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58348" w14:textId="77777777" w:rsidR="00DF3A60" w:rsidRDefault="00000000">
      <w:pPr>
        <w:jc w:val="center"/>
        <w:rPr>
          <w:rFonts w:cs="Times New Roman"/>
        </w:rPr>
      </w:pPr>
      <w:r>
        <w:rPr>
          <w:rFonts w:cs="Times New Roman"/>
          <w:b/>
          <w:sz w:val="36"/>
        </w:rPr>
        <w:t>DATABASE PROJECT REPORT</w:t>
      </w:r>
    </w:p>
    <w:p w14:paraId="7A4A5451" w14:textId="77777777" w:rsidR="00DF3A60" w:rsidRDefault="00000000">
      <w:pPr>
        <w:jc w:val="center"/>
        <w:rPr>
          <w:rFonts w:cs="Times New Roman"/>
        </w:rPr>
      </w:pPr>
      <w:r>
        <w:rPr>
          <w:rFonts w:cs="Times New Roman"/>
          <w:b/>
          <w:sz w:val="32"/>
        </w:rPr>
        <w:t>UNIVERSITY PHYSICS LABORATORY ASSET TRACKER</w:t>
      </w:r>
    </w:p>
    <w:p w14:paraId="1091AEAD" w14:textId="77777777" w:rsidR="00DF3A60" w:rsidRDefault="00000000">
      <w:pPr>
        <w:jc w:val="center"/>
        <w:rPr>
          <w:rFonts w:cs="Times New Roman"/>
        </w:rPr>
      </w:pPr>
      <w:r>
        <w:rPr>
          <w:rFonts w:cs="Times New Roman"/>
          <w:b/>
          <w:sz w:val="26"/>
        </w:rPr>
        <w:t>Phase 2 – Logical Design &amp; Normalization | Weeks 5–8</w:t>
      </w:r>
    </w:p>
    <w:p w14:paraId="3FE6D114" w14:textId="77777777" w:rsidR="00DF3A60" w:rsidRDefault="00000000">
      <w:pPr>
        <w:pStyle w:val="Heading1"/>
        <w:rPr>
          <w:rFonts w:cs="Times New Roman"/>
        </w:rPr>
      </w:pPr>
      <w:r>
        <w:rPr>
          <w:rFonts w:cs="Times New Roman"/>
        </w:rPr>
        <w:t>A. Project Identity</w:t>
      </w:r>
    </w:p>
    <w:tbl>
      <w:tblPr>
        <w:tblStyle w:val="TableGrid"/>
        <w:tblW w:w="0" w:type="auto"/>
        <w:jc w:val="center"/>
        <w:tblLook w:val="04A0" w:firstRow="1" w:lastRow="0" w:firstColumn="1" w:lastColumn="0" w:noHBand="0" w:noVBand="1"/>
      </w:tblPr>
      <w:tblGrid>
        <w:gridCol w:w="4680"/>
        <w:gridCol w:w="4680"/>
      </w:tblGrid>
      <w:tr w:rsidR="00DF3A60" w14:paraId="10AB5508" w14:textId="77777777">
        <w:trPr>
          <w:trHeight w:val="90"/>
          <w:jc w:val="center"/>
        </w:trPr>
        <w:tc>
          <w:tcPr>
            <w:tcW w:w="4680" w:type="dxa"/>
            <w:shd w:val="clear" w:color="auto" w:fill="D9EAF7"/>
            <w:vAlign w:val="center"/>
          </w:tcPr>
          <w:p w14:paraId="14EFC8E1" w14:textId="77777777" w:rsidR="00DF3A60" w:rsidRDefault="00000000">
            <w:pPr>
              <w:spacing w:after="0" w:line="240" w:lineRule="auto"/>
              <w:rPr>
                <w:rFonts w:cs="Times New Roman"/>
                <w:szCs w:val="24"/>
              </w:rPr>
            </w:pPr>
            <w:r>
              <w:rPr>
                <w:rFonts w:cs="Times New Roman"/>
                <w:b/>
                <w:szCs w:val="24"/>
              </w:rPr>
              <w:t>Thông tin</w:t>
            </w:r>
          </w:p>
        </w:tc>
        <w:tc>
          <w:tcPr>
            <w:tcW w:w="4680" w:type="dxa"/>
            <w:shd w:val="clear" w:color="auto" w:fill="D9EAF7"/>
            <w:vAlign w:val="center"/>
          </w:tcPr>
          <w:p w14:paraId="4DFA26B2" w14:textId="77777777" w:rsidR="00DF3A60" w:rsidRDefault="00000000">
            <w:pPr>
              <w:spacing w:after="0" w:line="240" w:lineRule="auto"/>
              <w:rPr>
                <w:rFonts w:cs="Times New Roman"/>
                <w:szCs w:val="24"/>
              </w:rPr>
            </w:pPr>
            <w:r>
              <w:rPr>
                <w:rFonts w:cs="Times New Roman"/>
                <w:b/>
                <w:szCs w:val="24"/>
              </w:rPr>
              <w:t>Nội dung</w:t>
            </w:r>
          </w:p>
        </w:tc>
      </w:tr>
      <w:tr w:rsidR="00DF3A60" w14:paraId="4CF3DB8A" w14:textId="77777777">
        <w:trPr>
          <w:jc w:val="center"/>
        </w:trPr>
        <w:tc>
          <w:tcPr>
            <w:tcW w:w="4680" w:type="dxa"/>
            <w:vAlign w:val="center"/>
          </w:tcPr>
          <w:p w14:paraId="17E9C9A2" w14:textId="77777777" w:rsidR="00DF3A60" w:rsidRDefault="00000000">
            <w:pPr>
              <w:spacing w:after="0" w:line="240" w:lineRule="auto"/>
              <w:rPr>
                <w:rFonts w:cs="Times New Roman"/>
                <w:szCs w:val="24"/>
              </w:rPr>
            </w:pPr>
            <w:r>
              <w:rPr>
                <w:rFonts w:cs="Times New Roman"/>
                <w:szCs w:val="24"/>
              </w:rPr>
              <w:t>Project ID &amp; Title</w:t>
            </w:r>
          </w:p>
        </w:tc>
        <w:tc>
          <w:tcPr>
            <w:tcW w:w="4680" w:type="dxa"/>
            <w:vAlign w:val="center"/>
          </w:tcPr>
          <w:p w14:paraId="7EE90864" w14:textId="77777777" w:rsidR="00DF3A60" w:rsidRDefault="00000000">
            <w:pPr>
              <w:spacing w:after="0" w:line="240" w:lineRule="auto"/>
              <w:rPr>
                <w:rFonts w:cs="Times New Roman"/>
                <w:szCs w:val="24"/>
              </w:rPr>
            </w:pPr>
            <w:r>
              <w:rPr>
                <w:rFonts w:cs="Times New Roman"/>
                <w:szCs w:val="24"/>
              </w:rPr>
              <w:t>#4 – University Physics Laboratory Asset Tracker</w:t>
            </w:r>
          </w:p>
        </w:tc>
      </w:tr>
      <w:tr w:rsidR="00DF3A60" w14:paraId="0013C3D2" w14:textId="77777777">
        <w:trPr>
          <w:jc w:val="center"/>
        </w:trPr>
        <w:tc>
          <w:tcPr>
            <w:tcW w:w="4680" w:type="dxa"/>
            <w:vAlign w:val="center"/>
          </w:tcPr>
          <w:p w14:paraId="423A16AC" w14:textId="77777777" w:rsidR="00DF3A60" w:rsidRDefault="00000000">
            <w:pPr>
              <w:spacing w:after="0" w:line="240" w:lineRule="auto"/>
              <w:rPr>
                <w:rFonts w:cs="Times New Roman"/>
                <w:szCs w:val="24"/>
              </w:rPr>
            </w:pPr>
            <w:r>
              <w:rPr>
                <w:rFonts w:cs="Times New Roman"/>
                <w:szCs w:val="24"/>
              </w:rPr>
              <w:t>Team Name</w:t>
            </w:r>
          </w:p>
        </w:tc>
        <w:tc>
          <w:tcPr>
            <w:tcW w:w="4680" w:type="dxa"/>
            <w:vAlign w:val="center"/>
          </w:tcPr>
          <w:p w14:paraId="4984A0A5" w14:textId="77777777" w:rsidR="00DF3A60" w:rsidRDefault="00000000">
            <w:pPr>
              <w:spacing w:after="0" w:line="240" w:lineRule="auto"/>
              <w:rPr>
                <w:rFonts w:cs="Times New Roman"/>
                <w:szCs w:val="24"/>
              </w:rPr>
            </w:pPr>
            <w:r>
              <w:rPr>
                <w:rFonts w:cs="Times New Roman"/>
                <w:szCs w:val="24"/>
              </w:rPr>
              <w:t>NST</w:t>
            </w:r>
          </w:p>
        </w:tc>
      </w:tr>
      <w:tr w:rsidR="00DF3A60" w14:paraId="68AC5DBE" w14:textId="77777777">
        <w:trPr>
          <w:jc w:val="center"/>
        </w:trPr>
        <w:tc>
          <w:tcPr>
            <w:tcW w:w="4680" w:type="dxa"/>
            <w:vAlign w:val="center"/>
          </w:tcPr>
          <w:p w14:paraId="114BF5A8" w14:textId="77777777" w:rsidR="00DF3A60" w:rsidRDefault="00000000">
            <w:pPr>
              <w:spacing w:after="0" w:line="240" w:lineRule="auto"/>
              <w:rPr>
                <w:rFonts w:cs="Times New Roman"/>
                <w:szCs w:val="24"/>
              </w:rPr>
            </w:pPr>
            <w:r>
              <w:rPr>
                <w:rFonts w:cs="Times New Roman"/>
                <w:szCs w:val="24"/>
              </w:rPr>
              <w:t>Team Members</w:t>
            </w:r>
          </w:p>
        </w:tc>
        <w:tc>
          <w:tcPr>
            <w:tcW w:w="4680" w:type="dxa"/>
            <w:vAlign w:val="center"/>
          </w:tcPr>
          <w:p w14:paraId="2A1BE183" w14:textId="77777777" w:rsidR="00DF3A60" w:rsidRDefault="00000000">
            <w:pPr>
              <w:spacing w:after="0" w:line="240" w:lineRule="auto"/>
              <w:rPr>
                <w:rFonts w:cs="Times New Roman"/>
                <w:szCs w:val="24"/>
              </w:rPr>
            </w:pPr>
            <w:r>
              <w:rPr>
                <w:rFonts w:cs="Times New Roman"/>
                <w:szCs w:val="24"/>
              </w:rPr>
              <w:t xml:space="preserve">Mách Ka Sim (N24DCCN160); </w:t>
            </w:r>
          </w:p>
          <w:p w14:paraId="0AA7178F" w14:textId="77777777" w:rsidR="00DF3A60" w:rsidRDefault="00000000">
            <w:pPr>
              <w:spacing w:after="0" w:line="240" w:lineRule="auto"/>
              <w:rPr>
                <w:rFonts w:cs="Times New Roman"/>
                <w:szCs w:val="24"/>
              </w:rPr>
            </w:pPr>
            <w:r>
              <w:rPr>
                <w:rFonts w:cs="Times New Roman"/>
                <w:szCs w:val="24"/>
              </w:rPr>
              <w:t xml:space="preserve">Nguyễn Trí Nhân (N24DCCN146); </w:t>
            </w:r>
          </w:p>
          <w:p w14:paraId="473F765B" w14:textId="77777777" w:rsidR="00DF3A60" w:rsidRDefault="00000000">
            <w:pPr>
              <w:spacing w:after="0" w:line="240" w:lineRule="auto"/>
              <w:rPr>
                <w:rFonts w:cs="Times New Roman"/>
                <w:szCs w:val="24"/>
              </w:rPr>
            </w:pPr>
            <w:r>
              <w:rPr>
                <w:rFonts w:cs="Times New Roman"/>
                <w:szCs w:val="24"/>
              </w:rPr>
              <w:t>Trần Hoài Thanh (N24DCCN165)</w:t>
            </w:r>
          </w:p>
        </w:tc>
      </w:tr>
      <w:tr w:rsidR="00DF3A60" w14:paraId="397499CC" w14:textId="77777777">
        <w:trPr>
          <w:jc w:val="center"/>
        </w:trPr>
        <w:tc>
          <w:tcPr>
            <w:tcW w:w="4680" w:type="dxa"/>
            <w:vAlign w:val="center"/>
          </w:tcPr>
          <w:p w14:paraId="37953650" w14:textId="77777777" w:rsidR="00DF3A60" w:rsidRDefault="00000000">
            <w:pPr>
              <w:spacing w:after="0" w:line="240" w:lineRule="auto"/>
              <w:rPr>
                <w:rFonts w:cs="Times New Roman"/>
                <w:szCs w:val="24"/>
              </w:rPr>
            </w:pPr>
            <w:r>
              <w:rPr>
                <w:rFonts w:cs="Times New Roman"/>
                <w:szCs w:val="24"/>
              </w:rPr>
              <w:t>Project Title</w:t>
            </w:r>
          </w:p>
        </w:tc>
        <w:tc>
          <w:tcPr>
            <w:tcW w:w="4680" w:type="dxa"/>
            <w:vAlign w:val="center"/>
          </w:tcPr>
          <w:p w14:paraId="7251714D" w14:textId="77777777" w:rsidR="00DF3A60" w:rsidRDefault="00000000">
            <w:pPr>
              <w:spacing w:after="0" w:line="240" w:lineRule="auto"/>
              <w:rPr>
                <w:rFonts w:cs="Times New Roman"/>
                <w:szCs w:val="24"/>
              </w:rPr>
            </w:pPr>
            <w:r>
              <w:rPr>
                <w:rFonts w:cs="Times New Roman"/>
                <w:szCs w:val="24"/>
              </w:rPr>
              <w:t>University Physics Laboratory Asset Tracker</w:t>
            </w:r>
          </w:p>
        </w:tc>
      </w:tr>
      <w:tr w:rsidR="00DF3A60" w14:paraId="11A2225C" w14:textId="77777777">
        <w:trPr>
          <w:jc w:val="center"/>
        </w:trPr>
        <w:tc>
          <w:tcPr>
            <w:tcW w:w="4680" w:type="dxa"/>
            <w:vAlign w:val="center"/>
          </w:tcPr>
          <w:p w14:paraId="493D06A5" w14:textId="77777777" w:rsidR="00DF3A60" w:rsidRDefault="00000000">
            <w:pPr>
              <w:spacing w:after="0" w:line="240" w:lineRule="auto"/>
              <w:rPr>
                <w:rFonts w:cs="Times New Roman"/>
                <w:szCs w:val="24"/>
              </w:rPr>
            </w:pPr>
            <w:r>
              <w:rPr>
                <w:rFonts w:cs="Times New Roman"/>
                <w:szCs w:val="24"/>
              </w:rPr>
              <w:t>Current Phase</w:t>
            </w:r>
          </w:p>
        </w:tc>
        <w:tc>
          <w:tcPr>
            <w:tcW w:w="4680" w:type="dxa"/>
            <w:vAlign w:val="center"/>
          </w:tcPr>
          <w:p w14:paraId="4534B21F" w14:textId="77777777" w:rsidR="00DF3A60" w:rsidRDefault="00000000">
            <w:pPr>
              <w:spacing w:after="0" w:line="240" w:lineRule="auto"/>
              <w:rPr>
                <w:rFonts w:cs="Times New Roman"/>
                <w:szCs w:val="24"/>
              </w:rPr>
            </w:pPr>
            <w:r>
              <w:rPr>
                <w:rFonts w:cs="Times New Roman"/>
                <w:szCs w:val="24"/>
              </w:rPr>
              <w:t>Phase 2: Logical Design &amp; Normalization</w:t>
            </w:r>
          </w:p>
        </w:tc>
      </w:tr>
      <w:tr w:rsidR="00DF3A60" w14:paraId="4E0E26DC" w14:textId="77777777">
        <w:trPr>
          <w:jc w:val="center"/>
        </w:trPr>
        <w:tc>
          <w:tcPr>
            <w:tcW w:w="4680" w:type="dxa"/>
            <w:vAlign w:val="center"/>
          </w:tcPr>
          <w:p w14:paraId="140CE7C2" w14:textId="77777777" w:rsidR="00DF3A60" w:rsidRDefault="00000000">
            <w:pPr>
              <w:spacing w:after="0" w:line="240" w:lineRule="auto"/>
              <w:rPr>
                <w:rFonts w:cs="Times New Roman"/>
                <w:szCs w:val="24"/>
              </w:rPr>
            </w:pPr>
            <w:r>
              <w:rPr>
                <w:rFonts w:cs="Times New Roman"/>
                <w:szCs w:val="24"/>
              </w:rPr>
              <w:t>Progress Window</w:t>
            </w:r>
          </w:p>
        </w:tc>
        <w:tc>
          <w:tcPr>
            <w:tcW w:w="4680" w:type="dxa"/>
            <w:vAlign w:val="center"/>
          </w:tcPr>
          <w:p w14:paraId="4E23CA21" w14:textId="77777777" w:rsidR="00DF3A60" w:rsidRDefault="00000000">
            <w:pPr>
              <w:spacing w:after="0" w:line="240" w:lineRule="auto"/>
              <w:rPr>
                <w:rFonts w:cs="Times New Roman"/>
                <w:szCs w:val="24"/>
              </w:rPr>
            </w:pPr>
            <w:r>
              <w:rPr>
                <w:rFonts w:cs="Times New Roman"/>
                <w:szCs w:val="24"/>
              </w:rPr>
              <w:t>Weeks 5-8</w:t>
            </w:r>
          </w:p>
        </w:tc>
      </w:tr>
      <w:tr w:rsidR="00DF3A60" w14:paraId="3715C41F" w14:textId="77777777">
        <w:trPr>
          <w:jc w:val="center"/>
        </w:trPr>
        <w:tc>
          <w:tcPr>
            <w:tcW w:w="4680" w:type="dxa"/>
            <w:vAlign w:val="center"/>
          </w:tcPr>
          <w:p w14:paraId="0FF59BB8" w14:textId="77777777" w:rsidR="00DF3A60" w:rsidRDefault="00000000">
            <w:pPr>
              <w:spacing w:after="0" w:line="240" w:lineRule="auto"/>
              <w:rPr>
                <w:rFonts w:cs="Times New Roman"/>
                <w:szCs w:val="24"/>
              </w:rPr>
            </w:pPr>
            <w:r>
              <w:rPr>
                <w:rFonts w:cs="Times New Roman"/>
                <w:szCs w:val="24"/>
              </w:rPr>
              <w:t>Current Deliverable</w:t>
            </w:r>
          </w:p>
        </w:tc>
        <w:tc>
          <w:tcPr>
            <w:tcW w:w="4680" w:type="dxa"/>
            <w:vAlign w:val="center"/>
          </w:tcPr>
          <w:p w14:paraId="5C63947E" w14:textId="77777777" w:rsidR="00DF3A60" w:rsidRDefault="00000000">
            <w:pPr>
              <w:spacing w:after="0" w:line="240" w:lineRule="auto"/>
              <w:rPr>
                <w:rFonts w:cs="Times New Roman"/>
                <w:szCs w:val="24"/>
              </w:rPr>
            </w:pPr>
            <w:r>
              <w:rPr>
                <w:rFonts w:cs="Times New Roman"/>
                <w:szCs w:val="24"/>
              </w:rPr>
              <w:t xml:space="preserve">Relational Schema Mapping, Foreign </w:t>
            </w:r>
          </w:p>
          <w:p w14:paraId="73449DE1" w14:textId="77777777" w:rsidR="00DF3A60" w:rsidRDefault="00000000">
            <w:pPr>
              <w:spacing w:after="0" w:line="240" w:lineRule="auto"/>
              <w:rPr>
                <w:rFonts w:cs="Times New Roman"/>
                <w:szCs w:val="24"/>
              </w:rPr>
            </w:pPr>
            <w:r>
              <w:rPr>
                <w:rFonts w:cs="Times New Roman"/>
                <w:szCs w:val="24"/>
              </w:rPr>
              <w:t xml:space="preserve">Key definitions, and Normalization </w:t>
            </w:r>
          </w:p>
          <w:p w14:paraId="2A69C776" w14:textId="77777777" w:rsidR="00DF3A60" w:rsidRDefault="00000000">
            <w:pPr>
              <w:spacing w:after="0" w:line="240" w:lineRule="auto"/>
              <w:rPr>
                <w:rFonts w:cs="Times New Roman"/>
                <w:szCs w:val="24"/>
              </w:rPr>
            </w:pPr>
            <w:r>
              <w:rPr>
                <w:rFonts w:cs="Times New Roman"/>
                <w:szCs w:val="24"/>
              </w:rPr>
              <w:t>proofs (3NF/BCNF).</w:t>
            </w:r>
          </w:p>
        </w:tc>
      </w:tr>
    </w:tbl>
    <w:p w14:paraId="5911B353" w14:textId="77777777" w:rsidR="00DF3A60" w:rsidRDefault="00000000">
      <w:pPr>
        <w:pStyle w:val="Heading1"/>
      </w:pPr>
      <w:r>
        <w:t>B. Report Structure</w:t>
      </w:r>
    </w:p>
    <w:p w14:paraId="17195DBB" w14:textId="77777777" w:rsidR="00DF3A60" w:rsidRDefault="00000000">
      <w:pPr>
        <w:pStyle w:val="Heading1"/>
        <w:rPr>
          <w:rFonts w:cs="Times New Roman"/>
        </w:rPr>
      </w:pPr>
      <w:r>
        <w:rPr>
          <w:rFonts w:cs="Times New Roman"/>
        </w:rPr>
        <w:t>1. Introduction &amp; Project Scope</w:t>
      </w:r>
    </w:p>
    <w:p w14:paraId="432D9BF6" w14:textId="77777777" w:rsidR="00DF3A60" w:rsidRDefault="00000000">
      <w:pPr>
        <w:pStyle w:val="Heading2"/>
        <w:rPr>
          <w:rFonts w:cs="Times New Roman"/>
        </w:rPr>
      </w:pPr>
      <w:r>
        <w:rPr>
          <w:rFonts w:cs="Times New Roman"/>
        </w:rPr>
        <w:t>1.1 System Objective</w:t>
      </w:r>
    </w:p>
    <w:p w14:paraId="47C4FBB7" w14:textId="77777777" w:rsidR="00DF3A60" w:rsidRDefault="00000000">
      <w:pPr>
        <w:pStyle w:val="Heading3"/>
        <w:rPr>
          <w:rFonts w:cs="Times New Roman"/>
        </w:rPr>
      </w:pPr>
      <w:r>
        <w:rPr>
          <w:rFonts w:cs="Times New Roman"/>
        </w:rPr>
        <w:t>1.1.1 Problem Statement</w:t>
      </w:r>
    </w:p>
    <w:p w14:paraId="6AF98307" w14:textId="77777777" w:rsidR="00DF3A60" w:rsidRDefault="00000000">
      <w:pPr>
        <w:rPr>
          <w:rFonts w:cs="Times New Roman"/>
        </w:rPr>
      </w:pPr>
      <w:r>
        <w:rPr>
          <w:rFonts w:cs="Times New Roman"/>
        </w:rPr>
        <w:t>Physics Laboratory (phòng thí nghiệm Vật lý) trong trường đại học phải quản lý nhiều loại tài nguyên và hoạt động có liên quan chặt chẽ với nhau. Các tài nguyên chính gồm Laboratory, Workstation và Equipment; các hoạt động chính gồm Borrowing, Reservation, Maintenance, Research Project Participation và Access. Hệ thống cũng cần quản lý Person và Certification để xác định ai được phép sử dụng Equipment có yêu cầu an toàn.</w:t>
      </w:r>
    </w:p>
    <w:p w14:paraId="0124A4CC" w14:textId="77777777" w:rsidR="00DF3A60" w:rsidRDefault="00000000">
      <w:pPr>
        <w:rPr>
          <w:rFonts w:cs="Times New Roman"/>
        </w:rPr>
      </w:pPr>
      <w:r>
        <w:rPr>
          <w:rFonts w:cs="Times New Roman"/>
        </w:rPr>
        <w:t>Nếu dữ liệu được lưu trữ phân tán hoặc không có mô hình dữ liệu thống nhất, có thể phát sinh các vấn đề sau:</w:t>
      </w:r>
    </w:p>
    <w:p w14:paraId="75D2E652" w14:textId="77777777" w:rsidR="00DF3A60" w:rsidRDefault="00000000">
      <w:pPr>
        <w:pStyle w:val="ListBullet"/>
        <w:rPr>
          <w:rFonts w:cs="Times New Roman"/>
        </w:rPr>
      </w:pPr>
      <w:r>
        <w:rPr>
          <w:rFonts w:cs="Times New Roman"/>
        </w:rPr>
        <w:lastRenderedPageBreak/>
        <w:t>Khó xác định Equipment đang thuộc Laboratory nào và trạng thái hiện tại của Equipment.</w:t>
      </w:r>
    </w:p>
    <w:p w14:paraId="36DACB2E" w14:textId="77777777" w:rsidR="00DF3A60" w:rsidRDefault="00000000">
      <w:pPr>
        <w:pStyle w:val="ListBullet"/>
        <w:rPr>
          <w:rFonts w:cs="Times New Roman"/>
        </w:rPr>
      </w:pPr>
      <w:r>
        <w:rPr>
          <w:rFonts w:cs="Times New Roman"/>
        </w:rPr>
        <w:t>Khó theo dõi lịch sử Maintenance của từng Equipment.</w:t>
      </w:r>
    </w:p>
    <w:p w14:paraId="02B17E9A" w14:textId="77777777" w:rsidR="00DF3A60" w:rsidRDefault="00000000">
      <w:pPr>
        <w:pStyle w:val="ListBullet"/>
        <w:rPr>
          <w:rFonts w:cs="Times New Roman"/>
        </w:rPr>
      </w:pPr>
      <w:r>
        <w:rPr>
          <w:rFonts w:cs="Times New Roman"/>
        </w:rPr>
        <w:t>Khó xác định Person đã hoặc đang Borrow Equipment nào và tình trạng Equipment khi trả.</w:t>
      </w:r>
    </w:p>
    <w:p w14:paraId="6E529A15" w14:textId="77777777" w:rsidR="00DF3A60" w:rsidRDefault="00000000">
      <w:pPr>
        <w:pStyle w:val="ListBullet"/>
        <w:rPr>
          <w:rFonts w:cs="Times New Roman"/>
        </w:rPr>
      </w:pPr>
      <w:r>
        <w:rPr>
          <w:rFonts w:cs="Times New Roman"/>
        </w:rPr>
        <w:t>Có thể phát sinh Reservation chồng lấn đối với cùng Equipment hoặc Workstation.</w:t>
      </w:r>
    </w:p>
    <w:p w14:paraId="71EE040D" w14:textId="77777777" w:rsidR="00DF3A60" w:rsidRDefault="00000000">
      <w:pPr>
        <w:pStyle w:val="ListBullet"/>
        <w:rPr>
          <w:rFonts w:cs="Times New Roman"/>
        </w:rPr>
      </w:pPr>
      <w:r>
        <w:rPr>
          <w:rFonts w:cs="Times New Roman"/>
        </w:rPr>
        <w:t>Khó xác định Person đang tham gia Research Project nào và Faculty nào chịu trách nhiệm giám sát.</w:t>
      </w:r>
    </w:p>
    <w:p w14:paraId="531E5132" w14:textId="77777777" w:rsidR="00DF3A60" w:rsidRDefault="00000000">
      <w:pPr>
        <w:pStyle w:val="ListBullet"/>
        <w:rPr>
          <w:rFonts w:cs="Times New Roman"/>
        </w:rPr>
      </w:pPr>
      <w:r>
        <w:rPr>
          <w:rFonts w:cs="Times New Roman"/>
        </w:rPr>
        <w:t>Khó xác định Person có Certification phù hợp và còn hiệu lực để sử dụng Equipment có Safety Requirement.</w:t>
      </w:r>
    </w:p>
    <w:p w14:paraId="4D1DC959" w14:textId="77777777" w:rsidR="00DF3A60" w:rsidRDefault="00000000">
      <w:pPr>
        <w:pStyle w:val="ListBullet"/>
        <w:rPr>
          <w:rFonts w:cs="Times New Roman"/>
        </w:rPr>
      </w:pPr>
      <w:r>
        <w:rPr>
          <w:rFonts w:cs="Times New Roman"/>
        </w:rPr>
        <w:t>Khó truy vết Access Attempt, đặc biệt khi một lần truy cập bị DENIED.</w:t>
      </w:r>
    </w:p>
    <w:p w14:paraId="0AC2418A" w14:textId="77777777" w:rsidR="00DF3A60" w:rsidRDefault="00000000">
      <w:pPr>
        <w:pStyle w:val="Heading3"/>
        <w:rPr>
          <w:rFonts w:cs="Times New Roman"/>
        </w:rPr>
      </w:pPr>
      <w:r>
        <w:rPr>
          <w:rFonts w:cs="Times New Roman"/>
        </w:rPr>
        <w:t>1.1.2 System Objective</w:t>
      </w:r>
    </w:p>
    <w:p w14:paraId="5958F551" w14:textId="77777777" w:rsidR="00DF3A60" w:rsidRDefault="00000000">
      <w:pPr>
        <w:rPr>
          <w:rFonts w:cs="Times New Roman"/>
        </w:rPr>
      </w:pPr>
      <w:r>
        <w:rPr>
          <w:rFonts w:cs="Times New Roman"/>
        </w:rPr>
        <w:t>Mục tiêu của University Physics Laboratory Asset Tracker là xây dựng một cơ sở dữ liệu tập trung, nhất quán và có khả năng truy vết để quản lý tài nguyên của Physics Laboratory, hoạt động nghiên cứu và các giao dịch sử dụng tài sản.</w:t>
      </w:r>
    </w:p>
    <w:tbl>
      <w:tblPr>
        <w:tblStyle w:val="TableGrid"/>
        <w:tblW w:w="0" w:type="auto"/>
        <w:jc w:val="center"/>
        <w:tblLook w:val="04A0" w:firstRow="1" w:lastRow="0" w:firstColumn="1" w:lastColumn="0" w:noHBand="0" w:noVBand="1"/>
      </w:tblPr>
      <w:tblGrid>
        <w:gridCol w:w="4680"/>
        <w:gridCol w:w="4680"/>
      </w:tblGrid>
      <w:tr w:rsidR="00DF3A60" w14:paraId="2D713B81" w14:textId="77777777">
        <w:trPr>
          <w:jc w:val="center"/>
        </w:trPr>
        <w:tc>
          <w:tcPr>
            <w:tcW w:w="4680" w:type="dxa"/>
            <w:shd w:val="clear" w:color="auto" w:fill="D9EAF7"/>
            <w:vAlign w:val="center"/>
          </w:tcPr>
          <w:p w14:paraId="44C80861" w14:textId="77777777" w:rsidR="00DF3A60" w:rsidRDefault="00000000">
            <w:pPr>
              <w:spacing w:after="0" w:line="240" w:lineRule="auto"/>
              <w:jc w:val="center"/>
              <w:rPr>
                <w:rFonts w:cs="Times New Roman"/>
                <w:sz w:val="22"/>
              </w:rPr>
            </w:pPr>
            <w:r>
              <w:rPr>
                <w:rFonts w:cs="Times New Roman"/>
                <w:b/>
                <w:sz w:val="22"/>
              </w:rPr>
              <w:t>Nhóm chức năng</w:t>
            </w:r>
          </w:p>
        </w:tc>
        <w:tc>
          <w:tcPr>
            <w:tcW w:w="4680" w:type="dxa"/>
            <w:shd w:val="clear" w:color="auto" w:fill="D9EAF7"/>
            <w:vAlign w:val="center"/>
          </w:tcPr>
          <w:p w14:paraId="48F656EA" w14:textId="77777777" w:rsidR="00DF3A60" w:rsidRDefault="00000000">
            <w:pPr>
              <w:spacing w:after="0" w:line="240" w:lineRule="auto"/>
              <w:jc w:val="center"/>
              <w:rPr>
                <w:rFonts w:cs="Times New Roman"/>
                <w:sz w:val="22"/>
              </w:rPr>
            </w:pPr>
            <w:r>
              <w:rPr>
                <w:rFonts w:cs="Times New Roman"/>
                <w:b/>
                <w:sz w:val="22"/>
              </w:rPr>
              <w:t>Mục tiêu cụ thể</w:t>
            </w:r>
          </w:p>
        </w:tc>
      </w:tr>
      <w:tr w:rsidR="00DF3A60" w14:paraId="2D61927B" w14:textId="77777777">
        <w:trPr>
          <w:jc w:val="center"/>
        </w:trPr>
        <w:tc>
          <w:tcPr>
            <w:tcW w:w="4680" w:type="dxa"/>
            <w:vAlign w:val="center"/>
          </w:tcPr>
          <w:p w14:paraId="6C049E4D" w14:textId="77777777" w:rsidR="00DF3A60" w:rsidRDefault="00000000">
            <w:pPr>
              <w:spacing w:after="0" w:line="240" w:lineRule="auto"/>
              <w:jc w:val="center"/>
              <w:rPr>
                <w:rFonts w:cs="Times New Roman"/>
                <w:sz w:val="22"/>
              </w:rPr>
            </w:pPr>
            <w:r>
              <w:rPr>
                <w:rFonts w:cs="Times New Roman"/>
                <w:sz w:val="22"/>
              </w:rPr>
              <w:t>Research Project Management</w:t>
            </w:r>
          </w:p>
        </w:tc>
        <w:tc>
          <w:tcPr>
            <w:tcW w:w="4680" w:type="dxa"/>
            <w:vAlign w:val="center"/>
          </w:tcPr>
          <w:p w14:paraId="0839D308" w14:textId="77777777" w:rsidR="00DF3A60" w:rsidRDefault="00000000">
            <w:pPr>
              <w:spacing w:after="0" w:line="240" w:lineRule="auto"/>
              <w:jc w:val="both"/>
              <w:rPr>
                <w:rFonts w:cs="Times New Roman"/>
                <w:sz w:val="22"/>
              </w:rPr>
            </w:pPr>
            <w:r>
              <w:rPr>
                <w:rFonts w:cs="Times New Roman"/>
                <w:sz w:val="22"/>
              </w:rPr>
              <w:t>Quản lý Research Project, thời gian, trạng thái, nguồn tài trợ, ngân sách, Faculty phụ trách và Person tham gia.</w:t>
            </w:r>
          </w:p>
        </w:tc>
      </w:tr>
      <w:tr w:rsidR="00DF3A60" w14:paraId="6F94DC4D" w14:textId="77777777">
        <w:trPr>
          <w:jc w:val="center"/>
        </w:trPr>
        <w:tc>
          <w:tcPr>
            <w:tcW w:w="4680" w:type="dxa"/>
            <w:vAlign w:val="center"/>
          </w:tcPr>
          <w:p w14:paraId="133D317B" w14:textId="77777777" w:rsidR="00DF3A60" w:rsidRDefault="00000000">
            <w:pPr>
              <w:spacing w:after="0" w:line="240" w:lineRule="auto"/>
              <w:jc w:val="center"/>
              <w:rPr>
                <w:rFonts w:cs="Times New Roman"/>
                <w:sz w:val="22"/>
              </w:rPr>
            </w:pPr>
            <w:r>
              <w:rPr>
                <w:rFonts w:cs="Times New Roman"/>
                <w:sz w:val="22"/>
              </w:rPr>
              <w:t>Laboratory Management</w:t>
            </w:r>
          </w:p>
        </w:tc>
        <w:tc>
          <w:tcPr>
            <w:tcW w:w="4680" w:type="dxa"/>
            <w:vAlign w:val="center"/>
          </w:tcPr>
          <w:p w14:paraId="2DA00963" w14:textId="77777777" w:rsidR="00DF3A60" w:rsidRDefault="00000000">
            <w:pPr>
              <w:spacing w:after="0" w:line="240" w:lineRule="auto"/>
              <w:jc w:val="both"/>
              <w:rPr>
                <w:rFonts w:cs="Times New Roman"/>
                <w:sz w:val="22"/>
              </w:rPr>
            </w:pPr>
            <w:r>
              <w:rPr>
                <w:rFonts w:cs="Times New Roman"/>
                <w:sz w:val="22"/>
              </w:rPr>
              <w:t>Quản lý Laboratory, vị trí, sức chứa và Workstation thuộc từng Laboratory.</w:t>
            </w:r>
          </w:p>
        </w:tc>
      </w:tr>
      <w:tr w:rsidR="00DF3A60" w14:paraId="1AA96131" w14:textId="77777777">
        <w:trPr>
          <w:jc w:val="center"/>
        </w:trPr>
        <w:tc>
          <w:tcPr>
            <w:tcW w:w="4680" w:type="dxa"/>
            <w:vAlign w:val="center"/>
          </w:tcPr>
          <w:p w14:paraId="3CD45ECC" w14:textId="77777777" w:rsidR="00DF3A60" w:rsidRDefault="00000000">
            <w:pPr>
              <w:spacing w:after="0" w:line="240" w:lineRule="auto"/>
              <w:jc w:val="center"/>
              <w:rPr>
                <w:rFonts w:cs="Times New Roman"/>
                <w:sz w:val="22"/>
              </w:rPr>
            </w:pPr>
            <w:r>
              <w:rPr>
                <w:rFonts w:cs="Times New Roman"/>
                <w:sz w:val="22"/>
              </w:rPr>
              <w:t>Equipment Management</w:t>
            </w:r>
          </w:p>
        </w:tc>
        <w:tc>
          <w:tcPr>
            <w:tcW w:w="4680" w:type="dxa"/>
            <w:vAlign w:val="center"/>
          </w:tcPr>
          <w:p w14:paraId="3A459672" w14:textId="77777777" w:rsidR="00DF3A60" w:rsidRDefault="00000000">
            <w:pPr>
              <w:spacing w:after="0" w:line="240" w:lineRule="auto"/>
              <w:jc w:val="both"/>
              <w:rPr>
                <w:rFonts w:cs="Times New Roman"/>
                <w:sz w:val="22"/>
              </w:rPr>
            </w:pPr>
            <w:r>
              <w:rPr>
                <w:rFonts w:cs="Times New Roman"/>
                <w:sz w:val="22"/>
              </w:rPr>
              <w:t>Quản lý Equipment bằng Equipment_ID; theo dõi Equipment Type, Serial Number, Manufacturer, Manufacturing Year, Acquisition Date, Status và Safety Requirement.</w:t>
            </w:r>
          </w:p>
        </w:tc>
      </w:tr>
      <w:tr w:rsidR="00DF3A60" w14:paraId="3E6BB53A" w14:textId="77777777">
        <w:trPr>
          <w:jc w:val="center"/>
        </w:trPr>
        <w:tc>
          <w:tcPr>
            <w:tcW w:w="4680" w:type="dxa"/>
            <w:vAlign w:val="center"/>
          </w:tcPr>
          <w:p w14:paraId="6F025D1B" w14:textId="77777777" w:rsidR="00DF3A60" w:rsidRDefault="00000000">
            <w:pPr>
              <w:spacing w:after="0" w:line="240" w:lineRule="auto"/>
              <w:jc w:val="center"/>
              <w:rPr>
                <w:rFonts w:cs="Times New Roman"/>
                <w:sz w:val="22"/>
              </w:rPr>
            </w:pPr>
            <w:r>
              <w:rPr>
                <w:rFonts w:cs="Times New Roman"/>
                <w:sz w:val="22"/>
              </w:rPr>
              <w:t>Borrowing Management</w:t>
            </w:r>
          </w:p>
        </w:tc>
        <w:tc>
          <w:tcPr>
            <w:tcW w:w="4680" w:type="dxa"/>
            <w:vAlign w:val="center"/>
          </w:tcPr>
          <w:p w14:paraId="48BAB983" w14:textId="77777777" w:rsidR="00DF3A60" w:rsidRDefault="00000000">
            <w:pPr>
              <w:spacing w:after="0" w:line="240" w:lineRule="auto"/>
              <w:jc w:val="both"/>
              <w:rPr>
                <w:rFonts w:cs="Times New Roman"/>
                <w:sz w:val="22"/>
              </w:rPr>
            </w:pPr>
            <w:r>
              <w:rPr>
                <w:rFonts w:cs="Times New Roman"/>
                <w:sz w:val="22"/>
              </w:rPr>
              <w:t>Ghi nhận mỗi lần Person mượn Equipment, thời gian mượn/trả, trạng thái và tình trạng Equipment khi trả.</w:t>
            </w:r>
          </w:p>
        </w:tc>
      </w:tr>
      <w:tr w:rsidR="00DF3A60" w14:paraId="15DBAABB" w14:textId="77777777">
        <w:trPr>
          <w:jc w:val="center"/>
        </w:trPr>
        <w:tc>
          <w:tcPr>
            <w:tcW w:w="4680" w:type="dxa"/>
            <w:vAlign w:val="center"/>
          </w:tcPr>
          <w:p w14:paraId="4514355B" w14:textId="77777777" w:rsidR="00DF3A60" w:rsidRDefault="00000000">
            <w:pPr>
              <w:spacing w:after="0" w:line="240" w:lineRule="auto"/>
              <w:jc w:val="center"/>
              <w:rPr>
                <w:rFonts w:cs="Times New Roman"/>
                <w:sz w:val="22"/>
              </w:rPr>
            </w:pPr>
            <w:r>
              <w:rPr>
                <w:rFonts w:cs="Times New Roman"/>
                <w:sz w:val="22"/>
              </w:rPr>
              <w:t>Reservation Management</w:t>
            </w:r>
          </w:p>
        </w:tc>
        <w:tc>
          <w:tcPr>
            <w:tcW w:w="4680" w:type="dxa"/>
            <w:vAlign w:val="center"/>
          </w:tcPr>
          <w:p w14:paraId="334FC23F" w14:textId="77777777" w:rsidR="00DF3A60" w:rsidRDefault="00000000">
            <w:pPr>
              <w:spacing w:after="0" w:line="240" w:lineRule="auto"/>
              <w:jc w:val="both"/>
              <w:rPr>
                <w:rFonts w:cs="Times New Roman"/>
                <w:sz w:val="22"/>
              </w:rPr>
            </w:pPr>
            <w:r>
              <w:rPr>
                <w:rFonts w:cs="Times New Roman"/>
                <w:sz w:val="22"/>
              </w:rPr>
              <w:t>Quản lý Reservation của Equipment hoặc Workstation theo khoảng thời gian và trạng thái; hỗ trợ phát hiện Reservation chồng lấn.</w:t>
            </w:r>
          </w:p>
        </w:tc>
      </w:tr>
      <w:tr w:rsidR="00DF3A60" w14:paraId="5A06ACDF" w14:textId="77777777">
        <w:trPr>
          <w:jc w:val="center"/>
        </w:trPr>
        <w:tc>
          <w:tcPr>
            <w:tcW w:w="4680" w:type="dxa"/>
            <w:vAlign w:val="center"/>
          </w:tcPr>
          <w:p w14:paraId="2731721F" w14:textId="77777777" w:rsidR="00DF3A60" w:rsidRDefault="00000000">
            <w:pPr>
              <w:spacing w:after="0" w:line="240" w:lineRule="auto"/>
              <w:jc w:val="center"/>
              <w:rPr>
                <w:rFonts w:cs="Times New Roman"/>
                <w:sz w:val="22"/>
              </w:rPr>
            </w:pPr>
            <w:r>
              <w:rPr>
                <w:rFonts w:cs="Times New Roman"/>
                <w:sz w:val="22"/>
              </w:rPr>
              <w:t>Maintenance Management</w:t>
            </w:r>
          </w:p>
        </w:tc>
        <w:tc>
          <w:tcPr>
            <w:tcW w:w="4680" w:type="dxa"/>
            <w:vAlign w:val="center"/>
          </w:tcPr>
          <w:p w14:paraId="2EF3CCDB" w14:textId="77777777" w:rsidR="00DF3A60" w:rsidRDefault="00000000">
            <w:pPr>
              <w:spacing w:after="0" w:line="240" w:lineRule="auto"/>
              <w:jc w:val="both"/>
              <w:rPr>
                <w:rFonts w:cs="Times New Roman"/>
                <w:sz w:val="22"/>
              </w:rPr>
            </w:pPr>
            <w:r>
              <w:rPr>
                <w:rFonts w:cs="Times New Roman"/>
                <w:sz w:val="22"/>
              </w:rPr>
              <w:t>Lưu lịch sử Maintenance của Equipment và xác định LAB_STAFF thực hiện từng Maintenance Record.</w:t>
            </w:r>
          </w:p>
        </w:tc>
      </w:tr>
      <w:tr w:rsidR="00DF3A60" w14:paraId="75A1E8CF" w14:textId="77777777">
        <w:trPr>
          <w:jc w:val="center"/>
        </w:trPr>
        <w:tc>
          <w:tcPr>
            <w:tcW w:w="4680" w:type="dxa"/>
            <w:vAlign w:val="center"/>
          </w:tcPr>
          <w:p w14:paraId="4D22D382" w14:textId="77777777" w:rsidR="00DF3A60" w:rsidRDefault="00000000">
            <w:pPr>
              <w:spacing w:after="0" w:line="240" w:lineRule="auto"/>
              <w:jc w:val="center"/>
              <w:rPr>
                <w:rFonts w:cs="Times New Roman"/>
                <w:sz w:val="22"/>
              </w:rPr>
            </w:pPr>
            <w:r>
              <w:rPr>
                <w:rFonts w:cs="Times New Roman"/>
                <w:sz w:val="22"/>
              </w:rPr>
              <w:t>Certification Management</w:t>
            </w:r>
          </w:p>
        </w:tc>
        <w:tc>
          <w:tcPr>
            <w:tcW w:w="4680" w:type="dxa"/>
            <w:vAlign w:val="center"/>
          </w:tcPr>
          <w:p w14:paraId="4C18FCAA" w14:textId="77777777" w:rsidR="00DF3A60" w:rsidRDefault="00000000">
            <w:pPr>
              <w:spacing w:after="0" w:line="240" w:lineRule="auto"/>
              <w:jc w:val="both"/>
              <w:rPr>
                <w:rFonts w:cs="Times New Roman"/>
                <w:sz w:val="22"/>
              </w:rPr>
            </w:pPr>
            <w:r>
              <w:rPr>
                <w:rFonts w:cs="Times New Roman"/>
                <w:sz w:val="22"/>
              </w:rPr>
              <w:t>Quản lý Certification của Person, loại chứng nhận và thời hạn hiệu lực.</w:t>
            </w:r>
          </w:p>
        </w:tc>
      </w:tr>
      <w:tr w:rsidR="00DF3A60" w14:paraId="25CE8A67" w14:textId="77777777">
        <w:trPr>
          <w:jc w:val="center"/>
        </w:trPr>
        <w:tc>
          <w:tcPr>
            <w:tcW w:w="4680" w:type="dxa"/>
            <w:vAlign w:val="center"/>
          </w:tcPr>
          <w:p w14:paraId="5F6D5258" w14:textId="77777777" w:rsidR="00DF3A60" w:rsidRDefault="00000000">
            <w:pPr>
              <w:spacing w:after="0" w:line="240" w:lineRule="auto"/>
              <w:jc w:val="center"/>
              <w:rPr>
                <w:rFonts w:cs="Times New Roman"/>
                <w:sz w:val="22"/>
              </w:rPr>
            </w:pPr>
            <w:r>
              <w:rPr>
                <w:rFonts w:cs="Times New Roman"/>
                <w:sz w:val="22"/>
              </w:rPr>
              <w:t>Access Management</w:t>
            </w:r>
          </w:p>
        </w:tc>
        <w:tc>
          <w:tcPr>
            <w:tcW w:w="4680" w:type="dxa"/>
            <w:vAlign w:val="center"/>
          </w:tcPr>
          <w:p w14:paraId="7FFCF1A0" w14:textId="77777777" w:rsidR="00DF3A60" w:rsidRDefault="00000000">
            <w:pPr>
              <w:spacing w:after="0" w:line="240" w:lineRule="auto"/>
              <w:jc w:val="both"/>
              <w:rPr>
                <w:rFonts w:cs="Times New Roman"/>
                <w:sz w:val="22"/>
              </w:rPr>
            </w:pPr>
            <w:r>
              <w:rPr>
                <w:rFonts w:cs="Times New Roman"/>
                <w:sz w:val="22"/>
              </w:rPr>
              <w:t>Lưu Access Log để ghi nhận Person, Equipment, thời điểm, Action, Access Result và Denial Reason nếu bị từ chối.</w:t>
            </w:r>
          </w:p>
        </w:tc>
      </w:tr>
    </w:tbl>
    <w:p w14:paraId="7FA04DE2" w14:textId="77777777" w:rsidR="00DF3A60" w:rsidRDefault="00DF3A60">
      <w:pPr>
        <w:rPr>
          <w:rFonts w:cs="Times New Roman"/>
        </w:rPr>
      </w:pPr>
    </w:p>
    <w:p w14:paraId="43D8C758" w14:textId="77777777" w:rsidR="00DF3A60" w:rsidRDefault="00000000">
      <w:pPr>
        <w:pStyle w:val="Heading3"/>
        <w:rPr>
          <w:rFonts w:cs="Times New Roman"/>
        </w:rPr>
      </w:pPr>
      <w:r>
        <w:rPr>
          <w:rFonts w:cs="Times New Roman"/>
        </w:rPr>
        <w:lastRenderedPageBreak/>
        <w:t>1.1.3 System Scope</w:t>
      </w:r>
    </w:p>
    <w:p w14:paraId="6E6458B4" w14:textId="77777777" w:rsidR="00DF3A60" w:rsidRDefault="00000000">
      <w:pPr>
        <w:rPr>
          <w:rFonts w:cs="Times New Roman"/>
        </w:rPr>
      </w:pPr>
      <w:r>
        <w:rPr>
          <w:rFonts w:cs="Times New Roman"/>
        </w:rPr>
        <w:t>Phạm vi dữ liệu của Phase 1 gồm:</w:t>
      </w:r>
    </w:p>
    <w:tbl>
      <w:tblPr>
        <w:tblStyle w:val="TableGrid"/>
        <w:tblW w:w="0" w:type="auto"/>
        <w:jc w:val="center"/>
        <w:tblLook w:val="04A0" w:firstRow="1" w:lastRow="0" w:firstColumn="1" w:lastColumn="0" w:noHBand="0" w:noVBand="1"/>
      </w:tblPr>
      <w:tblGrid>
        <w:gridCol w:w="4680"/>
        <w:gridCol w:w="4680"/>
      </w:tblGrid>
      <w:tr w:rsidR="00DF3A60" w14:paraId="2687A5EE" w14:textId="77777777">
        <w:trPr>
          <w:jc w:val="center"/>
        </w:trPr>
        <w:tc>
          <w:tcPr>
            <w:tcW w:w="4680" w:type="dxa"/>
            <w:shd w:val="clear" w:color="auto" w:fill="D9EAF7"/>
            <w:vAlign w:val="center"/>
          </w:tcPr>
          <w:p w14:paraId="1AABD426" w14:textId="77777777" w:rsidR="00DF3A60" w:rsidRDefault="00000000">
            <w:pPr>
              <w:spacing w:after="0" w:line="240" w:lineRule="auto"/>
              <w:rPr>
                <w:rFonts w:cs="Times New Roman"/>
                <w:sz w:val="22"/>
              </w:rPr>
            </w:pPr>
            <w:r>
              <w:rPr>
                <w:rFonts w:cs="Times New Roman"/>
                <w:b/>
                <w:sz w:val="22"/>
              </w:rPr>
              <w:t>Phạm vi</w:t>
            </w:r>
          </w:p>
        </w:tc>
        <w:tc>
          <w:tcPr>
            <w:tcW w:w="4680" w:type="dxa"/>
            <w:shd w:val="clear" w:color="auto" w:fill="D9EAF7"/>
            <w:vAlign w:val="center"/>
          </w:tcPr>
          <w:p w14:paraId="4CF678DD" w14:textId="77777777" w:rsidR="00DF3A60" w:rsidRDefault="00000000">
            <w:pPr>
              <w:spacing w:after="0" w:line="240" w:lineRule="auto"/>
              <w:rPr>
                <w:rFonts w:cs="Times New Roman"/>
                <w:sz w:val="22"/>
              </w:rPr>
            </w:pPr>
            <w:r>
              <w:rPr>
                <w:rFonts w:cs="Times New Roman"/>
                <w:b/>
                <w:sz w:val="22"/>
              </w:rPr>
              <w:t>Entity / Relationship</w:t>
            </w:r>
          </w:p>
        </w:tc>
      </w:tr>
      <w:tr w:rsidR="00DF3A60" w14:paraId="098B373C" w14:textId="77777777">
        <w:trPr>
          <w:jc w:val="center"/>
        </w:trPr>
        <w:tc>
          <w:tcPr>
            <w:tcW w:w="4680" w:type="dxa"/>
            <w:vAlign w:val="center"/>
          </w:tcPr>
          <w:p w14:paraId="3CF567AA" w14:textId="77777777" w:rsidR="00DF3A60" w:rsidRDefault="00000000">
            <w:pPr>
              <w:spacing w:after="0" w:line="240" w:lineRule="auto"/>
              <w:rPr>
                <w:rFonts w:cs="Times New Roman"/>
                <w:sz w:val="22"/>
              </w:rPr>
            </w:pPr>
            <w:r>
              <w:rPr>
                <w:rFonts w:cs="Times New Roman"/>
                <w:sz w:val="22"/>
              </w:rPr>
              <w:t>Person &amp; Roles</w:t>
            </w:r>
          </w:p>
        </w:tc>
        <w:tc>
          <w:tcPr>
            <w:tcW w:w="4680" w:type="dxa"/>
            <w:vAlign w:val="center"/>
          </w:tcPr>
          <w:p w14:paraId="2D96B42F" w14:textId="77777777" w:rsidR="00DF3A60" w:rsidRDefault="00000000">
            <w:pPr>
              <w:spacing w:after="0" w:line="240" w:lineRule="auto"/>
              <w:rPr>
                <w:rFonts w:cs="Times New Roman"/>
                <w:sz w:val="22"/>
              </w:rPr>
            </w:pPr>
            <w:r>
              <w:rPr>
                <w:rFonts w:cs="Times New Roman"/>
                <w:sz w:val="22"/>
              </w:rPr>
              <w:t>PERSON, STUDENT, FACULTY, LAB_STAFF</w:t>
            </w:r>
          </w:p>
        </w:tc>
      </w:tr>
      <w:tr w:rsidR="00DF3A60" w14:paraId="5D608851" w14:textId="77777777">
        <w:trPr>
          <w:jc w:val="center"/>
        </w:trPr>
        <w:tc>
          <w:tcPr>
            <w:tcW w:w="4680" w:type="dxa"/>
            <w:vAlign w:val="center"/>
          </w:tcPr>
          <w:p w14:paraId="3CD2A933" w14:textId="77777777" w:rsidR="00DF3A60" w:rsidRDefault="00000000">
            <w:pPr>
              <w:spacing w:after="0" w:line="240" w:lineRule="auto"/>
              <w:rPr>
                <w:rFonts w:cs="Times New Roman"/>
                <w:sz w:val="22"/>
              </w:rPr>
            </w:pPr>
            <w:r>
              <w:rPr>
                <w:rFonts w:cs="Times New Roman"/>
                <w:sz w:val="22"/>
              </w:rPr>
              <w:t>Laboratory Resources</w:t>
            </w:r>
          </w:p>
        </w:tc>
        <w:tc>
          <w:tcPr>
            <w:tcW w:w="4680" w:type="dxa"/>
            <w:vAlign w:val="center"/>
          </w:tcPr>
          <w:p w14:paraId="78B1F067" w14:textId="77777777" w:rsidR="00DF3A60" w:rsidRDefault="00000000">
            <w:pPr>
              <w:spacing w:after="0" w:line="240" w:lineRule="auto"/>
              <w:rPr>
                <w:rFonts w:cs="Times New Roman"/>
                <w:sz w:val="22"/>
              </w:rPr>
            </w:pPr>
            <w:r>
              <w:rPr>
                <w:rFonts w:cs="Times New Roman"/>
                <w:sz w:val="22"/>
              </w:rPr>
              <w:t>LABORATORY, WORKSTATION, EQUIPMENT</w:t>
            </w:r>
          </w:p>
        </w:tc>
      </w:tr>
      <w:tr w:rsidR="00DF3A60" w14:paraId="281C22A6" w14:textId="77777777">
        <w:trPr>
          <w:jc w:val="center"/>
        </w:trPr>
        <w:tc>
          <w:tcPr>
            <w:tcW w:w="4680" w:type="dxa"/>
            <w:vAlign w:val="center"/>
          </w:tcPr>
          <w:p w14:paraId="5B5A70A7" w14:textId="77777777" w:rsidR="00DF3A60" w:rsidRDefault="00000000">
            <w:pPr>
              <w:spacing w:after="0" w:line="240" w:lineRule="auto"/>
              <w:rPr>
                <w:rFonts w:cs="Times New Roman"/>
                <w:sz w:val="22"/>
              </w:rPr>
            </w:pPr>
            <w:r>
              <w:rPr>
                <w:rFonts w:cs="Times New Roman"/>
                <w:sz w:val="22"/>
              </w:rPr>
              <w:t>Research</w:t>
            </w:r>
          </w:p>
        </w:tc>
        <w:tc>
          <w:tcPr>
            <w:tcW w:w="4680" w:type="dxa"/>
            <w:vAlign w:val="center"/>
          </w:tcPr>
          <w:p w14:paraId="37A09FB8" w14:textId="77777777" w:rsidR="00DF3A60" w:rsidRDefault="00000000">
            <w:pPr>
              <w:spacing w:after="0" w:line="240" w:lineRule="auto"/>
              <w:rPr>
                <w:rFonts w:cs="Times New Roman"/>
                <w:sz w:val="22"/>
              </w:rPr>
            </w:pPr>
            <w:r>
              <w:rPr>
                <w:rFonts w:cs="Times New Roman"/>
                <w:sz w:val="22"/>
              </w:rPr>
              <w:t>RESEARCH_PROJECT, PARTICIPATES_IN, SUPERVISES</w:t>
            </w:r>
          </w:p>
        </w:tc>
      </w:tr>
      <w:tr w:rsidR="00DF3A60" w14:paraId="67595EBC" w14:textId="77777777">
        <w:trPr>
          <w:jc w:val="center"/>
        </w:trPr>
        <w:tc>
          <w:tcPr>
            <w:tcW w:w="4680" w:type="dxa"/>
            <w:vAlign w:val="center"/>
          </w:tcPr>
          <w:p w14:paraId="5A69F4BF" w14:textId="77777777" w:rsidR="00DF3A60" w:rsidRDefault="00000000">
            <w:pPr>
              <w:spacing w:after="0" w:line="240" w:lineRule="auto"/>
              <w:rPr>
                <w:rFonts w:cs="Times New Roman"/>
                <w:sz w:val="22"/>
              </w:rPr>
            </w:pPr>
            <w:r>
              <w:rPr>
                <w:rFonts w:cs="Times New Roman"/>
                <w:sz w:val="22"/>
              </w:rPr>
              <w:t>Equipment Lifecycle</w:t>
            </w:r>
          </w:p>
        </w:tc>
        <w:tc>
          <w:tcPr>
            <w:tcW w:w="4680" w:type="dxa"/>
            <w:vAlign w:val="center"/>
          </w:tcPr>
          <w:p w14:paraId="2DDF374D" w14:textId="77777777" w:rsidR="00DF3A60" w:rsidRDefault="00000000">
            <w:pPr>
              <w:spacing w:after="0" w:line="240" w:lineRule="auto"/>
              <w:rPr>
                <w:rFonts w:cs="Times New Roman"/>
                <w:sz w:val="22"/>
              </w:rPr>
            </w:pPr>
            <w:r>
              <w:rPr>
                <w:rFonts w:cs="Times New Roman"/>
                <w:sz w:val="22"/>
              </w:rPr>
              <w:t>BORROWS, RESERVES, MAINTENANCE_RECORD, PERFORMS</w:t>
            </w:r>
          </w:p>
        </w:tc>
      </w:tr>
      <w:tr w:rsidR="00DF3A60" w14:paraId="0F224577" w14:textId="77777777">
        <w:trPr>
          <w:jc w:val="center"/>
        </w:trPr>
        <w:tc>
          <w:tcPr>
            <w:tcW w:w="4680" w:type="dxa"/>
            <w:vAlign w:val="center"/>
          </w:tcPr>
          <w:p w14:paraId="6A94435D" w14:textId="77777777" w:rsidR="00DF3A60" w:rsidRDefault="00000000">
            <w:pPr>
              <w:spacing w:after="0" w:line="240" w:lineRule="auto"/>
              <w:rPr>
                <w:rFonts w:cs="Times New Roman"/>
                <w:sz w:val="22"/>
              </w:rPr>
            </w:pPr>
            <w:r>
              <w:rPr>
                <w:rFonts w:cs="Times New Roman"/>
                <w:sz w:val="22"/>
              </w:rPr>
              <w:t>Safety &amp; Access</w:t>
            </w:r>
          </w:p>
        </w:tc>
        <w:tc>
          <w:tcPr>
            <w:tcW w:w="4680" w:type="dxa"/>
            <w:vAlign w:val="center"/>
          </w:tcPr>
          <w:p w14:paraId="54E9244B" w14:textId="77777777" w:rsidR="00DF3A60" w:rsidRDefault="00000000">
            <w:pPr>
              <w:spacing w:after="0" w:line="240" w:lineRule="auto"/>
              <w:rPr>
                <w:rFonts w:cs="Times New Roman"/>
                <w:sz w:val="22"/>
              </w:rPr>
            </w:pPr>
            <w:r>
              <w:rPr>
                <w:rFonts w:cs="Times New Roman"/>
                <w:sz w:val="22"/>
              </w:rPr>
              <w:t>CERTIFICATION, ACCESS_LOG, HAS_CERTIFICATION, CREATES, HAS_ACCESS_LOG</w:t>
            </w:r>
          </w:p>
        </w:tc>
      </w:tr>
    </w:tbl>
    <w:p w14:paraId="30CF8F24" w14:textId="77777777" w:rsidR="00DF3A60" w:rsidRDefault="00DF3A60">
      <w:pPr>
        <w:rPr>
          <w:rFonts w:cs="Times New Roman"/>
        </w:rPr>
      </w:pPr>
    </w:p>
    <w:p w14:paraId="25B338AA" w14:textId="77777777" w:rsidR="00DF3A60" w:rsidRDefault="00000000">
      <w:pPr>
        <w:pStyle w:val="Heading3"/>
        <w:rPr>
          <w:rFonts w:cs="Times New Roman"/>
        </w:rPr>
      </w:pPr>
      <w:r>
        <w:rPr>
          <w:rFonts w:cs="Times New Roman"/>
        </w:rPr>
        <w:t>1.1.4 Survey and Information Analysis</w:t>
      </w:r>
    </w:p>
    <w:p w14:paraId="67918A67" w14:textId="77777777" w:rsidR="00DF3A60" w:rsidRDefault="00000000">
      <w:pPr>
        <w:rPr>
          <w:rFonts w:cs="Times New Roman"/>
        </w:rPr>
      </w:pPr>
      <w:r>
        <w:rPr>
          <w:rFonts w:cs="Times New Roman"/>
        </w:rPr>
        <w:t>Nhóm xác định các stakeholder (bên liên quan) cần được khảo sát gồm Faculty, LAB_STAFF, Student, người chịu trách nhiệm quản lý thiết bị và người phụ trách Certification/Safety. Mục tiêu khảo sát là xác định các đối tượng dữ liệu cần quản lý, các thuộc tính cần lưu trữ, quy trình sử dụng tài nguyên và các ràng buộc nghiệp vụ của hệ thống.</w:t>
      </w:r>
    </w:p>
    <w:tbl>
      <w:tblPr>
        <w:tblStyle w:val="TableGrid"/>
        <w:tblW w:w="0" w:type="auto"/>
        <w:jc w:val="center"/>
        <w:tblLook w:val="04A0" w:firstRow="1" w:lastRow="0" w:firstColumn="1" w:lastColumn="0" w:noHBand="0" w:noVBand="1"/>
      </w:tblPr>
      <w:tblGrid>
        <w:gridCol w:w="4680"/>
        <w:gridCol w:w="4680"/>
      </w:tblGrid>
      <w:tr w:rsidR="00DF3A60" w14:paraId="102153C4" w14:textId="77777777">
        <w:trPr>
          <w:jc w:val="center"/>
        </w:trPr>
        <w:tc>
          <w:tcPr>
            <w:tcW w:w="4680" w:type="dxa"/>
            <w:shd w:val="clear" w:color="auto" w:fill="D9EAF7"/>
            <w:vAlign w:val="center"/>
          </w:tcPr>
          <w:p w14:paraId="5577778B" w14:textId="77777777" w:rsidR="00DF3A60" w:rsidRDefault="00000000">
            <w:pPr>
              <w:spacing w:after="0" w:line="240" w:lineRule="auto"/>
              <w:rPr>
                <w:rFonts w:cs="Times New Roman"/>
                <w:sz w:val="22"/>
              </w:rPr>
            </w:pPr>
            <w:r>
              <w:rPr>
                <w:rFonts w:cs="Times New Roman"/>
                <w:b/>
                <w:sz w:val="22"/>
              </w:rPr>
              <w:t>Stakeholder</w:t>
            </w:r>
          </w:p>
        </w:tc>
        <w:tc>
          <w:tcPr>
            <w:tcW w:w="4680" w:type="dxa"/>
            <w:shd w:val="clear" w:color="auto" w:fill="D9EAF7"/>
            <w:vAlign w:val="center"/>
          </w:tcPr>
          <w:p w14:paraId="6331FF70" w14:textId="77777777" w:rsidR="00DF3A60" w:rsidRDefault="00000000">
            <w:pPr>
              <w:spacing w:after="0" w:line="240" w:lineRule="auto"/>
              <w:rPr>
                <w:rFonts w:cs="Times New Roman"/>
                <w:sz w:val="22"/>
              </w:rPr>
            </w:pPr>
            <w:r>
              <w:rPr>
                <w:rFonts w:cs="Times New Roman"/>
                <w:b/>
                <w:sz w:val="22"/>
              </w:rPr>
              <w:t>Thông tin cần xác nhận</w:t>
            </w:r>
          </w:p>
        </w:tc>
      </w:tr>
      <w:tr w:rsidR="00DF3A60" w14:paraId="3A0D95C3" w14:textId="77777777">
        <w:trPr>
          <w:jc w:val="center"/>
        </w:trPr>
        <w:tc>
          <w:tcPr>
            <w:tcW w:w="4680" w:type="dxa"/>
            <w:vAlign w:val="center"/>
          </w:tcPr>
          <w:p w14:paraId="69974524" w14:textId="77777777" w:rsidR="00DF3A60" w:rsidRDefault="00000000">
            <w:pPr>
              <w:spacing w:after="0" w:line="240" w:lineRule="auto"/>
              <w:rPr>
                <w:rFonts w:cs="Times New Roman"/>
                <w:sz w:val="22"/>
              </w:rPr>
            </w:pPr>
            <w:r>
              <w:rPr>
                <w:rFonts w:cs="Times New Roman"/>
                <w:sz w:val="22"/>
              </w:rPr>
              <w:t>LAB_STAFF / Laboratory Manager</w:t>
            </w:r>
          </w:p>
        </w:tc>
        <w:tc>
          <w:tcPr>
            <w:tcW w:w="4680" w:type="dxa"/>
            <w:vAlign w:val="center"/>
          </w:tcPr>
          <w:p w14:paraId="6B446618" w14:textId="77777777" w:rsidR="00DF3A60" w:rsidRDefault="00000000">
            <w:pPr>
              <w:spacing w:after="0" w:line="240" w:lineRule="auto"/>
              <w:rPr>
                <w:rFonts w:cs="Times New Roman"/>
                <w:sz w:val="22"/>
              </w:rPr>
            </w:pPr>
            <w:r>
              <w:rPr>
                <w:rFonts w:cs="Times New Roman"/>
                <w:sz w:val="22"/>
              </w:rPr>
              <w:t>Laboratory, Workstation, Equipment, trạng thái tài sản và quy trình Maintenance.</w:t>
            </w:r>
          </w:p>
        </w:tc>
      </w:tr>
      <w:tr w:rsidR="00DF3A60" w14:paraId="30A6F38F" w14:textId="77777777">
        <w:trPr>
          <w:jc w:val="center"/>
        </w:trPr>
        <w:tc>
          <w:tcPr>
            <w:tcW w:w="4680" w:type="dxa"/>
            <w:vAlign w:val="center"/>
          </w:tcPr>
          <w:p w14:paraId="36373B2C" w14:textId="77777777" w:rsidR="00DF3A60" w:rsidRDefault="00000000">
            <w:pPr>
              <w:spacing w:after="0" w:line="240" w:lineRule="auto"/>
              <w:rPr>
                <w:rFonts w:cs="Times New Roman"/>
                <w:sz w:val="22"/>
              </w:rPr>
            </w:pPr>
            <w:r>
              <w:rPr>
                <w:rFonts w:cs="Times New Roman"/>
                <w:sz w:val="22"/>
              </w:rPr>
              <w:t>Faculty</w:t>
            </w:r>
          </w:p>
        </w:tc>
        <w:tc>
          <w:tcPr>
            <w:tcW w:w="4680" w:type="dxa"/>
            <w:vAlign w:val="center"/>
          </w:tcPr>
          <w:p w14:paraId="7FE5DEF2" w14:textId="77777777" w:rsidR="00DF3A60" w:rsidRDefault="00000000">
            <w:pPr>
              <w:spacing w:after="0" w:line="240" w:lineRule="auto"/>
              <w:rPr>
                <w:rFonts w:cs="Times New Roman"/>
                <w:sz w:val="22"/>
              </w:rPr>
            </w:pPr>
            <w:r>
              <w:rPr>
                <w:rFonts w:cs="Times New Roman"/>
                <w:sz w:val="22"/>
              </w:rPr>
              <w:t>Research Project, vai trò Supervisor và nhu cầu sử dụng Equipment/Workstation.</w:t>
            </w:r>
          </w:p>
        </w:tc>
      </w:tr>
      <w:tr w:rsidR="00DF3A60" w14:paraId="1CE721A1" w14:textId="77777777">
        <w:trPr>
          <w:jc w:val="center"/>
        </w:trPr>
        <w:tc>
          <w:tcPr>
            <w:tcW w:w="4680" w:type="dxa"/>
            <w:vAlign w:val="center"/>
          </w:tcPr>
          <w:p w14:paraId="0FDA825A" w14:textId="77777777" w:rsidR="00DF3A60" w:rsidRDefault="00000000">
            <w:pPr>
              <w:spacing w:after="0" w:line="240" w:lineRule="auto"/>
              <w:rPr>
                <w:rFonts w:cs="Times New Roman"/>
                <w:sz w:val="22"/>
              </w:rPr>
            </w:pPr>
            <w:r>
              <w:rPr>
                <w:rFonts w:cs="Times New Roman"/>
                <w:sz w:val="22"/>
              </w:rPr>
              <w:t>Student</w:t>
            </w:r>
          </w:p>
        </w:tc>
        <w:tc>
          <w:tcPr>
            <w:tcW w:w="4680" w:type="dxa"/>
            <w:vAlign w:val="center"/>
          </w:tcPr>
          <w:p w14:paraId="4CC78286" w14:textId="77777777" w:rsidR="00DF3A60" w:rsidRDefault="00000000">
            <w:pPr>
              <w:spacing w:after="0" w:line="240" w:lineRule="auto"/>
              <w:rPr>
                <w:rFonts w:cs="Times New Roman"/>
                <w:sz w:val="22"/>
              </w:rPr>
            </w:pPr>
            <w:r>
              <w:rPr>
                <w:rFonts w:cs="Times New Roman"/>
                <w:sz w:val="22"/>
              </w:rPr>
              <w:t>Quy trình Borrow/Reservation và thông tin cần có khi sử dụng tài nguyên.</w:t>
            </w:r>
          </w:p>
        </w:tc>
      </w:tr>
      <w:tr w:rsidR="00DF3A60" w14:paraId="708B1B8A" w14:textId="77777777">
        <w:trPr>
          <w:jc w:val="center"/>
        </w:trPr>
        <w:tc>
          <w:tcPr>
            <w:tcW w:w="4680" w:type="dxa"/>
            <w:vAlign w:val="center"/>
          </w:tcPr>
          <w:p w14:paraId="6A01D3E2" w14:textId="77777777" w:rsidR="00DF3A60" w:rsidRDefault="00000000">
            <w:pPr>
              <w:spacing w:after="0" w:line="240" w:lineRule="auto"/>
              <w:rPr>
                <w:rFonts w:cs="Times New Roman"/>
                <w:sz w:val="22"/>
              </w:rPr>
            </w:pPr>
            <w:r>
              <w:rPr>
                <w:rFonts w:cs="Times New Roman"/>
                <w:sz w:val="22"/>
              </w:rPr>
              <w:t>Equipment Manager</w:t>
            </w:r>
          </w:p>
        </w:tc>
        <w:tc>
          <w:tcPr>
            <w:tcW w:w="4680" w:type="dxa"/>
            <w:vAlign w:val="center"/>
          </w:tcPr>
          <w:p w14:paraId="632A805B" w14:textId="77777777" w:rsidR="00DF3A60" w:rsidRDefault="00000000">
            <w:pPr>
              <w:spacing w:after="0" w:line="240" w:lineRule="auto"/>
              <w:rPr>
                <w:rFonts w:cs="Times New Roman"/>
                <w:sz w:val="22"/>
              </w:rPr>
            </w:pPr>
            <w:r>
              <w:rPr>
                <w:rFonts w:cs="Times New Roman"/>
                <w:sz w:val="22"/>
              </w:rPr>
              <w:t>Equipment identification, Acquisition, Manufacturing Year, Status và Safety Requirement.</w:t>
            </w:r>
          </w:p>
        </w:tc>
      </w:tr>
      <w:tr w:rsidR="00DF3A60" w14:paraId="1CF8DEE6" w14:textId="77777777">
        <w:trPr>
          <w:jc w:val="center"/>
        </w:trPr>
        <w:tc>
          <w:tcPr>
            <w:tcW w:w="4680" w:type="dxa"/>
            <w:vAlign w:val="center"/>
          </w:tcPr>
          <w:p w14:paraId="23AC8056" w14:textId="77777777" w:rsidR="00DF3A60" w:rsidRDefault="00000000">
            <w:pPr>
              <w:spacing w:after="0" w:line="240" w:lineRule="auto"/>
              <w:rPr>
                <w:rFonts w:cs="Times New Roman"/>
                <w:sz w:val="22"/>
              </w:rPr>
            </w:pPr>
            <w:r>
              <w:rPr>
                <w:rFonts w:cs="Times New Roman"/>
                <w:sz w:val="22"/>
              </w:rPr>
              <w:t>Safety/Certification Responsible Person</w:t>
            </w:r>
          </w:p>
        </w:tc>
        <w:tc>
          <w:tcPr>
            <w:tcW w:w="4680" w:type="dxa"/>
            <w:vAlign w:val="center"/>
          </w:tcPr>
          <w:p w14:paraId="2BC418D1" w14:textId="77777777" w:rsidR="00DF3A60" w:rsidRDefault="00000000">
            <w:pPr>
              <w:spacing w:after="0" w:line="240" w:lineRule="auto"/>
              <w:rPr>
                <w:rFonts w:cs="Times New Roman"/>
                <w:sz w:val="22"/>
              </w:rPr>
            </w:pPr>
            <w:r>
              <w:rPr>
                <w:rFonts w:cs="Times New Roman"/>
                <w:sz w:val="22"/>
              </w:rPr>
              <w:t>Certification Type, thời hạn hiệu lực và điều kiện để Person được Access Equipment có kiểm soát.</w:t>
            </w:r>
          </w:p>
        </w:tc>
      </w:tr>
    </w:tbl>
    <w:p w14:paraId="128BD049" w14:textId="77777777" w:rsidR="00DF3A60" w:rsidRDefault="00000000">
      <w:pPr>
        <w:pStyle w:val="Heading3"/>
        <w:rPr>
          <w:rFonts w:cs="Times New Roman"/>
        </w:rPr>
      </w:pPr>
      <w:r>
        <w:rPr>
          <w:rFonts w:cs="Times New Roman"/>
        </w:rPr>
        <w:t>1.1.5 Sample Survey Data and Findings</w:t>
      </w:r>
    </w:p>
    <w:tbl>
      <w:tblPr>
        <w:tblStyle w:val="TableGrid"/>
        <w:tblW w:w="9458" w:type="dxa"/>
        <w:tblLook w:val="04A0" w:firstRow="1" w:lastRow="0" w:firstColumn="1" w:lastColumn="0" w:noHBand="0" w:noVBand="1"/>
      </w:tblPr>
      <w:tblGrid>
        <w:gridCol w:w="2967"/>
        <w:gridCol w:w="6491"/>
      </w:tblGrid>
      <w:tr w:rsidR="00DF3A60" w14:paraId="76D36EBA" w14:textId="77777777">
        <w:tc>
          <w:tcPr>
            <w:tcW w:w="2393" w:type="dxa"/>
            <w:shd w:val="clear" w:color="auto" w:fill="D9EAF7"/>
            <w:vAlign w:val="center"/>
          </w:tcPr>
          <w:p w14:paraId="18C232E0" w14:textId="77777777" w:rsidR="00DF3A60" w:rsidRDefault="00000000">
            <w:pPr>
              <w:jc w:val="both"/>
              <w:rPr>
                <w:rFonts w:cs="Times New Roman"/>
                <w:b/>
                <w:bCs/>
                <w:sz w:val="22"/>
              </w:rPr>
            </w:pPr>
            <w:r>
              <w:rPr>
                <w:rFonts w:eastAsia="SimSun" w:cs="Times New Roman"/>
                <w:b/>
                <w:bCs/>
                <w:sz w:val="22"/>
                <w:lang w:eastAsia="zh-CN" w:bidi="ar"/>
              </w:rPr>
              <w:t>Đối tượng</w:t>
            </w:r>
          </w:p>
        </w:tc>
        <w:tc>
          <w:tcPr>
            <w:tcW w:w="7065" w:type="dxa"/>
            <w:shd w:val="clear" w:color="auto" w:fill="D9EAF7"/>
            <w:vAlign w:val="center"/>
          </w:tcPr>
          <w:p w14:paraId="6D26713F" w14:textId="77777777" w:rsidR="00DF3A60" w:rsidRDefault="00000000">
            <w:pPr>
              <w:jc w:val="both"/>
              <w:rPr>
                <w:rFonts w:cs="Times New Roman"/>
                <w:b/>
                <w:bCs/>
                <w:sz w:val="22"/>
              </w:rPr>
            </w:pPr>
            <w:r>
              <w:rPr>
                <w:rFonts w:eastAsia="SimSun" w:cs="Times New Roman"/>
                <w:b/>
                <w:bCs/>
                <w:sz w:val="22"/>
                <w:lang w:eastAsia="zh-CN" w:bidi="ar"/>
              </w:rPr>
              <w:t>Dữ liệu mẫu khảo sát</w:t>
            </w:r>
          </w:p>
        </w:tc>
      </w:tr>
      <w:tr w:rsidR="00DF3A60" w14:paraId="1C392423" w14:textId="77777777">
        <w:tc>
          <w:tcPr>
            <w:tcW w:w="2393" w:type="dxa"/>
            <w:vAlign w:val="center"/>
          </w:tcPr>
          <w:p w14:paraId="284BC4B1" w14:textId="77777777" w:rsidR="00DF3A60" w:rsidRDefault="00000000">
            <w:pPr>
              <w:rPr>
                <w:rFonts w:cs="Times New Roman"/>
                <w:sz w:val="22"/>
              </w:rPr>
            </w:pPr>
            <w:r>
              <w:rPr>
                <w:rStyle w:val="Strong"/>
                <w:rFonts w:eastAsia="SimSun" w:cs="Times New Roman"/>
                <w:sz w:val="22"/>
                <w:lang w:eastAsia="zh-CN" w:bidi="ar"/>
              </w:rPr>
              <w:t>LABORATORY</w:t>
            </w:r>
          </w:p>
        </w:tc>
        <w:tc>
          <w:tcPr>
            <w:tcW w:w="7065" w:type="dxa"/>
            <w:vAlign w:val="center"/>
          </w:tcPr>
          <w:p w14:paraId="7DC57C29" w14:textId="77777777" w:rsidR="00DF3A60" w:rsidRDefault="00000000">
            <w:pPr>
              <w:rPr>
                <w:rFonts w:cs="Times New Roman"/>
                <w:sz w:val="22"/>
              </w:rPr>
            </w:pPr>
            <w:r>
              <w:rPr>
                <w:rFonts w:eastAsia="SimSun" w:cs="Times New Roman"/>
                <w:sz w:val="22"/>
                <w:lang w:eastAsia="zh-CN" w:bidi="ar"/>
              </w:rPr>
              <w:t>Lab_ID: LAB001; Lab_Name: Physics Laboratory 1; Location: Building A – Room 201; Capacity: 30; Responsible_Department: Department of Physics</w:t>
            </w:r>
          </w:p>
        </w:tc>
      </w:tr>
      <w:tr w:rsidR="00DF3A60" w14:paraId="573C59CA" w14:textId="77777777">
        <w:tc>
          <w:tcPr>
            <w:tcW w:w="2393" w:type="dxa"/>
            <w:vAlign w:val="center"/>
          </w:tcPr>
          <w:p w14:paraId="572C1447" w14:textId="77777777" w:rsidR="00DF3A60" w:rsidRDefault="00000000">
            <w:pPr>
              <w:rPr>
                <w:rFonts w:cs="Times New Roman"/>
                <w:sz w:val="22"/>
              </w:rPr>
            </w:pPr>
            <w:r>
              <w:rPr>
                <w:rStyle w:val="Strong"/>
                <w:rFonts w:eastAsia="SimSun" w:cs="Times New Roman"/>
                <w:sz w:val="22"/>
                <w:lang w:eastAsia="zh-CN" w:bidi="ar"/>
              </w:rPr>
              <w:t>EQUIPMENT</w:t>
            </w:r>
          </w:p>
        </w:tc>
        <w:tc>
          <w:tcPr>
            <w:tcW w:w="7065" w:type="dxa"/>
            <w:vAlign w:val="center"/>
          </w:tcPr>
          <w:p w14:paraId="5112BF29" w14:textId="77777777" w:rsidR="00DF3A60" w:rsidRDefault="00000000">
            <w:pPr>
              <w:rPr>
                <w:rFonts w:cs="Times New Roman"/>
                <w:sz w:val="22"/>
              </w:rPr>
            </w:pPr>
            <w:r>
              <w:rPr>
                <w:rFonts w:eastAsia="SimSun" w:cs="Times New Roman"/>
                <w:sz w:val="22"/>
                <w:lang w:eastAsia="zh-CN" w:bidi="ar"/>
              </w:rPr>
              <w:t xml:space="preserve">Equipment_ID: EQ001; Equipment_Name: Oscilloscope (máy hiện sóng); Equipment_Type: Measurement Device (thiết bị đo); </w:t>
            </w:r>
            <w:r>
              <w:rPr>
                <w:rFonts w:eastAsia="SimSun" w:cs="Times New Roman"/>
                <w:sz w:val="22"/>
                <w:lang w:eastAsia="zh-CN" w:bidi="ar"/>
              </w:rPr>
              <w:lastRenderedPageBreak/>
              <w:t>Manufacturer: Tektronix; Manufacturing_Year: 2024; Status: Available (sẵn sàng)</w:t>
            </w:r>
          </w:p>
        </w:tc>
      </w:tr>
      <w:tr w:rsidR="00DF3A60" w14:paraId="3710CEC8" w14:textId="77777777">
        <w:tc>
          <w:tcPr>
            <w:tcW w:w="2393" w:type="dxa"/>
            <w:vAlign w:val="center"/>
          </w:tcPr>
          <w:p w14:paraId="414D88AD" w14:textId="77777777" w:rsidR="00DF3A60" w:rsidRDefault="00000000">
            <w:pPr>
              <w:rPr>
                <w:rFonts w:cs="Times New Roman"/>
                <w:sz w:val="22"/>
              </w:rPr>
            </w:pPr>
            <w:r>
              <w:rPr>
                <w:rStyle w:val="Strong"/>
                <w:rFonts w:eastAsia="SimSun" w:cs="Times New Roman"/>
                <w:sz w:val="22"/>
                <w:lang w:eastAsia="zh-CN" w:bidi="ar"/>
              </w:rPr>
              <w:lastRenderedPageBreak/>
              <w:t>WORKSTATION</w:t>
            </w:r>
          </w:p>
        </w:tc>
        <w:tc>
          <w:tcPr>
            <w:tcW w:w="7065" w:type="dxa"/>
            <w:vAlign w:val="center"/>
          </w:tcPr>
          <w:p w14:paraId="56813D12" w14:textId="77777777" w:rsidR="00DF3A60" w:rsidRDefault="00000000">
            <w:pPr>
              <w:rPr>
                <w:rFonts w:cs="Times New Roman"/>
                <w:sz w:val="22"/>
              </w:rPr>
            </w:pPr>
            <w:r>
              <w:rPr>
                <w:rFonts w:eastAsia="SimSun" w:cs="Times New Roman"/>
                <w:sz w:val="22"/>
                <w:lang w:eastAsia="zh-CN" w:bidi="ar"/>
              </w:rPr>
              <w:t>Workstation_ID: WS001; Workstation_Name: Measurement Station 01; Location: LAB001; Status: Available (sẵn sàng)</w:t>
            </w:r>
          </w:p>
        </w:tc>
      </w:tr>
      <w:tr w:rsidR="00DF3A60" w14:paraId="6035C33B" w14:textId="77777777">
        <w:tc>
          <w:tcPr>
            <w:tcW w:w="2393" w:type="dxa"/>
            <w:vAlign w:val="center"/>
          </w:tcPr>
          <w:p w14:paraId="1AD99012" w14:textId="77777777" w:rsidR="00DF3A60" w:rsidRDefault="00000000">
            <w:pPr>
              <w:rPr>
                <w:rFonts w:cs="Times New Roman"/>
                <w:sz w:val="22"/>
              </w:rPr>
            </w:pPr>
            <w:r>
              <w:rPr>
                <w:rStyle w:val="Strong"/>
                <w:rFonts w:eastAsia="SimSun" w:cs="Times New Roman"/>
                <w:sz w:val="22"/>
                <w:lang w:eastAsia="zh-CN" w:bidi="ar"/>
              </w:rPr>
              <w:t>PERSON</w:t>
            </w:r>
          </w:p>
        </w:tc>
        <w:tc>
          <w:tcPr>
            <w:tcW w:w="7065" w:type="dxa"/>
            <w:vAlign w:val="center"/>
          </w:tcPr>
          <w:p w14:paraId="2778CBF8" w14:textId="77777777" w:rsidR="00DF3A60" w:rsidRDefault="00000000">
            <w:pPr>
              <w:rPr>
                <w:rFonts w:cs="Times New Roman"/>
                <w:sz w:val="22"/>
              </w:rPr>
            </w:pPr>
            <w:r>
              <w:rPr>
                <w:rFonts w:eastAsia="SimSun" w:cs="Times New Roman"/>
                <w:sz w:val="22"/>
                <w:lang w:eastAsia="zh-CN" w:bidi="ar"/>
              </w:rPr>
              <w:t>Person_ID: P001; Full_Name: Nguyễn Văn A; Department: Department of Physics; Status: Active (đang hoạt động)</w:t>
            </w:r>
          </w:p>
        </w:tc>
      </w:tr>
      <w:tr w:rsidR="00DF3A60" w14:paraId="23B30315" w14:textId="77777777">
        <w:tc>
          <w:tcPr>
            <w:tcW w:w="2393" w:type="dxa"/>
            <w:vAlign w:val="center"/>
          </w:tcPr>
          <w:p w14:paraId="098F9BFB" w14:textId="77777777" w:rsidR="00DF3A60" w:rsidRDefault="00000000">
            <w:pPr>
              <w:rPr>
                <w:rFonts w:cs="Times New Roman"/>
                <w:sz w:val="22"/>
              </w:rPr>
            </w:pPr>
            <w:r>
              <w:rPr>
                <w:rStyle w:val="Strong"/>
                <w:rFonts w:eastAsia="SimSun" w:cs="Times New Roman"/>
                <w:sz w:val="22"/>
                <w:lang w:eastAsia="zh-CN" w:bidi="ar"/>
              </w:rPr>
              <w:t>MAINTENANCE_RECORD</w:t>
            </w:r>
          </w:p>
        </w:tc>
        <w:tc>
          <w:tcPr>
            <w:tcW w:w="7065" w:type="dxa"/>
            <w:vAlign w:val="center"/>
          </w:tcPr>
          <w:p w14:paraId="655FB516" w14:textId="77777777" w:rsidR="00DF3A60" w:rsidRDefault="00000000">
            <w:pPr>
              <w:rPr>
                <w:rFonts w:cs="Times New Roman"/>
                <w:sz w:val="22"/>
              </w:rPr>
            </w:pPr>
            <w:r>
              <w:rPr>
                <w:rFonts w:eastAsia="SimSun" w:cs="Times New Roman"/>
                <w:sz w:val="22"/>
                <w:lang w:eastAsia="zh-CN" w:bidi="ar"/>
              </w:rPr>
              <w:t>Maintenance_ID: MT001; Equipment_ID: EQ001; Maintenance_Date: 2026-03-10; Maintenance_Type: Preventive Maintenance (bảo trì phòng ngừa); Maintenance_Result: Completed (đã hoàn thành)</w:t>
            </w:r>
          </w:p>
        </w:tc>
      </w:tr>
    </w:tbl>
    <w:p w14:paraId="2589FA4C" w14:textId="77777777" w:rsidR="00DF3A60" w:rsidRDefault="00000000">
      <w:pPr>
        <w:pStyle w:val="Heading3"/>
        <w:rPr>
          <w:rFonts w:cs="Times New Roman"/>
        </w:rPr>
      </w:pPr>
      <w:r>
        <w:rPr>
          <w:rFonts w:cs="Times New Roman"/>
        </w:rPr>
        <w:t>1.1.6 Survey Findings and EER Traceability</w:t>
      </w:r>
    </w:p>
    <w:tbl>
      <w:tblPr>
        <w:tblStyle w:val="TableGrid"/>
        <w:tblW w:w="9360" w:type="dxa"/>
        <w:tblLook w:val="04A0" w:firstRow="1" w:lastRow="0" w:firstColumn="1" w:lastColumn="0" w:noHBand="0" w:noVBand="1"/>
      </w:tblPr>
      <w:tblGrid>
        <w:gridCol w:w="2590"/>
        <w:gridCol w:w="3319"/>
        <w:gridCol w:w="3451"/>
      </w:tblGrid>
      <w:tr w:rsidR="00DF3A60" w14:paraId="63DE9BEC" w14:textId="77777777">
        <w:tc>
          <w:tcPr>
            <w:tcW w:w="2590" w:type="dxa"/>
            <w:shd w:val="clear" w:color="auto" w:fill="D9EAF7"/>
            <w:vAlign w:val="center"/>
          </w:tcPr>
          <w:p w14:paraId="3953FBE5" w14:textId="77777777" w:rsidR="00DF3A60" w:rsidRDefault="00000000">
            <w:pPr>
              <w:jc w:val="both"/>
              <w:rPr>
                <w:rFonts w:cs="Times New Roman"/>
                <w:b/>
                <w:bCs/>
                <w:sz w:val="22"/>
              </w:rPr>
            </w:pPr>
            <w:r>
              <w:rPr>
                <w:rFonts w:eastAsia="SimSun" w:cs="Times New Roman"/>
                <w:b/>
                <w:bCs/>
                <w:sz w:val="22"/>
                <w:lang w:eastAsia="zh-CN" w:bidi="ar"/>
              </w:rPr>
              <w:t>Kết quả khảo sát</w:t>
            </w:r>
          </w:p>
        </w:tc>
        <w:tc>
          <w:tcPr>
            <w:tcW w:w="3319" w:type="dxa"/>
            <w:shd w:val="clear" w:color="auto" w:fill="D9EAF7"/>
            <w:vAlign w:val="center"/>
          </w:tcPr>
          <w:p w14:paraId="65F34234" w14:textId="77777777" w:rsidR="00DF3A60" w:rsidRDefault="00000000">
            <w:pPr>
              <w:jc w:val="both"/>
              <w:rPr>
                <w:rFonts w:cs="Times New Roman"/>
                <w:b/>
                <w:bCs/>
                <w:sz w:val="22"/>
              </w:rPr>
            </w:pPr>
            <w:r>
              <w:rPr>
                <w:rFonts w:eastAsia="SimSun" w:cs="Times New Roman"/>
                <w:b/>
                <w:bCs/>
                <w:sz w:val="22"/>
                <w:lang w:eastAsia="zh-CN" w:bidi="ar"/>
              </w:rPr>
              <w:t>Phân tích</w:t>
            </w:r>
          </w:p>
        </w:tc>
        <w:tc>
          <w:tcPr>
            <w:tcW w:w="3451" w:type="dxa"/>
            <w:shd w:val="clear" w:color="auto" w:fill="D9EAF7"/>
            <w:vAlign w:val="center"/>
          </w:tcPr>
          <w:p w14:paraId="403F9FB4" w14:textId="77777777" w:rsidR="00DF3A60" w:rsidRDefault="00000000">
            <w:pPr>
              <w:jc w:val="both"/>
              <w:rPr>
                <w:rFonts w:cs="Times New Roman"/>
                <w:b/>
                <w:bCs/>
                <w:sz w:val="22"/>
              </w:rPr>
            </w:pPr>
            <w:r>
              <w:rPr>
                <w:rFonts w:eastAsia="SimSun" w:cs="Times New Roman"/>
                <w:b/>
                <w:bCs/>
                <w:sz w:val="22"/>
                <w:lang w:eastAsia="zh-CN" w:bidi="ar"/>
              </w:rPr>
              <w:t>Thành phần EER</w:t>
            </w:r>
          </w:p>
        </w:tc>
      </w:tr>
      <w:tr w:rsidR="00DF3A60" w14:paraId="1C2181C8" w14:textId="77777777">
        <w:tc>
          <w:tcPr>
            <w:tcW w:w="2590" w:type="dxa"/>
            <w:vAlign w:val="center"/>
          </w:tcPr>
          <w:p w14:paraId="6E109D46" w14:textId="77777777" w:rsidR="00DF3A60" w:rsidRDefault="00000000">
            <w:pPr>
              <w:rPr>
                <w:rFonts w:cs="Times New Roman"/>
                <w:sz w:val="22"/>
              </w:rPr>
            </w:pPr>
            <w:r>
              <w:rPr>
                <w:rFonts w:eastAsia="SimSun" w:cs="Times New Roman"/>
                <w:sz w:val="22"/>
                <w:lang w:eastAsia="zh-CN" w:bidi="ar"/>
              </w:rPr>
              <w:t>Một Laboratory có nhiều Equipment</w:t>
            </w:r>
          </w:p>
        </w:tc>
        <w:tc>
          <w:tcPr>
            <w:tcW w:w="3319" w:type="dxa"/>
            <w:vAlign w:val="center"/>
          </w:tcPr>
          <w:p w14:paraId="0E6E7FE4" w14:textId="77777777" w:rsidR="00DF3A60" w:rsidRDefault="00000000">
            <w:pPr>
              <w:rPr>
                <w:rFonts w:cs="Times New Roman"/>
                <w:sz w:val="22"/>
              </w:rPr>
            </w:pPr>
            <w:r>
              <w:rPr>
                <w:rFonts w:eastAsia="SimSun" w:cs="Times New Roman"/>
                <w:sz w:val="22"/>
                <w:lang w:eastAsia="zh-CN" w:bidi="ar"/>
              </w:rPr>
              <w:t>Equipment được quản lý theo Laboratory</w:t>
            </w:r>
          </w:p>
        </w:tc>
        <w:tc>
          <w:tcPr>
            <w:tcW w:w="3451" w:type="dxa"/>
            <w:vAlign w:val="center"/>
          </w:tcPr>
          <w:p w14:paraId="402D123D" w14:textId="77777777" w:rsidR="00DF3A60" w:rsidRDefault="00000000">
            <w:pPr>
              <w:rPr>
                <w:rFonts w:cs="Times New Roman"/>
                <w:sz w:val="22"/>
              </w:rPr>
            </w:pPr>
            <w:r>
              <w:rPr>
                <w:rStyle w:val="HTMLCode"/>
                <w:rFonts w:ascii="Times New Roman" w:eastAsia="SimSun" w:hAnsi="Times New Roman" w:cs="Times New Roman"/>
                <w:sz w:val="22"/>
                <w:szCs w:val="22"/>
                <w:lang w:eastAsia="zh-CN" w:bidi="ar"/>
              </w:rPr>
              <w:t>LABORATORY — HAS_EQUIPMENT — EQUIPMENT (</w:t>
            </w:r>
            <w:proofErr w:type="gramStart"/>
            <w:r>
              <w:rPr>
                <w:rStyle w:val="HTMLCode"/>
                <w:rFonts w:ascii="Times New Roman" w:eastAsia="SimSun" w:hAnsi="Times New Roman" w:cs="Times New Roman"/>
                <w:sz w:val="22"/>
                <w:szCs w:val="22"/>
                <w:lang w:eastAsia="zh-CN" w:bidi="ar"/>
              </w:rPr>
              <w:t>1:N</w:t>
            </w:r>
            <w:proofErr w:type="gramEnd"/>
            <w:r>
              <w:rPr>
                <w:rStyle w:val="HTMLCode"/>
                <w:rFonts w:ascii="Times New Roman" w:eastAsia="SimSun" w:hAnsi="Times New Roman" w:cs="Times New Roman"/>
                <w:sz w:val="22"/>
                <w:szCs w:val="22"/>
                <w:lang w:eastAsia="zh-CN" w:bidi="ar"/>
              </w:rPr>
              <w:t>)</w:t>
            </w:r>
          </w:p>
        </w:tc>
      </w:tr>
      <w:tr w:rsidR="00DF3A60" w14:paraId="6F468312" w14:textId="77777777">
        <w:tc>
          <w:tcPr>
            <w:tcW w:w="2590" w:type="dxa"/>
            <w:vAlign w:val="center"/>
          </w:tcPr>
          <w:p w14:paraId="4C7CA468" w14:textId="77777777" w:rsidR="00DF3A60" w:rsidRDefault="00000000">
            <w:pPr>
              <w:rPr>
                <w:rFonts w:cs="Times New Roman"/>
                <w:sz w:val="22"/>
              </w:rPr>
            </w:pPr>
            <w:r>
              <w:rPr>
                <w:rFonts w:eastAsia="SimSun" w:cs="Times New Roman"/>
                <w:sz w:val="22"/>
                <w:lang w:eastAsia="zh-CN" w:bidi="ar"/>
              </w:rPr>
              <w:t>Một Laboratory có nhiều Workstation</w:t>
            </w:r>
          </w:p>
        </w:tc>
        <w:tc>
          <w:tcPr>
            <w:tcW w:w="3319" w:type="dxa"/>
            <w:vAlign w:val="center"/>
          </w:tcPr>
          <w:p w14:paraId="64BBFFF2" w14:textId="77777777" w:rsidR="00DF3A60" w:rsidRDefault="00000000">
            <w:pPr>
              <w:rPr>
                <w:rFonts w:cs="Times New Roman"/>
                <w:sz w:val="22"/>
              </w:rPr>
            </w:pPr>
            <w:r>
              <w:rPr>
                <w:rFonts w:eastAsia="SimSun" w:cs="Times New Roman"/>
                <w:sz w:val="22"/>
                <w:lang w:eastAsia="zh-CN" w:bidi="ar"/>
              </w:rPr>
              <w:t>Workstation thuộc một Laboratory</w:t>
            </w:r>
          </w:p>
        </w:tc>
        <w:tc>
          <w:tcPr>
            <w:tcW w:w="3451" w:type="dxa"/>
            <w:vAlign w:val="center"/>
          </w:tcPr>
          <w:p w14:paraId="1B56E2C6" w14:textId="77777777" w:rsidR="00DF3A60" w:rsidRDefault="00000000">
            <w:pPr>
              <w:rPr>
                <w:rFonts w:cs="Times New Roman"/>
                <w:sz w:val="22"/>
              </w:rPr>
            </w:pPr>
            <w:r>
              <w:rPr>
                <w:rStyle w:val="HTMLCode"/>
                <w:rFonts w:ascii="Times New Roman" w:eastAsia="SimSun" w:hAnsi="Times New Roman" w:cs="Times New Roman"/>
                <w:sz w:val="22"/>
                <w:szCs w:val="22"/>
                <w:lang w:eastAsia="zh-CN" w:bidi="ar"/>
              </w:rPr>
              <w:t>LABORATORY — HAS_WORKSTATION — WORKSTATION (</w:t>
            </w:r>
            <w:proofErr w:type="gramStart"/>
            <w:r>
              <w:rPr>
                <w:rStyle w:val="HTMLCode"/>
                <w:rFonts w:ascii="Times New Roman" w:eastAsia="SimSun" w:hAnsi="Times New Roman" w:cs="Times New Roman"/>
                <w:sz w:val="22"/>
                <w:szCs w:val="22"/>
                <w:lang w:eastAsia="zh-CN" w:bidi="ar"/>
              </w:rPr>
              <w:t>1:N</w:t>
            </w:r>
            <w:proofErr w:type="gramEnd"/>
            <w:r>
              <w:rPr>
                <w:rStyle w:val="HTMLCode"/>
                <w:rFonts w:ascii="Times New Roman" w:eastAsia="SimSun" w:hAnsi="Times New Roman" w:cs="Times New Roman"/>
                <w:sz w:val="22"/>
                <w:szCs w:val="22"/>
                <w:lang w:eastAsia="zh-CN" w:bidi="ar"/>
              </w:rPr>
              <w:t>)</w:t>
            </w:r>
          </w:p>
        </w:tc>
      </w:tr>
      <w:tr w:rsidR="00DF3A60" w14:paraId="3A0C14F7" w14:textId="77777777">
        <w:tc>
          <w:tcPr>
            <w:tcW w:w="2590" w:type="dxa"/>
            <w:vAlign w:val="center"/>
          </w:tcPr>
          <w:p w14:paraId="7F1F2BC4" w14:textId="77777777" w:rsidR="00DF3A60" w:rsidRDefault="00000000">
            <w:pPr>
              <w:rPr>
                <w:rFonts w:cs="Times New Roman"/>
                <w:sz w:val="22"/>
              </w:rPr>
            </w:pPr>
            <w:r>
              <w:rPr>
                <w:rFonts w:eastAsia="SimSun" w:cs="Times New Roman"/>
                <w:sz w:val="22"/>
                <w:lang w:eastAsia="zh-CN" w:bidi="ar"/>
              </w:rPr>
              <w:t>Một Equipment có thể có nhiều Maintenance Record</w:t>
            </w:r>
          </w:p>
        </w:tc>
        <w:tc>
          <w:tcPr>
            <w:tcW w:w="3319" w:type="dxa"/>
            <w:vAlign w:val="center"/>
          </w:tcPr>
          <w:p w14:paraId="69DF0380" w14:textId="77777777" w:rsidR="00DF3A60" w:rsidRDefault="00000000">
            <w:pPr>
              <w:rPr>
                <w:rFonts w:cs="Times New Roman"/>
                <w:sz w:val="22"/>
              </w:rPr>
            </w:pPr>
            <w:r>
              <w:rPr>
                <w:rFonts w:eastAsia="SimSun" w:cs="Times New Roman"/>
                <w:sz w:val="22"/>
                <w:lang w:eastAsia="zh-CN" w:bidi="ar"/>
              </w:rPr>
              <w:t>Cần lưu từng lần bảo trì riêng biệt</w:t>
            </w:r>
          </w:p>
        </w:tc>
        <w:tc>
          <w:tcPr>
            <w:tcW w:w="3451" w:type="dxa"/>
            <w:vAlign w:val="center"/>
          </w:tcPr>
          <w:p w14:paraId="2B9624BC" w14:textId="77777777" w:rsidR="00DF3A60" w:rsidRDefault="00000000">
            <w:pPr>
              <w:rPr>
                <w:rFonts w:cs="Times New Roman"/>
                <w:sz w:val="22"/>
              </w:rPr>
            </w:pPr>
            <w:r>
              <w:rPr>
                <w:rStyle w:val="HTMLCode"/>
                <w:rFonts w:ascii="Times New Roman" w:eastAsia="SimSun" w:hAnsi="Times New Roman" w:cs="Times New Roman"/>
                <w:sz w:val="22"/>
                <w:szCs w:val="22"/>
                <w:lang w:eastAsia="zh-CN" w:bidi="ar"/>
              </w:rPr>
              <w:t>EQUIPMENT — HAS_MAINTENANCE — MAINTENANCE_RECORD (</w:t>
            </w:r>
            <w:proofErr w:type="gramStart"/>
            <w:r>
              <w:rPr>
                <w:rStyle w:val="HTMLCode"/>
                <w:rFonts w:ascii="Times New Roman" w:eastAsia="SimSun" w:hAnsi="Times New Roman" w:cs="Times New Roman"/>
                <w:sz w:val="22"/>
                <w:szCs w:val="22"/>
                <w:lang w:eastAsia="zh-CN" w:bidi="ar"/>
              </w:rPr>
              <w:t>1:N</w:t>
            </w:r>
            <w:proofErr w:type="gramEnd"/>
            <w:r>
              <w:rPr>
                <w:rStyle w:val="HTMLCode"/>
                <w:rFonts w:ascii="Times New Roman" w:eastAsia="SimSun" w:hAnsi="Times New Roman" w:cs="Times New Roman"/>
                <w:sz w:val="22"/>
                <w:szCs w:val="22"/>
                <w:lang w:eastAsia="zh-CN" w:bidi="ar"/>
              </w:rPr>
              <w:t>)</w:t>
            </w:r>
          </w:p>
        </w:tc>
      </w:tr>
      <w:tr w:rsidR="00DF3A60" w14:paraId="373FADD0" w14:textId="77777777">
        <w:tc>
          <w:tcPr>
            <w:tcW w:w="2590" w:type="dxa"/>
            <w:vAlign w:val="center"/>
          </w:tcPr>
          <w:p w14:paraId="7C8D2B4F" w14:textId="77777777" w:rsidR="00DF3A60" w:rsidRDefault="00000000">
            <w:pPr>
              <w:rPr>
                <w:rFonts w:cs="Times New Roman"/>
                <w:sz w:val="22"/>
              </w:rPr>
            </w:pPr>
            <w:r>
              <w:rPr>
                <w:rFonts w:eastAsia="SimSun" w:cs="Times New Roman"/>
                <w:sz w:val="22"/>
                <w:lang w:eastAsia="zh-CN" w:bidi="ar"/>
              </w:rPr>
              <w:t>LAB_STAFF thực hiện Maintenance Record</w:t>
            </w:r>
          </w:p>
        </w:tc>
        <w:tc>
          <w:tcPr>
            <w:tcW w:w="3319" w:type="dxa"/>
            <w:vAlign w:val="center"/>
          </w:tcPr>
          <w:p w14:paraId="4EC35EE6" w14:textId="77777777" w:rsidR="00DF3A60" w:rsidRDefault="00000000">
            <w:pPr>
              <w:rPr>
                <w:rFonts w:cs="Times New Roman"/>
                <w:sz w:val="22"/>
              </w:rPr>
            </w:pPr>
            <w:r>
              <w:rPr>
                <w:rFonts w:eastAsia="SimSun" w:cs="Times New Roman"/>
                <w:sz w:val="22"/>
                <w:lang w:eastAsia="zh-CN" w:bidi="ar"/>
              </w:rPr>
              <w:t>Cần xác định nhân viên thực hiện bảo trì</w:t>
            </w:r>
          </w:p>
        </w:tc>
        <w:tc>
          <w:tcPr>
            <w:tcW w:w="3451" w:type="dxa"/>
            <w:vAlign w:val="center"/>
          </w:tcPr>
          <w:p w14:paraId="381C784B" w14:textId="77777777" w:rsidR="00DF3A60" w:rsidRDefault="00000000">
            <w:pPr>
              <w:rPr>
                <w:rFonts w:cs="Times New Roman"/>
                <w:sz w:val="22"/>
              </w:rPr>
            </w:pPr>
            <w:r>
              <w:rPr>
                <w:rStyle w:val="HTMLCode"/>
                <w:rFonts w:ascii="Times New Roman" w:eastAsia="SimSun" w:hAnsi="Times New Roman" w:cs="Times New Roman"/>
                <w:sz w:val="22"/>
                <w:szCs w:val="22"/>
                <w:lang w:eastAsia="zh-CN" w:bidi="ar"/>
              </w:rPr>
              <w:t>LAB_STAFF — PERFORMS — MAINTENANCE_RECORD (</w:t>
            </w:r>
            <w:proofErr w:type="gramStart"/>
            <w:r>
              <w:rPr>
                <w:rStyle w:val="HTMLCode"/>
                <w:rFonts w:ascii="Times New Roman" w:eastAsia="SimSun" w:hAnsi="Times New Roman" w:cs="Times New Roman"/>
                <w:sz w:val="22"/>
                <w:szCs w:val="22"/>
                <w:lang w:eastAsia="zh-CN" w:bidi="ar"/>
              </w:rPr>
              <w:t>1:N</w:t>
            </w:r>
            <w:proofErr w:type="gramEnd"/>
            <w:r>
              <w:rPr>
                <w:rStyle w:val="HTMLCode"/>
                <w:rFonts w:ascii="Times New Roman" w:eastAsia="SimSun" w:hAnsi="Times New Roman" w:cs="Times New Roman"/>
                <w:sz w:val="22"/>
                <w:szCs w:val="22"/>
                <w:lang w:eastAsia="zh-CN" w:bidi="ar"/>
              </w:rPr>
              <w:t>)</w:t>
            </w:r>
          </w:p>
        </w:tc>
      </w:tr>
      <w:tr w:rsidR="00DF3A60" w14:paraId="67D5CC75" w14:textId="77777777">
        <w:tc>
          <w:tcPr>
            <w:tcW w:w="2590" w:type="dxa"/>
            <w:vAlign w:val="center"/>
          </w:tcPr>
          <w:p w14:paraId="20FBD2DD" w14:textId="77777777" w:rsidR="00DF3A60" w:rsidRDefault="00000000">
            <w:pPr>
              <w:rPr>
                <w:rFonts w:cs="Times New Roman"/>
                <w:sz w:val="22"/>
              </w:rPr>
            </w:pPr>
            <w:r>
              <w:rPr>
                <w:rFonts w:eastAsia="SimSun" w:cs="Times New Roman"/>
                <w:sz w:val="22"/>
                <w:lang w:eastAsia="zh-CN" w:bidi="ar"/>
              </w:rPr>
              <w:t>Person có thể tham gia nhiều Research Project</w:t>
            </w:r>
          </w:p>
        </w:tc>
        <w:tc>
          <w:tcPr>
            <w:tcW w:w="3319" w:type="dxa"/>
            <w:vAlign w:val="center"/>
          </w:tcPr>
          <w:p w14:paraId="77D53B01" w14:textId="77777777" w:rsidR="00DF3A60" w:rsidRDefault="00000000">
            <w:pPr>
              <w:rPr>
                <w:rFonts w:cs="Times New Roman"/>
                <w:sz w:val="22"/>
              </w:rPr>
            </w:pPr>
            <w:r>
              <w:rPr>
                <w:rFonts w:eastAsia="SimSun" w:cs="Times New Roman"/>
                <w:sz w:val="22"/>
                <w:lang w:eastAsia="zh-CN" w:bidi="ar"/>
              </w:rPr>
              <w:t>Một Project có nhiều Person và một Person có thể tham gia nhiều Project</w:t>
            </w:r>
          </w:p>
        </w:tc>
        <w:tc>
          <w:tcPr>
            <w:tcW w:w="3451" w:type="dxa"/>
            <w:vAlign w:val="center"/>
          </w:tcPr>
          <w:p w14:paraId="4A458395" w14:textId="77777777" w:rsidR="00DF3A60" w:rsidRDefault="00000000">
            <w:pPr>
              <w:rPr>
                <w:rFonts w:cs="Times New Roman"/>
                <w:sz w:val="22"/>
              </w:rPr>
            </w:pPr>
            <w:r>
              <w:rPr>
                <w:rStyle w:val="HTMLCode"/>
                <w:rFonts w:ascii="Times New Roman" w:eastAsia="SimSun" w:hAnsi="Times New Roman" w:cs="Times New Roman"/>
                <w:sz w:val="22"/>
                <w:szCs w:val="22"/>
                <w:lang w:eastAsia="zh-CN" w:bidi="ar"/>
              </w:rPr>
              <w:t>PERSON — PARTICIPATES_IN — RESEARCH_PROJECT (</w:t>
            </w:r>
            <w:proofErr w:type="gramStart"/>
            <w:r>
              <w:rPr>
                <w:rStyle w:val="HTMLCode"/>
                <w:rFonts w:ascii="Times New Roman" w:eastAsia="SimSun" w:hAnsi="Times New Roman" w:cs="Times New Roman"/>
                <w:sz w:val="22"/>
                <w:szCs w:val="22"/>
                <w:lang w:eastAsia="zh-CN" w:bidi="ar"/>
              </w:rPr>
              <w:t>M:N</w:t>
            </w:r>
            <w:proofErr w:type="gramEnd"/>
            <w:r>
              <w:rPr>
                <w:rStyle w:val="HTMLCode"/>
                <w:rFonts w:ascii="Times New Roman" w:eastAsia="SimSun" w:hAnsi="Times New Roman" w:cs="Times New Roman"/>
                <w:sz w:val="22"/>
                <w:szCs w:val="22"/>
                <w:lang w:eastAsia="zh-CN" w:bidi="ar"/>
              </w:rPr>
              <w:t>)</w:t>
            </w:r>
          </w:p>
        </w:tc>
      </w:tr>
    </w:tbl>
    <w:p w14:paraId="1011A2D6" w14:textId="77777777" w:rsidR="00DF3A60" w:rsidRDefault="00DF3A60">
      <w:pPr>
        <w:rPr>
          <w:rFonts w:cs="Times New Roman"/>
        </w:rPr>
      </w:pPr>
    </w:p>
    <w:p w14:paraId="0FA0A8AA" w14:textId="77777777" w:rsidR="00DF3A60" w:rsidRDefault="00000000">
      <w:pPr>
        <w:pStyle w:val="Heading2"/>
        <w:rPr>
          <w:rFonts w:cs="Times New Roman"/>
        </w:rPr>
      </w:pPr>
      <w:r>
        <w:rPr>
          <w:rFonts w:cs="Times New Roman"/>
        </w:rPr>
        <w:lastRenderedPageBreak/>
        <w:t>1.2 Business Rules &amp; Constraints</w:t>
      </w:r>
    </w:p>
    <w:p w14:paraId="217328B9" w14:textId="77777777" w:rsidR="00DF3A60" w:rsidRDefault="00000000">
      <w:pPr>
        <w:pStyle w:val="Heading3"/>
        <w:rPr>
          <w:rFonts w:cs="Times New Roman"/>
        </w:rPr>
      </w:pPr>
      <w:r>
        <w:rPr>
          <w:rFonts w:cs="Times New Roman"/>
        </w:rPr>
        <w:t>1.2.1 Definitions</w:t>
      </w:r>
    </w:p>
    <w:tbl>
      <w:tblPr>
        <w:tblStyle w:val="TableGrid"/>
        <w:tblW w:w="0" w:type="auto"/>
        <w:jc w:val="center"/>
        <w:tblLook w:val="04A0" w:firstRow="1" w:lastRow="0" w:firstColumn="1" w:lastColumn="0" w:noHBand="0" w:noVBand="1"/>
      </w:tblPr>
      <w:tblGrid>
        <w:gridCol w:w="4680"/>
        <w:gridCol w:w="4680"/>
      </w:tblGrid>
      <w:tr w:rsidR="00DF3A60" w14:paraId="08AFD3EA" w14:textId="77777777">
        <w:trPr>
          <w:jc w:val="center"/>
        </w:trPr>
        <w:tc>
          <w:tcPr>
            <w:tcW w:w="4680" w:type="dxa"/>
            <w:shd w:val="clear" w:color="auto" w:fill="D9EAF7"/>
            <w:vAlign w:val="center"/>
          </w:tcPr>
          <w:p w14:paraId="59EE0611" w14:textId="77777777" w:rsidR="00DF3A60" w:rsidRDefault="00000000">
            <w:pPr>
              <w:spacing w:after="0" w:line="240" w:lineRule="auto"/>
              <w:rPr>
                <w:rFonts w:cs="Times New Roman"/>
                <w:sz w:val="22"/>
              </w:rPr>
            </w:pPr>
            <w:r>
              <w:rPr>
                <w:rFonts w:cs="Times New Roman"/>
                <w:b/>
                <w:sz w:val="22"/>
              </w:rPr>
              <w:t>Thuật ngữ</w:t>
            </w:r>
          </w:p>
        </w:tc>
        <w:tc>
          <w:tcPr>
            <w:tcW w:w="4680" w:type="dxa"/>
            <w:shd w:val="clear" w:color="auto" w:fill="D9EAF7"/>
            <w:vAlign w:val="center"/>
          </w:tcPr>
          <w:p w14:paraId="1B6B913F" w14:textId="77777777" w:rsidR="00DF3A60" w:rsidRDefault="00000000">
            <w:pPr>
              <w:spacing w:after="0" w:line="240" w:lineRule="auto"/>
              <w:rPr>
                <w:rFonts w:cs="Times New Roman"/>
                <w:sz w:val="22"/>
              </w:rPr>
            </w:pPr>
            <w:r>
              <w:rPr>
                <w:rFonts w:cs="Times New Roman"/>
                <w:b/>
                <w:sz w:val="22"/>
              </w:rPr>
              <w:t>Định nghĩa chuẩn hóa trong phạm vi đồ án</w:t>
            </w:r>
          </w:p>
        </w:tc>
      </w:tr>
      <w:tr w:rsidR="00DF3A60" w14:paraId="38F6A150" w14:textId="77777777">
        <w:trPr>
          <w:jc w:val="center"/>
        </w:trPr>
        <w:tc>
          <w:tcPr>
            <w:tcW w:w="4680" w:type="dxa"/>
            <w:vAlign w:val="center"/>
          </w:tcPr>
          <w:p w14:paraId="5C616A0F" w14:textId="77777777" w:rsidR="00DF3A60" w:rsidRDefault="00000000">
            <w:pPr>
              <w:spacing w:after="0" w:line="240" w:lineRule="auto"/>
              <w:rPr>
                <w:rFonts w:cs="Times New Roman"/>
                <w:sz w:val="22"/>
              </w:rPr>
            </w:pPr>
            <w:r>
              <w:rPr>
                <w:rFonts w:cs="Times New Roman"/>
                <w:sz w:val="22"/>
              </w:rPr>
              <w:t>Person</w:t>
            </w:r>
          </w:p>
        </w:tc>
        <w:tc>
          <w:tcPr>
            <w:tcW w:w="4680" w:type="dxa"/>
            <w:vAlign w:val="center"/>
          </w:tcPr>
          <w:p w14:paraId="202EA82E" w14:textId="77777777" w:rsidR="00DF3A60" w:rsidRDefault="00000000">
            <w:pPr>
              <w:spacing w:after="0" w:line="240" w:lineRule="auto"/>
              <w:rPr>
                <w:rFonts w:cs="Times New Roman"/>
                <w:sz w:val="22"/>
              </w:rPr>
            </w:pPr>
            <w:r>
              <w:rPr>
                <w:rFonts w:cs="Times New Roman"/>
                <w:sz w:val="22"/>
              </w:rPr>
              <w:t>Một cá nhân được hệ thống nhận diện bằng Person_ID và có thể tham gia các hoạt động của Laboratory hoặc Research Project.</w:t>
            </w:r>
          </w:p>
        </w:tc>
      </w:tr>
      <w:tr w:rsidR="00DF3A60" w14:paraId="192C8F95" w14:textId="77777777">
        <w:trPr>
          <w:jc w:val="center"/>
        </w:trPr>
        <w:tc>
          <w:tcPr>
            <w:tcW w:w="4680" w:type="dxa"/>
            <w:vAlign w:val="center"/>
          </w:tcPr>
          <w:p w14:paraId="6897412B" w14:textId="77777777" w:rsidR="00DF3A60" w:rsidRDefault="00000000">
            <w:pPr>
              <w:spacing w:after="0" w:line="240" w:lineRule="auto"/>
              <w:rPr>
                <w:rFonts w:cs="Times New Roman"/>
                <w:sz w:val="22"/>
              </w:rPr>
            </w:pPr>
            <w:r>
              <w:rPr>
                <w:rFonts w:cs="Times New Roman"/>
                <w:sz w:val="22"/>
              </w:rPr>
              <w:t>Student</w:t>
            </w:r>
          </w:p>
        </w:tc>
        <w:tc>
          <w:tcPr>
            <w:tcW w:w="4680" w:type="dxa"/>
            <w:vAlign w:val="center"/>
          </w:tcPr>
          <w:p w14:paraId="0DABF6ED" w14:textId="77777777" w:rsidR="00DF3A60" w:rsidRDefault="00000000">
            <w:pPr>
              <w:spacing w:after="0" w:line="240" w:lineRule="auto"/>
              <w:rPr>
                <w:rFonts w:cs="Times New Roman"/>
                <w:sz w:val="22"/>
              </w:rPr>
            </w:pPr>
            <w:r>
              <w:rPr>
                <w:rFonts w:cs="Times New Roman"/>
                <w:sz w:val="22"/>
              </w:rPr>
              <w:t>Subtype của PERSON đại diện cho người học thuộc trường và sử dụng tài nguyên theo quyền được cấp.</w:t>
            </w:r>
          </w:p>
        </w:tc>
      </w:tr>
      <w:tr w:rsidR="00DF3A60" w14:paraId="4D36EF40" w14:textId="77777777">
        <w:trPr>
          <w:jc w:val="center"/>
        </w:trPr>
        <w:tc>
          <w:tcPr>
            <w:tcW w:w="4680" w:type="dxa"/>
            <w:vAlign w:val="center"/>
          </w:tcPr>
          <w:p w14:paraId="5D8D046B" w14:textId="77777777" w:rsidR="00DF3A60" w:rsidRDefault="00000000">
            <w:pPr>
              <w:spacing w:after="0" w:line="240" w:lineRule="auto"/>
              <w:rPr>
                <w:rFonts w:cs="Times New Roman"/>
                <w:sz w:val="22"/>
              </w:rPr>
            </w:pPr>
            <w:r>
              <w:rPr>
                <w:rFonts w:cs="Times New Roman"/>
                <w:sz w:val="22"/>
              </w:rPr>
              <w:t>Faculty</w:t>
            </w:r>
          </w:p>
        </w:tc>
        <w:tc>
          <w:tcPr>
            <w:tcW w:w="4680" w:type="dxa"/>
            <w:vAlign w:val="center"/>
          </w:tcPr>
          <w:p w14:paraId="05EF6D0B" w14:textId="77777777" w:rsidR="00DF3A60" w:rsidRDefault="00000000">
            <w:pPr>
              <w:spacing w:after="0" w:line="240" w:lineRule="auto"/>
              <w:rPr>
                <w:rFonts w:cs="Times New Roman"/>
                <w:sz w:val="22"/>
              </w:rPr>
            </w:pPr>
            <w:r>
              <w:rPr>
                <w:rFonts w:cs="Times New Roman"/>
                <w:sz w:val="22"/>
              </w:rPr>
              <w:t>Subtype của PERSON đại diện cho giảng viên/người nghiên cứu thuộc trường và có thể phụ trách Research Project.</w:t>
            </w:r>
          </w:p>
        </w:tc>
      </w:tr>
      <w:tr w:rsidR="00DF3A60" w14:paraId="3D98073F" w14:textId="77777777">
        <w:trPr>
          <w:jc w:val="center"/>
        </w:trPr>
        <w:tc>
          <w:tcPr>
            <w:tcW w:w="4680" w:type="dxa"/>
            <w:vAlign w:val="center"/>
          </w:tcPr>
          <w:p w14:paraId="4F854330" w14:textId="77777777" w:rsidR="00DF3A60" w:rsidRDefault="00000000">
            <w:pPr>
              <w:spacing w:after="0" w:line="240" w:lineRule="auto"/>
              <w:rPr>
                <w:rFonts w:cs="Times New Roman"/>
                <w:sz w:val="22"/>
              </w:rPr>
            </w:pPr>
            <w:r>
              <w:rPr>
                <w:rFonts w:cs="Times New Roman"/>
                <w:sz w:val="22"/>
              </w:rPr>
              <w:t>Lab Staff</w:t>
            </w:r>
          </w:p>
        </w:tc>
        <w:tc>
          <w:tcPr>
            <w:tcW w:w="4680" w:type="dxa"/>
            <w:vAlign w:val="center"/>
          </w:tcPr>
          <w:p w14:paraId="466F7994" w14:textId="77777777" w:rsidR="00DF3A60" w:rsidRDefault="00000000">
            <w:pPr>
              <w:spacing w:after="0" w:line="240" w:lineRule="auto"/>
              <w:rPr>
                <w:rFonts w:cs="Times New Roman"/>
                <w:sz w:val="22"/>
              </w:rPr>
            </w:pPr>
            <w:r>
              <w:rPr>
                <w:rFonts w:cs="Times New Roman"/>
                <w:sz w:val="22"/>
              </w:rPr>
              <w:t>Subtype của PERSON đại diện cho nhân sự vận hành Laboratory, bao gồm các hoạt động quản lý tài nguyên và Maintenance.</w:t>
            </w:r>
          </w:p>
        </w:tc>
      </w:tr>
      <w:tr w:rsidR="00DF3A60" w14:paraId="1393BF6C" w14:textId="77777777">
        <w:trPr>
          <w:jc w:val="center"/>
        </w:trPr>
        <w:tc>
          <w:tcPr>
            <w:tcW w:w="4680" w:type="dxa"/>
            <w:vAlign w:val="center"/>
          </w:tcPr>
          <w:p w14:paraId="0C5AC59F" w14:textId="77777777" w:rsidR="00DF3A60" w:rsidRDefault="00000000">
            <w:pPr>
              <w:spacing w:after="0" w:line="240" w:lineRule="auto"/>
              <w:rPr>
                <w:rFonts w:cs="Times New Roman"/>
                <w:sz w:val="22"/>
              </w:rPr>
            </w:pPr>
            <w:r>
              <w:rPr>
                <w:rFonts w:cs="Times New Roman"/>
                <w:sz w:val="22"/>
              </w:rPr>
              <w:t>Laboratory</w:t>
            </w:r>
          </w:p>
        </w:tc>
        <w:tc>
          <w:tcPr>
            <w:tcW w:w="4680" w:type="dxa"/>
            <w:vAlign w:val="center"/>
          </w:tcPr>
          <w:p w14:paraId="115C0E0D" w14:textId="77777777" w:rsidR="00DF3A60" w:rsidRDefault="00000000">
            <w:pPr>
              <w:spacing w:after="0" w:line="240" w:lineRule="auto"/>
              <w:rPr>
                <w:rFonts w:cs="Times New Roman"/>
                <w:sz w:val="22"/>
              </w:rPr>
            </w:pPr>
            <w:r>
              <w:rPr>
                <w:rFonts w:cs="Times New Roman"/>
                <w:sz w:val="22"/>
              </w:rPr>
              <w:t>Một không gian vật lý cụ thể dành cho giảng dạy, thực hành hoặc nghiên cứu Vật lý.</w:t>
            </w:r>
          </w:p>
        </w:tc>
      </w:tr>
      <w:tr w:rsidR="00DF3A60" w14:paraId="32F23951" w14:textId="77777777">
        <w:trPr>
          <w:jc w:val="center"/>
        </w:trPr>
        <w:tc>
          <w:tcPr>
            <w:tcW w:w="4680" w:type="dxa"/>
            <w:vAlign w:val="center"/>
          </w:tcPr>
          <w:p w14:paraId="26235CA4" w14:textId="77777777" w:rsidR="00DF3A60" w:rsidRDefault="00000000">
            <w:pPr>
              <w:spacing w:after="0" w:line="240" w:lineRule="auto"/>
              <w:rPr>
                <w:rFonts w:cs="Times New Roman"/>
                <w:sz w:val="22"/>
              </w:rPr>
            </w:pPr>
            <w:r>
              <w:rPr>
                <w:rFonts w:cs="Times New Roman"/>
                <w:sz w:val="22"/>
              </w:rPr>
              <w:t>Workstation</w:t>
            </w:r>
          </w:p>
        </w:tc>
        <w:tc>
          <w:tcPr>
            <w:tcW w:w="4680" w:type="dxa"/>
            <w:vAlign w:val="center"/>
          </w:tcPr>
          <w:p w14:paraId="35A5C137" w14:textId="77777777" w:rsidR="00DF3A60" w:rsidRDefault="00000000">
            <w:pPr>
              <w:spacing w:after="0" w:line="240" w:lineRule="auto"/>
              <w:rPr>
                <w:rFonts w:cs="Times New Roman"/>
                <w:sz w:val="22"/>
              </w:rPr>
            </w:pPr>
            <w:r>
              <w:rPr>
                <w:rFonts w:cs="Times New Roman"/>
                <w:sz w:val="22"/>
              </w:rPr>
              <w:t>Một vị trí/khu vực thực hành cụ thể nằm trong một Laboratory, có thể được Reservation độc lập.</w:t>
            </w:r>
          </w:p>
        </w:tc>
      </w:tr>
      <w:tr w:rsidR="00DF3A60" w14:paraId="35251FDE" w14:textId="77777777">
        <w:trPr>
          <w:jc w:val="center"/>
        </w:trPr>
        <w:tc>
          <w:tcPr>
            <w:tcW w:w="4680" w:type="dxa"/>
            <w:vAlign w:val="center"/>
          </w:tcPr>
          <w:p w14:paraId="118DA634" w14:textId="77777777" w:rsidR="00DF3A60" w:rsidRDefault="00000000">
            <w:pPr>
              <w:spacing w:after="0" w:line="240" w:lineRule="auto"/>
              <w:rPr>
                <w:rFonts w:cs="Times New Roman"/>
                <w:sz w:val="22"/>
              </w:rPr>
            </w:pPr>
            <w:r>
              <w:rPr>
                <w:rFonts w:cs="Times New Roman"/>
                <w:sz w:val="22"/>
              </w:rPr>
              <w:t>Equipment</w:t>
            </w:r>
          </w:p>
        </w:tc>
        <w:tc>
          <w:tcPr>
            <w:tcW w:w="4680" w:type="dxa"/>
            <w:vAlign w:val="center"/>
          </w:tcPr>
          <w:p w14:paraId="022DE133" w14:textId="77777777" w:rsidR="00DF3A60" w:rsidRDefault="00000000">
            <w:pPr>
              <w:spacing w:after="0" w:line="240" w:lineRule="auto"/>
              <w:rPr>
                <w:rFonts w:cs="Times New Roman"/>
                <w:sz w:val="22"/>
              </w:rPr>
            </w:pPr>
            <w:r>
              <w:rPr>
                <w:rFonts w:cs="Times New Roman"/>
                <w:sz w:val="22"/>
              </w:rPr>
              <w:t>Một tài sản/thiết bị vật lý được quản lý riêng trong hệ thống và có Equipment_ID duy nhất.</w:t>
            </w:r>
          </w:p>
        </w:tc>
      </w:tr>
      <w:tr w:rsidR="00DF3A60" w14:paraId="15CE5265" w14:textId="77777777">
        <w:trPr>
          <w:jc w:val="center"/>
        </w:trPr>
        <w:tc>
          <w:tcPr>
            <w:tcW w:w="4680" w:type="dxa"/>
            <w:vAlign w:val="center"/>
          </w:tcPr>
          <w:p w14:paraId="6C446648" w14:textId="77777777" w:rsidR="00DF3A60" w:rsidRDefault="00000000">
            <w:pPr>
              <w:spacing w:after="0" w:line="240" w:lineRule="auto"/>
              <w:rPr>
                <w:rFonts w:cs="Times New Roman"/>
                <w:sz w:val="22"/>
              </w:rPr>
            </w:pPr>
            <w:r>
              <w:rPr>
                <w:rFonts w:cs="Times New Roman"/>
                <w:sz w:val="22"/>
              </w:rPr>
              <w:t>Equipment Type</w:t>
            </w:r>
          </w:p>
        </w:tc>
        <w:tc>
          <w:tcPr>
            <w:tcW w:w="4680" w:type="dxa"/>
            <w:vAlign w:val="center"/>
          </w:tcPr>
          <w:p w14:paraId="1714D8D0" w14:textId="77777777" w:rsidR="00DF3A60" w:rsidRDefault="00000000">
            <w:pPr>
              <w:spacing w:after="0" w:line="240" w:lineRule="auto"/>
              <w:rPr>
                <w:rFonts w:cs="Times New Roman"/>
                <w:sz w:val="22"/>
              </w:rPr>
            </w:pPr>
            <w:r>
              <w:rPr>
                <w:rFonts w:cs="Times New Roman"/>
                <w:sz w:val="22"/>
              </w:rPr>
              <w:t>Thông tin phân loại của Equipment; trong mô hình hiện tại là thuộc tính của EQUIPMENT, chưa tách thành Entity.</w:t>
            </w:r>
          </w:p>
        </w:tc>
      </w:tr>
      <w:tr w:rsidR="00DF3A60" w14:paraId="5FF75239" w14:textId="77777777">
        <w:trPr>
          <w:jc w:val="center"/>
        </w:trPr>
        <w:tc>
          <w:tcPr>
            <w:tcW w:w="4680" w:type="dxa"/>
            <w:vAlign w:val="center"/>
          </w:tcPr>
          <w:p w14:paraId="273BB453" w14:textId="77777777" w:rsidR="00DF3A60" w:rsidRDefault="00000000">
            <w:pPr>
              <w:spacing w:after="0" w:line="240" w:lineRule="auto"/>
              <w:rPr>
                <w:rFonts w:cs="Times New Roman"/>
                <w:sz w:val="22"/>
              </w:rPr>
            </w:pPr>
            <w:r>
              <w:rPr>
                <w:rFonts w:cs="Times New Roman"/>
                <w:sz w:val="22"/>
              </w:rPr>
              <w:t>Research Project</w:t>
            </w:r>
          </w:p>
        </w:tc>
        <w:tc>
          <w:tcPr>
            <w:tcW w:w="4680" w:type="dxa"/>
            <w:vAlign w:val="center"/>
          </w:tcPr>
          <w:p w14:paraId="3881A081" w14:textId="77777777" w:rsidR="00DF3A60" w:rsidRDefault="00000000">
            <w:pPr>
              <w:spacing w:after="0" w:line="240" w:lineRule="auto"/>
              <w:rPr>
                <w:rFonts w:cs="Times New Roman"/>
                <w:sz w:val="22"/>
              </w:rPr>
            </w:pPr>
            <w:r>
              <w:rPr>
                <w:rFonts w:cs="Times New Roman"/>
                <w:sz w:val="22"/>
              </w:rPr>
              <w:t>Một dự án nghiên cứu có định danh, thời gian, trạng thái, nguồn tài trợ và các Person tham gia.</w:t>
            </w:r>
          </w:p>
        </w:tc>
      </w:tr>
      <w:tr w:rsidR="00DF3A60" w14:paraId="54DD1EA5" w14:textId="77777777">
        <w:trPr>
          <w:jc w:val="center"/>
        </w:trPr>
        <w:tc>
          <w:tcPr>
            <w:tcW w:w="4680" w:type="dxa"/>
            <w:vAlign w:val="center"/>
          </w:tcPr>
          <w:p w14:paraId="2E1A3AFC" w14:textId="77777777" w:rsidR="00DF3A60" w:rsidRDefault="00000000">
            <w:pPr>
              <w:spacing w:after="0" w:line="240" w:lineRule="auto"/>
              <w:rPr>
                <w:rFonts w:cs="Times New Roman"/>
                <w:sz w:val="22"/>
              </w:rPr>
            </w:pPr>
            <w:r>
              <w:rPr>
                <w:rFonts w:cs="Times New Roman"/>
                <w:sz w:val="22"/>
              </w:rPr>
              <w:t>Certification</w:t>
            </w:r>
          </w:p>
        </w:tc>
        <w:tc>
          <w:tcPr>
            <w:tcW w:w="4680" w:type="dxa"/>
            <w:vAlign w:val="center"/>
          </w:tcPr>
          <w:p w14:paraId="3F55AD10" w14:textId="77777777" w:rsidR="00DF3A60" w:rsidRDefault="00000000">
            <w:pPr>
              <w:spacing w:after="0" w:line="240" w:lineRule="auto"/>
              <w:rPr>
                <w:rFonts w:cs="Times New Roman"/>
                <w:sz w:val="22"/>
              </w:rPr>
            </w:pPr>
            <w:r>
              <w:rPr>
                <w:rFonts w:cs="Times New Roman"/>
                <w:sz w:val="22"/>
              </w:rPr>
              <w:t>Một chứng nhận gắn với Person, có loại và thời hạn hiệu lực, dùng để kiểm tra yêu cầu an toàn của Equipment.</w:t>
            </w:r>
          </w:p>
        </w:tc>
      </w:tr>
      <w:tr w:rsidR="00DF3A60" w14:paraId="673F3F15" w14:textId="77777777">
        <w:trPr>
          <w:jc w:val="center"/>
        </w:trPr>
        <w:tc>
          <w:tcPr>
            <w:tcW w:w="4680" w:type="dxa"/>
            <w:vAlign w:val="center"/>
          </w:tcPr>
          <w:p w14:paraId="41ED85FE" w14:textId="77777777" w:rsidR="00DF3A60" w:rsidRDefault="00000000">
            <w:pPr>
              <w:spacing w:after="0" w:line="240" w:lineRule="auto"/>
              <w:rPr>
                <w:rFonts w:cs="Times New Roman"/>
                <w:sz w:val="22"/>
              </w:rPr>
            </w:pPr>
            <w:r>
              <w:rPr>
                <w:rFonts w:cs="Times New Roman"/>
                <w:sz w:val="22"/>
              </w:rPr>
              <w:t>Active Certification</w:t>
            </w:r>
          </w:p>
        </w:tc>
        <w:tc>
          <w:tcPr>
            <w:tcW w:w="4680" w:type="dxa"/>
            <w:vAlign w:val="center"/>
          </w:tcPr>
          <w:p w14:paraId="503A4A3F" w14:textId="77777777" w:rsidR="00DF3A60" w:rsidRDefault="00000000">
            <w:pPr>
              <w:spacing w:after="0" w:line="240" w:lineRule="auto"/>
              <w:rPr>
                <w:rFonts w:cs="Times New Roman"/>
                <w:sz w:val="22"/>
              </w:rPr>
            </w:pPr>
            <w:r>
              <w:rPr>
                <w:rFonts w:cs="Times New Roman"/>
                <w:sz w:val="22"/>
              </w:rPr>
              <w:t>Certification còn hiệu lực khi Current Date nằm từ Issue_Date đến Expiration_Date và trạng thái không phải SUSPENDED hoặc REVOKED.</w:t>
            </w:r>
          </w:p>
        </w:tc>
      </w:tr>
      <w:tr w:rsidR="00DF3A60" w14:paraId="72B12CE9" w14:textId="77777777">
        <w:trPr>
          <w:jc w:val="center"/>
        </w:trPr>
        <w:tc>
          <w:tcPr>
            <w:tcW w:w="4680" w:type="dxa"/>
            <w:vAlign w:val="center"/>
          </w:tcPr>
          <w:p w14:paraId="0063ED90" w14:textId="77777777" w:rsidR="00DF3A60" w:rsidRDefault="00000000">
            <w:pPr>
              <w:spacing w:after="0" w:line="240" w:lineRule="auto"/>
              <w:rPr>
                <w:rFonts w:cs="Times New Roman"/>
                <w:sz w:val="22"/>
              </w:rPr>
            </w:pPr>
            <w:r>
              <w:rPr>
                <w:rFonts w:cs="Times New Roman"/>
                <w:sz w:val="22"/>
              </w:rPr>
              <w:t>Borrowing</w:t>
            </w:r>
          </w:p>
        </w:tc>
        <w:tc>
          <w:tcPr>
            <w:tcW w:w="4680" w:type="dxa"/>
            <w:vAlign w:val="center"/>
          </w:tcPr>
          <w:p w14:paraId="149D5421" w14:textId="77777777" w:rsidR="00DF3A60" w:rsidRDefault="00000000">
            <w:pPr>
              <w:spacing w:after="0" w:line="240" w:lineRule="auto"/>
              <w:rPr>
                <w:rFonts w:cs="Times New Roman"/>
                <w:sz w:val="22"/>
              </w:rPr>
            </w:pPr>
            <w:r>
              <w:rPr>
                <w:rFonts w:cs="Times New Roman"/>
                <w:sz w:val="22"/>
              </w:rPr>
              <w:t>Một lần Person nhận Equipment để sử dụng; trong Conceptual EER được biểu diễn bằng Relationship BORROWS.</w:t>
            </w:r>
          </w:p>
        </w:tc>
      </w:tr>
      <w:tr w:rsidR="00DF3A60" w14:paraId="6E14D49F" w14:textId="77777777">
        <w:trPr>
          <w:jc w:val="center"/>
        </w:trPr>
        <w:tc>
          <w:tcPr>
            <w:tcW w:w="4680" w:type="dxa"/>
            <w:vAlign w:val="center"/>
          </w:tcPr>
          <w:p w14:paraId="1214D453" w14:textId="77777777" w:rsidR="00DF3A60" w:rsidRDefault="00000000">
            <w:pPr>
              <w:spacing w:after="0" w:line="240" w:lineRule="auto"/>
              <w:rPr>
                <w:rFonts w:cs="Times New Roman"/>
                <w:sz w:val="22"/>
              </w:rPr>
            </w:pPr>
            <w:r>
              <w:rPr>
                <w:rFonts w:cs="Times New Roman"/>
                <w:sz w:val="22"/>
              </w:rPr>
              <w:t>Reservation</w:t>
            </w:r>
          </w:p>
        </w:tc>
        <w:tc>
          <w:tcPr>
            <w:tcW w:w="4680" w:type="dxa"/>
            <w:vAlign w:val="center"/>
          </w:tcPr>
          <w:p w14:paraId="44222C93" w14:textId="77777777" w:rsidR="00DF3A60" w:rsidRDefault="00000000">
            <w:pPr>
              <w:spacing w:after="0" w:line="240" w:lineRule="auto"/>
              <w:rPr>
                <w:rFonts w:cs="Times New Roman"/>
                <w:sz w:val="22"/>
              </w:rPr>
            </w:pPr>
            <w:r>
              <w:rPr>
                <w:rFonts w:cs="Times New Roman"/>
                <w:sz w:val="22"/>
              </w:rPr>
              <w:t>Một yêu cầu đăng ký sử dụng Equipment hoặc Workstation trong một khoảng thời gian; được biểu diễn bằng Relationship RESERVES.</w:t>
            </w:r>
          </w:p>
        </w:tc>
      </w:tr>
      <w:tr w:rsidR="00DF3A60" w14:paraId="1042D65E" w14:textId="77777777">
        <w:trPr>
          <w:jc w:val="center"/>
        </w:trPr>
        <w:tc>
          <w:tcPr>
            <w:tcW w:w="4680" w:type="dxa"/>
            <w:vAlign w:val="center"/>
          </w:tcPr>
          <w:p w14:paraId="302DD412" w14:textId="77777777" w:rsidR="00DF3A60" w:rsidRDefault="00000000">
            <w:pPr>
              <w:spacing w:after="0" w:line="240" w:lineRule="auto"/>
              <w:rPr>
                <w:rFonts w:cs="Times New Roman"/>
                <w:sz w:val="22"/>
              </w:rPr>
            </w:pPr>
            <w:r>
              <w:rPr>
                <w:rFonts w:cs="Times New Roman"/>
                <w:sz w:val="22"/>
              </w:rPr>
              <w:t>Maintenance Record</w:t>
            </w:r>
          </w:p>
        </w:tc>
        <w:tc>
          <w:tcPr>
            <w:tcW w:w="4680" w:type="dxa"/>
            <w:vAlign w:val="center"/>
          </w:tcPr>
          <w:p w14:paraId="692D7733" w14:textId="77777777" w:rsidR="00DF3A60" w:rsidRDefault="00000000">
            <w:pPr>
              <w:spacing w:after="0" w:line="240" w:lineRule="auto"/>
              <w:rPr>
                <w:rFonts w:cs="Times New Roman"/>
                <w:sz w:val="22"/>
              </w:rPr>
            </w:pPr>
            <w:r>
              <w:rPr>
                <w:rFonts w:cs="Times New Roman"/>
                <w:sz w:val="22"/>
              </w:rPr>
              <w:t>Một bản ghi mô tả một lần kiểm tra, sửa chữa hoặc bảo trì một Equipment.</w:t>
            </w:r>
          </w:p>
        </w:tc>
      </w:tr>
      <w:tr w:rsidR="00DF3A60" w14:paraId="752388E7" w14:textId="77777777">
        <w:trPr>
          <w:jc w:val="center"/>
        </w:trPr>
        <w:tc>
          <w:tcPr>
            <w:tcW w:w="4680" w:type="dxa"/>
            <w:vAlign w:val="center"/>
          </w:tcPr>
          <w:p w14:paraId="6F268AC5" w14:textId="77777777" w:rsidR="00DF3A60" w:rsidRDefault="00000000">
            <w:pPr>
              <w:spacing w:after="0" w:line="240" w:lineRule="auto"/>
              <w:rPr>
                <w:rFonts w:cs="Times New Roman"/>
                <w:sz w:val="22"/>
              </w:rPr>
            </w:pPr>
            <w:r>
              <w:rPr>
                <w:rFonts w:cs="Times New Roman"/>
                <w:sz w:val="22"/>
              </w:rPr>
              <w:t>Access Attempt</w:t>
            </w:r>
          </w:p>
        </w:tc>
        <w:tc>
          <w:tcPr>
            <w:tcW w:w="4680" w:type="dxa"/>
            <w:vAlign w:val="center"/>
          </w:tcPr>
          <w:p w14:paraId="34A6915E" w14:textId="77777777" w:rsidR="00DF3A60" w:rsidRDefault="00000000">
            <w:pPr>
              <w:spacing w:after="0" w:line="240" w:lineRule="auto"/>
              <w:rPr>
                <w:rFonts w:cs="Times New Roman"/>
                <w:sz w:val="22"/>
              </w:rPr>
            </w:pPr>
            <w:r>
              <w:rPr>
                <w:rFonts w:cs="Times New Roman"/>
                <w:sz w:val="22"/>
              </w:rPr>
              <w:t>Một lần Person thực hiện Action đối với Equipment và nhận kết quả GRANTED hoặc DENIED.</w:t>
            </w:r>
          </w:p>
        </w:tc>
      </w:tr>
      <w:tr w:rsidR="00DF3A60" w14:paraId="3F2DBE04" w14:textId="77777777">
        <w:trPr>
          <w:jc w:val="center"/>
        </w:trPr>
        <w:tc>
          <w:tcPr>
            <w:tcW w:w="4680" w:type="dxa"/>
            <w:vAlign w:val="center"/>
          </w:tcPr>
          <w:p w14:paraId="6F480A3D" w14:textId="77777777" w:rsidR="00DF3A60" w:rsidRDefault="00000000">
            <w:pPr>
              <w:spacing w:after="0" w:line="240" w:lineRule="auto"/>
              <w:rPr>
                <w:rFonts w:cs="Times New Roman"/>
                <w:sz w:val="22"/>
              </w:rPr>
            </w:pPr>
            <w:r>
              <w:rPr>
                <w:rFonts w:cs="Times New Roman"/>
                <w:sz w:val="22"/>
              </w:rPr>
              <w:t>Access Log</w:t>
            </w:r>
          </w:p>
        </w:tc>
        <w:tc>
          <w:tcPr>
            <w:tcW w:w="4680" w:type="dxa"/>
            <w:vAlign w:val="center"/>
          </w:tcPr>
          <w:p w14:paraId="39BDBDF9" w14:textId="77777777" w:rsidR="00DF3A60" w:rsidRDefault="00000000">
            <w:pPr>
              <w:spacing w:after="0" w:line="240" w:lineRule="auto"/>
              <w:rPr>
                <w:rFonts w:cs="Times New Roman"/>
                <w:sz w:val="22"/>
              </w:rPr>
            </w:pPr>
            <w:r>
              <w:rPr>
                <w:rFonts w:cs="Times New Roman"/>
                <w:sz w:val="22"/>
              </w:rPr>
              <w:t>Bản ghi của một Access Attempt, dùng để truy vết và Audit Trail.</w:t>
            </w:r>
          </w:p>
        </w:tc>
      </w:tr>
    </w:tbl>
    <w:p w14:paraId="58DF8102" w14:textId="77777777" w:rsidR="00DF3A60" w:rsidRDefault="00DF3A60">
      <w:pPr>
        <w:rPr>
          <w:rFonts w:cs="Times New Roman"/>
        </w:rPr>
      </w:pPr>
    </w:p>
    <w:p w14:paraId="1165169A" w14:textId="77777777" w:rsidR="00DF3A60" w:rsidRDefault="00000000">
      <w:pPr>
        <w:pStyle w:val="Heading3"/>
        <w:rPr>
          <w:rFonts w:cs="Times New Roman"/>
        </w:rPr>
      </w:pPr>
      <w:r>
        <w:rPr>
          <w:rFonts w:cs="Times New Roman"/>
        </w:rPr>
        <w:lastRenderedPageBreak/>
        <w:t>1.2.2 Business Rules</w:t>
      </w:r>
    </w:p>
    <w:tbl>
      <w:tblPr>
        <w:tblStyle w:val="TableGrid"/>
        <w:tblW w:w="0" w:type="auto"/>
        <w:jc w:val="center"/>
        <w:tblLook w:val="04A0" w:firstRow="1" w:lastRow="0" w:firstColumn="1" w:lastColumn="0" w:noHBand="0" w:noVBand="1"/>
      </w:tblPr>
      <w:tblGrid>
        <w:gridCol w:w="4680"/>
        <w:gridCol w:w="4680"/>
      </w:tblGrid>
      <w:tr w:rsidR="00DF3A60" w14:paraId="1A2A2903" w14:textId="77777777">
        <w:trPr>
          <w:jc w:val="center"/>
        </w:trPr>
        <w:tc>
          <w:tcPr>
            <w:tcW w:w="4680" w:type="dxa"/>
            <w:shd w:val="clear" w:color="auto" w:fill="D9EAF7"/>
            <w:vAlign w:val="center"/>
          </w:tcPr>
          <w:p w14:paraId="6E20C27F" w14:textId="77777777" w:rsidR="00DF3A60" w:rsidRDefault="00000000">
            <w:pPr>
              <w:spacing w:after="0" w:line="240" w:lineRule="auto"/>
              <w:rPr>
                <w:rFonts w:cs="Times New Roman"/>
                <w:sz w:val="22"/>
              </w:rPr>
            </w:pPr>
            <w:r>
              <w:rPr>
                <w:rFonts w:cs="Times New Roman"/>
                <w:b/>
                <w:sz w:val="22"/>
              </w:rPr>
              <w:t>Mã</w:t>
            </w:r>
          </w:p>
        </w:tc>
        <w:tc>
          <w:tcPr>
            <w:tcW w:w="4680" w:type="dxa"/>
            <w:shd w:val="clear" w:color="auto" w:fill="D9EAF7"/>
            <w:vAlign w:val="center"/>
          </w:tcPr>
          <w:p w14:paraId="79D276F2" w14:textId="77777777" w:rsidR="00DF3A60" w:rsidRDefault="00000000">
            <w:pPr>
              <w:spacing w:after="0" w:line="240" w:lineRule="auto"/>
              <w:rPr>
                <w:rFonts w:cs="Times New Roman"/>
                <w:sz w:val="22"/>
              </w:rPr>
            </w:pPr>
            <w:r>
              <w:rPr>
                <w:rFonts w:cs="Times New Roman"/>
                <w:b/>
                <w:sz w:val="22"/>
              </w:rPr>
              <w:t>Business Rule</w:t>
            </w:r>
          </w:p>
        </w:tc>
      </w:tr>
      <w:tr w:rsidR="00DF3A60" w14:paraId="681492BB" w14:textId="77777777">
        <w:trPr>
          <w:jc w:val="center"/>
        </w:trPr>
        <w:tc>
          <w:tcPr>
            <w:tcW w:w="4680" w:type="dxa"/>
            <w:vAlign w:val="center"/>
          </w:tcPr>
          <w:p w14:paraId="5E741EBF" w14:textId="77777777" w:rsidR="00DF3A60" w:rsidRDefault="00000000">
            <w:pPr>
              <w:spacing w:after="0" w:line="240" w:lineRule="auto"/>
              <w:rPr>
                <w:rFonts w:cs="Times New Roman"/>
                <w:sz w:val="22"/>
              </w:rPr>
            </w:pPr>
            <w:r>
              <w:rPr>
                <w:rFonts w:cs="Times New Roman"/>
                <w:sz w:val="22"/>
              </w:rPr>
              <w:t>BR-01</w:t>
            </w:r>
          </w:p>
        </w:tc>
        <w:tc>
          <w:tcPr>
            <w:tcW w:w="4680" w:type="dxa"/>
            <w:vAlign w:val="center"/>
          </w:tcPr>
          <w:p w14:paraId="27CC6A3E" w14:textId="77777777" w:rsidR="00DF3A60" w:rsidRDefault="00000000">
            <w:pPr>
              <w:spacing w:after="0" w:line="240" w:lineRule="auto"/>
              <w:rPr>
                <w:rFonts w:cs="Times New Roman"/>
                <w:sz w:val="22"/>
              </w:rPr>
            </w:pPr>
            <w:r>
              <w:rPr>
                <w:rFonts w:cs="Times New Roman"/>
                <w:sz w:val="22"/>
              </w:rPr>
              <w:t>Mỗi PERSON phải có một Person_ID duy nhất.</w:t>
            </w:r>
          </w:p>
        </w:tc>
      </w:tr>
      <w:tr w:rsidR="00DF3A60" w14:paraId="1B1A0E5F" w14:textId="77777777">
        <w:trPr>
          <w:jc w:val="center"/>
        </w:trPr>
        <w:tc>
          <w:tcPr>
            <w:tcW w:w="4680" w:type="dxa"/>
            <w:vAlign w:val="center"/>
          </w:tcPr>
          <w:p w14:paraId="784DF156" w14:textId="77777777" w:rsidR="00DF3A60" w:rsidRDefault="00000000">
            <w:pPr>
              <w:spacing w:after="0" w:line="240" w:lineRule="auto"/>
              <w:rPr>
                <w:rFonts w:cs="Times New Roman"/>
                <w:sz w:val="22"/>
              </w:rPr>
            </w:pPr>
            <w:r>
              <w:rPr>
                <w:rFonts w:cs="Times New Roman"/>
                <w:sz w:val="22"/>
              </w:rPr>
              <w:t>BR-02</w:t>
            </w:r>
          </w:p>
        </w:tc>
        <w:tc>
          <w:tcPr>
            <w:tcW w:w="4680" w:type="dxa"/>
            <w:vAlign w:val="center"/>
          </w:tcPr>
          <w:p w14:paraId="6130758A" w14:textId="77777777" w:rsidR="00DF3A60" w:rsidRDefault="00000000">
            <w:pPr>
              <w:spacing w:after="0" w:line="240" w:lineRule="auto"/>
              <w:rPr>
                <w:rFonts w:cs="Times New Roman"/>
                <w:sz w:val="22"/>
              </w:rPr>
            </w:pPr>
            <w:r>
              <w:rPr>
                <w:rFonts w:cs="Times New Roman"/>
                <w:sz w:val="22"/>
              </w:rPr>
              <w:t>PERSON được chuyên môn hóa thành STUDENT, FACULTY và LAB_STAFF. Design Assumption của nhóm là Total + Disjoint (D): mọi PERSON thuộc đúng một Subtype.</w:t>
            </w:r>
          </w:p>
        </w:tc>
      </w:tr>
      <w:tr w:rsidR="00DF3A60" w14:paraId="33637F10" w14:textId="77777777">
        <w:trPr>
          <w:jc w:val="center"/>
        </w:trPr>
        <w:tc>
          <w:tcPr>
            <w:tcW w:w="4680" w:type="dxa"/>
            <w:vAlign w:val="center"/>
          </w:tcPr>
          <w:p w14:paraId="51A600D1" w14:textId="77777777" w:rsidR="00DF3A60" w:rsidRDefault="00000000">
            <w:pPr>
              <w:spacing w:after="0" w:line="240" w:lineRule="auto"/>
              <w:rPr>
                <w:rFonts w:cs="Times New Roman"/>
                <w:sz w:val="22"/>
              </w:rPr>
            </w:pPr>
            <w:r>
              <w:rPr>
                <w:rFonts w:cs="Times New Roman"/>
                <w:sz w:val="22"/>
              </w:rPr>
              <w:t>BR-03</w:t>
            </w:r>
          </w:p>
        </w:tc>
        <w:tc>
          <w:tcPr>
            <w:tcW w:w="4680" w:type="dxa"/>
            <w:vAlign w:val="center"/>
          </w:tcPr>
          <w:p w14:paraId="687A3581" w14:textId="77777777" w:rsidR="00DF3A60" w:rsidRDefault="00000000">
            <w:pPr>
              <w:spacing w:after="0" w:line="240" w:lineRule="auto"/>
              <w:rPr>
                <w:rFonts w:cs="Times New Roman"/>
                <w:sz w:val="22"/>
              </w:rPr>
            </w:pPr>
            <w:r>
              <w:rPr>
                <w:rFonts w:cs="Times New Roman"/>
                <w:sz w:val="22"/>
              </w:rPr>
              <w:t>Mỗi RESEARCH_PROJECT có một Project_ID duy nhất và có đúng một Faculty làm Supervisor. Một FACULTY có thể supervise nhiều RESEARCH_PROJECT.</w:t>
            </w:r>
          </w:p>
        </w:tc>
      </w:tr>
      <w:tr w:rsidR="00DF3A60" w14:paraId="2BDB43AF" w14:textId="77777777">
        <w:trPr>
          <w:jc w:val="center"/>
        </w:trPr>
        <w:tc>
          <w:tcPr>
            <w:tcW w:w="4680" w:type="dxa"/>
            <w:vAlign w:val="center"/>
          </w:tcPr>
          <w:p w14:paraId="0B0E638E" w14:textId="77777777" w:rsidR="00DF3A60" w:rsidRDefault="00000000">
            <w:pPr>
              <w:spacing w:after="0" w:line="240" w:lineRule="auto"/>
              <w:rPr>
                <w:rFonts w:cs="Times New Roman"/>
                <w:sz w:val="22"/>
              </w:rPr>
            </w:pPr>
            <w:r>
              <w:rPr>
                <w:rFonts w:cs="Times New Roman"/>
                <w:sz w:val="22"/>
              </w:rPr>
              <w:t>BR-04</w:t>
            </w:r>
          </w:p>
        </w:tc>
        <w:tc>
          <w:tcPr>
            <w:tcW w:w="4680" w:type="dxa"/>
            <w:vAlign w:val="center"/>
          </w:tcPr>
          <w:p w14:paraId="420DF0CA" w14:textId="77777777" w:rsidR="00DF3A60" w:rsidRDefault="00000000">
            <w:pPr>
              <w:spacing w:after="0" w:line="240" w:lineRule="auto"/>
              <w:rPr>
                <w:rFonts w:cs="Times New Roman"/>
                <w:sz w:val="22"/>
              </w:rPr>
            </w:pPr>
            <w:r>
              <w:rPr>
                <w:rFonts w:cs="Times New Roman"/>
                <w:sz w:val="22"/>
              </w:rPr>
              <w:t xml:space="preserve">Một PERSON có thể tham gia nhiều RESEARCH_PROJECT và một RESEARCH_PROJECT có thể có nhiều PERSON; PARTICIPATES_IN là </w:t>
            </w:r>
            <w:proofErr w:type="gramStart"/>
            <w:r>
              <w:rPr>
                <w:rFonts w:cs="Times New Roman"/>
                <w:sz w:val="22"/>
              </w:rPr>
              <w:t>M:N.</w:t>
            </w:r>
            <w:proofErr w:type="gramEnd"/>
          </w:p>
        </w:tc>
      </w:tr>
      <w:tr w:rsidR="00DF3A60" w14:paraId="036D107E" w14:textId="77777777">
        <w:trPr>
          <w:jc w:val="center"/>
        </w:trPr>
        <w:tc>
          <w:tcPr>
            <w:tcW w:w="4680" w:type="dxa"/>
            <w:vAlign w:val="center"/>
          </w:tcPr>
          <w:p w14:paraId="15C0634C" w14:textId="77777777" w:rsidR="00DF3A60" w:rsidRDefault="00000000">
            <w:pPr>
              <w:spacing w:after="0" w:line="240" w:lineRule="auto"/>
              <w:rPr>
                <w:rFonts w:cs="Times New Roman"/>
                <w:sz w:val="22"/>
              </w:rPr>
            </w:pPr>
            <w:r>
              <w:rPr>
                <w:rFonts w:cs="Times New Roman"/>
                <w:sz w:val="22"/>
              </w:rPr>
              <w:t>BR-05</w:t>
            </w:r>
          </w:p>
        </w:tc>
        <w:tc>
          <w:tcPr>
            <w:tcW w:w="4680" w:type="dxa"/>
            <w:vAlign w:val="center"/>
          </w:tcPr>
          <w:p w14:paraId="10AE2278" w14:textId="77777777" w:rsidR="00DF3A60" w:rsidRDefault="00000000">
            <w:pPr>
              <w:spacing w:after="0" w:line="240" w:lineRule="auto"/>
              <w:rPr>
                <w:rFonts w:cs="Times New Roman"/>
                <w:sz w:val="22"/>
              </w:rPr>
            </w:pPr>
            <w:r>
              <w:rPr>
                <w:rFonts w:cs="Times New Roman"/>
                <w:sz w:val="22"/>
              </w:rPr>
              <w:t>Mỗi WORKSTATION thuộc đúng một LABORATORY; một LABORATORY có thể có nhiều WORKSTATION.</w:t>
            </w:r>
          </w:p>
        </w:tc>
      </w:tr>
      <w:tr w:rsidR="00DF3A60" w14:paraId="2EBD7D07" w14:textId="77777777">
        <w:trPr>
          <w:jc w:val="center"/>
        </w:trPr>
        <w:tc>
          <w:tcPr>
            <w:tcW w:w="4680" w:type="dxa"/>
            <w:vAlign w:val="center"/>
          </w:tcPr>
          <w:p w14:paraId="0A1E5C69" w14:textId="77777777" w:rsidR="00DF3A60" w:rsidRDefault="00000000">
            <w:pPr>
              <w:spacing w:after="0" w:line="240" w:lineRule="auto"/>
              <w:rPr>
                <w:rFonts w:cs="Times New Roman"/>
                <w:sz w:val="22"/>
              </w:rPr>
            </w:pPr>
            <w:r>
              <w:rPr>
                <w:rFonts w:cs="Times New Roman"/>
                <w:sz w:val="22"/>
              </w:rPr>
              <w:t>BR-06</w:t>
            </w:r>
          </w:p>
        </w:tc>
        <w:tc>
          <w:tcPr>
            <w:tcW w:w="4680" w:type="dxa"/>
            <w:vAlign w:val="center"/>
          </w:tcPr>
          <w:p w14:paraId="49CBE92F" w14:textId="77777777" w:rsidR="00DF3A60" w:rsidRDefault="00000000">
            <w:pPr>
              <w:spacing w:after="0" w:line="240" w:lineRule="auto"/>
              <w:rPr>
                <w:rFonts w:cs="Times New Roman"/>
                <w:sz w:val="22"/>
              </w:rPr>
            </w:pPr>
            <w:r>
              <w:rPr>
                <w:rFonts w:cs="Times New Roman"/>
                <w:sz w:val="22"/>
              </w:rPr>
              <w:t>Mỗi EQUIPMENT được gán cho đúng một LABORATORY tại một thời điểm; một LABORATORY có thể có nhiều EQUIPMENT.</w:t>
            </w:r>
          </w:p>
        </w:tc>
      </w:tr>
      <w:tr w:rsidR="00DF3A60" w14:paraId="4037DA4C" w14:textId="77777777">
        <w:trPr>
          <w:jc w:val="center"/>
        </w:trPr>
        <w:tc>
          <w:tcPr>
            <w:tcW w:w="4680" w:type="dxa"/>
            <w:vAlign w:val="center"/>
          </w:tcPr>
          <w:p w14:paraId="36723DED" w14:textId="77777777" w:rsidR="00DF3A60" w:rsidRDefault="00000000">
            <w:pPr>
              <w:spacing w:after="0" w:line="240" w:lineRule="auto"/>
              <w:rPr>
                <w:rFonts w:cs="Times New Roman"/>
                <w:sz w:val="22"/>
              </w:rPr>
            </w:pPr>
            <w:r>
              <w:rPr>
                <w:rFonts w:cs="Times New Roman"/>
                <w:sz w:val="22"/>
              </w:rPr>
              <w:t>BR-07</w:t>
            </w:r>
          </w:p>
        </w:tc>
        <w:tc>
          <w:tcPr>
            <w:tcW w:w="4680" w:type="dxa"/>
            <w:vAlign w:val="center"/>
          </w:tcPr>
          <w:p w14:paraId="57BE7268" w14:textId="77777777" w:rsidR="00DF3A60" w:rsidRDefault="00000000">
            <w:pPr>
              <w:spacing w:after="0" w:line="240" w:lineRule="auto"/>
              <w:rPr>
                <w:rFonts w:cs="Times New Roman"/>
                <w:sz w:val="22"/>
              </w:rPr>
            </w:pPr>
            <w:r>
              <w:rPr>
                <w:rFonts w:cs="Times New Roman"/>
                <w:sz w:val="22"/>
              </w:rPr>
              <w:t>Equipment_ID là định danh duy nhất của EQUIPMENT. Serial_Number, nếu có, không được trùng giữa các Equipment.</w:t>
            </w:r>
          </w:p>
        </w:tc>
      </w:tr>
      <w:tr w:rsidR="00DF3A60" w14:paraId="29048588" w14:textId="77777777">
        <w:trPr>
          <w:jc w:val="center"/>
        </w:trPr>
        <w:tc>
          <w:tcPr>
            <w:tcW w:w="4680" w:type="dxa"/>
            <w:vAlign w:val="center"/>
          </w:tcPr>
          <w:p w14:paraId="39BE5945" w14:textId="77777777" w:rsidR="00DF3A60" w:rsidRDefault="00000000">
            <w:pPr>
              <w:spacing w:after="0" w:line="240" w:lineRule="auto"/>
              <w:rPr>
                <w:rFonts w:cs="Times New Roman"/>
                <w:sz w:val="22"/>
              </w:rPr>
            </w:pPr>
            <w:r>
              <w:rPr>
                <w:rFonts w:cs="Times New Roman"/>
                <w:sz w:val="22"/>
              </w:rPr>
              <w:t>BR-08</w:t>
            </w:r>
          </w:p>
        </w:tc>
        <w:tc>
          <w:tcPr>
            <w:tcW w:w="4680" w:type="dxa"/>
            <w:vAlign w:val="center"/>
          </w:tcPr>
          <w:p w14:paraId="567386BB" w14:textId="77777777" w:rsidR="00DF3A60" w:rsidRDefault="00000000">
            <w:pPr>
              <w:spacing w:after="0" w:line="240" w:lineRule="auto"/>
              <w:rPr>
                <w:rFonts w:cs="Times New Roman"/>
                <w:sz w:val="22"/>
              </w:rPr>
            </w:pPr>
            <w:r>
              <w:rPr>
                <w:rFonts w:cs="Times New Roman"/>
                <w:sz w:val="22"/>
              </w:rPr>
              <w:t>Manufacturing_Year phải là năm hợp lệ và không được lớn hơn năm hiện tại.</w:t>
            </w:r>
          </w:p>
        </w:tc>
      </w:tr>
      <w:tr w:rsidR="00DF3A60" w14:paraId="696E3A29" w14:textId="77777777">
        <w:trPr>
          <w:jc w:val="center"/>
        </w:trPr>
        <w:tc>
          <w:tcPr>
            <w:tcW w:w="4680" w:type="dxa"/>
            <w:vAlign w:val="center"/>
          </w:tcPr>
          <w:p w14:paraId="2D8384D4" w14:textId="77777777" w:rsidR="00DF3A60" w:rsidRDefault="00000000">
            <w:pPr>
              <w:spacing w:after="0" w:line="240" w:lineRule="auto"/>
              <w:rPr>
                <w:rFonts w:cs="Times New Roman"/>
                <w:sz w:val="22"/>
              </w:rPr>
            </w:pPr>
            <w:r>
              <w:rPr>
                <w:rFonts w:cs="Times New Roman"/>
                <w:sz w:val="22"/>
              </w:rPr>
              <w:t>BR-09</w:t>
            </w:r>
          </w:p>
        </w:tc>
        <w:tc>
          <w:tcPr>
            <w:tcW w:w="4680" w:type="dxa"/>
            <w:vAlign w:val="center"/>
          </w:tcPr>
          <w:p w14:paraId="298B8B5D" w14:textId="77777777" w:rsidR="00DF3A60" w:rsidRDefault="00000000">
            <w:pPr>
              <w:spacing w:after="0" w:line="240" w:lineRule="auto"/>
              <w:rPr>
                <w:rFonts w:cs="Times New Roman"/>
                <w:sz w:val="22"/>
              </w:rPr>
            </w:pPr>
            <w:r>
              <w:rPr>
                <w:rFonts w:cs="Times New Roman"/>
                <w:sz w:val="22"/>
              </w:rPr>
              <w:t>Một EQUIPMENT có thể có nhiều MAINTENANCE_RECORD; mỗi MAINTENANCE_RECORD thuộc đúng một EQUIPMENT.</w:t>
            </w:r>
          </w:p>
        </w:tc>
      </w:tr>
      <w:tr w:rsidR="00DF3A60" w14:paraId="6D692F97" w14:textId="77777777">
        <w:trPr>
          <w:jc w:val="center"/>
        </w:trPr>
        <w:tc>
          <w:tcPr>
            <w:tcW w:w="4680" w:type="dxa"/>
            <w:vAlign w:val="center"/>
          </w:tcPr>
          <w:p w14:paraId="44BA2CC2" w14:textId="77777777" w:rsidR="00DF3A60" w:rsidRDefault="00000000">
            <w:pPr>
              <w:spacing w:after="0" w:line="240" w:lineRule="auto"/>
              <w:rPr>
                <w:rFonts w:cs="Times New Roman"/>
                <w:sz w:val="22"/>
              </w:rPr>
            </w:pPr>
            <w:r>
              <w:rPr>
                <w:rFonts w:cs="Times New Roman"/>
                <w:sz w:val="22"/>
              </w:rPr>
              <w:t>BR-10</w:t>
            </w:r>
          </w:p>
        </w:tc>
        <w:tc>
          <w:tcPr>
            <w:tcW w:w="4680" w:type="dxa"/>
            <w:vAlign w:val="center"/>
          </w:tcPr>
          <w:p w14:paraId="3553DD9A" w14:textId="77777777" w:rsidR="00DF3A60" w:rsidRDefault="00000000">
            <w:pPr>
              <w:spacing w:after="0" w:line="240" w:lineRule="auto"/>
              <w:rPr>
                <w:rFonts w:cs="Times New Roman"/>
                <w:sz w:val="22"/>
              </w:rPr>
            </w:pPr>
            <w:r>
              <w:rPr>
                <w:rFonts w:cs="Times New Roman"/>
                <w:sz w:val="22"/>
              </w:rPr>
              <w:t>Mỗi MAINTENANCE_RECORD phải được thực hiện bởi đúng một LAB_STAFF; một LAB_STAFF có thể thực hiện nhiều MAINTENANCE_RECORD.</w:t>
            </w:r>
          </w:p>
        </w:tc>
      </w:tr>
      <w:tr w:rsidR="00DF3A60" w14:paraId="031B01E1" w14:textId="77777777">
        <w:trPr>
          <w:jc w:val="center"/>
        </w:trPr>
        <w:tc>
          <w:tcPr>
            <w:tcW w:w="4680" w:type="dxa"/>
            <w:vAlign w:val="center"/>
          </w:tcPr>
          <w:p w14:paraId="77539B1B" w14:textId="77777777" w:rsidR="00DF3A60" w:rsidRDefault="00000000">
            <w:pPr>
              <w:spacing w:after="0" w:line="240" w:lineRule="auto"/>
              <w:rPr>
                <w:rFonts w:cs="Times New Roman"/>
                <w:sz w:val="22"/>
              </w:rPr>
            </w:pPr>
            <w:r>
              <w:rPr>
                <w:rFonts w:cs="Times New Roman"/>
                <w:sz w:val="22"/>
              </w:rPr>
              <w:t>BR-11</w:t>
            </w:r>
          </w:p>
        </w:tc>
        <w:tc>
          <w:tcPr>
            <w:tcW w:w="4680" w:type="dxa"/>
            <w:vAlign w:val="center"/>
          </w:tcPr>
          <w:p w14:paraId="5D724056" w14:textId="77777777" w:rsidR="00DF3A60" w:rsidRDefault="00000000">
            <w:pPr>
              <w:spacing w:after="0" w:line="240" w:lineRule="auto"/>
              <w:rPr>
                <w:rFonts w:cs="Times New Roman"/>
                <w:sz w:val="22"/>
              </w:rPr>
            </w:pPr>
            <w:r>
              <w:rPr>
                <w:rFonts w:cs="Times New Roman"/>
                <w:sz w:val="22"/>
              </w:rPr>
              <w:t>Một PERSON có thể có nhiều BORROWING. Mỗi BORROWS phải xác định Equipment và thông tin giao dịch mượn/trả.</w:t>
            </w:r>
          </w:p>
        </w:tc>
      </w:tr>
      <w:tr w:rsidR="00DF3A60" w14:paraId="62CFB8FD" w14:textId="77777777">
        <w:trPr>
          <w:jc w:val="center"/>
        </w:trPr>
        <w:tc>
          <w:tcPr>
            <w:tcW w:w="4680" w:type="dxa"/>
            <w:vAlign w:val="center"/>
          </w:tcPr>
          <w:p w14:paraId="3E23D806" w14:textId="77777777" w:rsidR="00DF3A60" w:rsidRDefault="00000000">
            <w:pPr>
              <w:spacing w:after="0" w:line="240" w:lineRule="auto"/>
              <w:rPr>
                <w:rFonts w:cs="Times New Roman"/>
                <w:sz w:val="22"/>
              </w:rPr>
            </w:pPr>
            <w:r>
              <w:rPr>
                <w:rFonts w:cs="Times New Roman"/>
                <w:sz w:val="22"/>
              </w:rPr>
              <w:t>BR-12</w:t>
            </w:r>
          </w:p>
        </w:tc>
        <w:tc>
          <w:tcPr>
            <w:tcW w:w="4680" w:type="dxa"/>
            <w:vAlign w:val="center"/>
          </w:tcPr>
          <w:p w14:paraId="00233C5F" w14:textId="77777777" w:rsidR="00DF3A60" w:rsidRDefault="00000000">
            <w:pPr>
              <w:spacing w:after="0" w:line="240" w:lineRule="auto"/>
              <w:rPr>
                <w:rFonts w:cs="Times New Roman"/>
                <w:sz w:val="22"/>
              </w:rPr>
            </w:pPr>
            <w:r>
              <w:rPr>
                <w:rFonts w:cs="Times New Roman"/>
                <w:sz w:val="22"/>
              </w:rPr>
              <w:t>Expected_Return_Date phải sau Borrow_Date. Actual_Return_Date để trống khi Equipment chưa được trả.</w:t>
            </w:r>
          </w:p>
        </w:tc>
      </w:tr>
      <w:tr w:rsidR="00DF3A60" w14:paraId="5ADBEE99" w14:textId="77777777">
        <w:trPr>
          <w:jc w:val="center"/>
        </w:trPr>
        <w:tc>
          <w:tcPr>
            <w:tcW w:w="4680" w:type="dxa"/>
            <w:vAlign w:val="center"/>
          </w:tcPr>
          <w:p w14:paraId="55F8AFC1" w14:textId="77777777" w:rsidR="00DF3A60" w:rsidRDefault="00000000">
            <w:pPr>
              <w:spacing w:after="0" w:line="240" w:lineRule="auto"/>
              <w:rPr>
                <w:rFonts w:cs="Times New Roman"/>
                <w:sz w:val="22"/>
              </w:rPr>
            </w:pPr>
            <w:r>
              <w:rPr>
                <w:rFonts w:cs="Times New Roman"/>
                <w:sz w:val="22"/>
              </w:rPr>
              <w:t>BR-13</w:t>
            </w:r>
          </w:p>
        </w:tc>
        <w:tc>
          <w:tcPr>
            <w:tcW w:w="4680" w:type="dxa"/>
            <w:vAlign w:val="center"/>
          </w:tcPr>
          <w:p w14:paraId="407B7247" w14:textId="77777777" w:rsidR="00DF3A60" w:rsidRDefault="00000000">
            <w:pPr>
              <w:spacing w:after="0" w:line="240" w:lineRule="auto"/>
              <w:rPr>
                <w:rFonts w:cs="Times New Roman"/>
                <w:sz w:val="22"/>
              </w:rPr>
            </w:pPr>
            <w:r>
              <w:rPr>
                <w:rFonts w:cs="Times New Roman"/>
                <w:sz w:val="22"/>
              </w:rPr>
              <w:t>Equipment có Status = UNDER_MAINTENANCE, BROKEN hoặc RETIRED không được tạo Borrowing mới.</w:t>
            </w:r>
          </w:p>
        </w:tc>
      </w:tr>
      <w:tr w:rsidR="00DF3A60" w14:paraId="1EAE74A0" w14:textId="77777777">
        <w:trPr>
          <w:jc w:val="center"/>
        </w:trPr>
        <w:tc>
          <w:tcPr>
            <w:tcW w:w="4680" w:type="dxa"/>
            <w:vAlign w:val="center"/>
          </w:tcPr>
          <w:p w14:paraId="425D577F" w14:textId="77777777" w:rsidR="00DF3A60" w:rsidRDefault="00000000">
            <w:pPr>
              <w:spacing w:after="0" w:line="240" w:lineRule="auto"/>
              <w:rPr>
                <w:rFonts w:cs="Times New Roman"/>
                <w:sz w:val="22"/>
              </w:rPr>
            </w:pPr>
            <w:r>
              <w:rPr>
                <w:rFonts w:cs="Times New Roman"/>
                <w:sz w:val="22"/>
              </w:rPr>
              <w:t>BR-14</w:t>
            </w:r>
          </w:p>
        </w:tc>
        <w:tc>
          <w:tcPr>
            <w:tcW w:w="4680" w:type="dxa"/>
            <w:vAlign w:val="center"/>
          </w:tcPr>
          <w:p w14:paraId="11F27CE7" w14:textId="77777777" w:rsidR="00DF3A60" w:rsidRDefault="00000000">
            <w:pPr>
              <w:spacing w:after="0" w:line="240" w:lineRule="auto"/>
              <w:rPr>
                <w:rFonts w:cs="Times New Roman"/>
                <w:sz w:val="22"/>
              </w:rPr>
            </w:pPr>
            <w:r>
              <w:rPr>
                <w:rFonts w:cs="Times New Roman"/>
                <w:sz w:val="22"/>
              </w:rPr>
              <w:t>Khi Borrowing hoàn tất, Return_Condition phải được ghi nhận; giá trị tối thiểu GOOD, DAMAGED hoặc LOST.</w:t>
            </w:r>
          </w:p>
        </w:tc>
      </w:tr>
      <w:tr w:rsidR="00DF3A60" w14:paraId="5D34156E" w14:textId="77777777">
        <w:trPr>
          <w:jc w:val="center"/>
        </w:trPr>
        <w:tc>
          <w:tcPr>
            <w:tcW w:w="4680" w:type="dxa"/>
            <w:vAlign w:val="center"/>
          </w:tcPr>
          <w:p w14:paraId="25BCD546" w14:textId="77777777" w:rsidR="00DF3A60" w:rsidRDefault="00000000">
            <w:pPr>
              <w:spacing w:after="0" w:line="240" w:lineRule="auto"/>
              <w:rPr>
                <w:rFonts w:cs="Times New Roman"/>
                <w:sz w:val="22"/>
              </w:rPr>
            </w:pPr>
            <w:r>
              <w:rPr>
                <w:rFonts w:cs="Times New Roman"/>
                <w:sz w:val="22"/>
              </w:rPr>
              <w:t>BR-15</w:t>
            </w:r>
          </w:p>
        </w:tc>
        <w:tc>
          <w:tcPr>
            <w:tcW w:w="4680" w:type="dxa"/>
            <w:vAlign w:val="center"/>
          </w:tcPr>
          <w:p w14:paraId="584EAC47" w14:textId="77777777" w:rsidR="00DF3A60" w:rsidRDefault="00000000">
            <w:pPr>
              <w:spacing w:after="0" w:line="240" w:lineRule="auto"/>
              <w:rPr>
                <w:rFonts w:cs="Times New Roman"/>
                <w:sz w:val="22"/>
              </w:rPr>
            </w:pPr>
            <w:r>
              <w:rPr>
                <w:rFonts w:cs="Times New Roman"/>
                <w:sz w:val="22"/>
              </w:rPr>
              <w:t>Một PERSON có thể tạo nhiều RESERVATION. Mỗi Reservation phải có Start_Time &lt; End_Time và Reservation_Status.</w:t>
            </w:r>
          </w:p>
        </w:tc>
      </w:tr>
      <w:tr w:rsidR="00DF3A60" w14:paraId="6355E6FD" w14:textId="77777777">
        <w:trPr>
          <w:jc w:val="center"/>
        </w:trPr>
        <w:tc>
          <w:tcPr>
            <w:tcW w:w="4680" w:type="dxa"/>
            <w:vAlign w:val="center"/>
          </w:tcPr>
          <w:p w14:paraId="3226FD8B" w14:textId="77777777" w:rsidR="00DF3A60" w:rsidRDefault="00000000">
            <w:pPr>
              <w:spacing w:after="0" w:line="240" w:lineRule="auto"/>
              <w:rPr>
                <w:rFonts w:cs="Times New Roman"/>
                <w:sz w:val="22"/>
              </w:rPr>
            </w:pPr>
            <w:r>
              <w:rPr>
                <w:rFonts w:cs="Times New Roman"/>
                <w:sz w:val="22"/>
              </w:rPr>
              <w:lastRenderedPageBreak/>
              <w:t>BR-16</w:t>
            </w:r>
          </w:p>
        </w:tc>
        <w:tc>
          <w:tcPr>
            <w:tcW w:w="4680" w:type="dxa"/>
            <w:vAlign w:val="center"/>
          </w:tcPr>
          <w:p w14:paraId="1CD99C82" w14:textId="77777777" w:rsidR="00DF3A60" w:rsidRDefault="00000000">
            <w:pPr>
              <w:spacing w:after="0" w:line="240" w:lineRule="auto"/>
              <w:rPr>
                <w:rFonts w:cs="Times New Roman"/>
                <w:sz w:val="22"/>
              </w:rPr>
            </w:pPr>
            <w:r>
              <w:rPr>
                <w:rFonts w:cs="Times New Roman"/>
                <w:sz w:val="22"/>
              </w:rPr>
              <w:t>Hai Reservation đang ACTIVE/APPROVED của cùng một Equipment không được chồng lấn thời gian.</w:t>
            </w:r>
          </w:p>
        </w:tc>
      </w:tr>
      <w:tr w:rsidR="00DF3A60" w14:paraId="28F68272" w14:textId="77777777">
        <w:trPr>
          <w:jc w:val="center"/>
        </w:trPr>
        <w:tc>
          <w:tcPr>
            <w:tcW w:w="4680" w:type="dxa"/>
            <w:vAlign w:val="center"/>
          </w:tcPr>
          <w:p w14:paraId="718B67DA" w14:textId="77777777" w:rsidR="00DF3A60" w:rsidRDefault="00000000">
            <w:pPr>
              <w:spacing w:after="0" w:line="240" w:lineRule="auto"/>
              <w:rPr>
                <w:rFonts w:cs="Times New Roman"/>
                <w:sz w:val="22"/>
              </w:rPr>
            </w:pPr>
            <w:r>
              <w:rPr>
                <w:rFonts w:cs="Times New Roman"/>
                <w:sz w:val="22"/>
              </w:rPr>
              <w:t>BR-17</w:t>
            </w:r>
          </w:p>
        </w:tc>
        <w:tc>
          <w:tcPr>
            <w:tcW w:w="4680" w:type="dxa"/>
            <w:vAlign w:val="center"/>
          </w:tcPr>
          <w:p w14:paraId="0C1BFE46" w14:textId="77777777" w:rsidR="00DF3A60" w:rsidRDefault="00000000">
            <w:pPr>
              <w:spacing w:after="0" w:line="240" w:lineRule="auto"/>
              <w:rPr>
                <w:rFonts w:cs="Times New Roman"/>
                <w:sz w:val="22"/>
              </w:rPr>
            </w:pPr>
            <w:r>
              <w:rPr>
                <w:rFonts w:cs="Times New Roman"/>
                <w:sz w:val="22"/>
              </w:rPr>
              <w:t>Một PERSON có thể có nhiều CERTIFICATION. Mỗi CERTIFICATION có Certification_ID duy nhất, Certification_Type, Issue_Date, Expiration_Date và Certification_Status.</w:t>
            </w:r>
          </w:p>
        </w:tc>
      </w:tr>
      <w:tr w:rsidR="00DF3A60" w14:paraId="0D030D5C" w14:textId="77777777">
        <w:trPr>
          <w:jc w:val="center"/>
        </w:trPr>
        <w:tc>
          <w:tcPr>
            <w:tcW w:w="4680" w:type="dxa"/>
            <w:vAlign w:val="center"/>
          </w:tcPr>
          <w:p w14:paraId="13F7200A" w14:textId="77777777" w:rsidR="00DF3A60" w:rsidRDefault="00000000">
            <w:pPr>
              <w:spacing w:after="0" w:line="240" w:lineRule="auto"/>
              <w:rPr>
                <w:rFonts w:cs="Times New Roman"/>
                <w:sz w:val="22"/>
              </w:rPr>
            </w:pPr>
            <w:r>
              <w:rPr>
                <w:rFonts w:cs="Times New Roman"/>
                <w:sz w:val="22"/>
              </w:rPr>
              <w:t>BR-18</w:t>
            </w:r>
          </w:p>
        </w:tc>
        <w:tc>
          <w:tcPr>
            <w:tcW w:w="4680" w:type="dxa"/>
            <w:vAlign w:val="center"/>
          </w:tcPr>
          <w:p w14:paraId="0A94E432" w14:textId="77777777" w:rsidR="00DF3A60" w:rsidRDefault="00000000">
            <w:pPr>
              <w:spacing w:after="0" w:line="240" w:lineRule="auto"/>
              <w:rPr>
                <w:rFonts w:cs="Times New Roman"/>
                <w:sz w:val="22"/>
              </w:rPr>
            </w:pPr>
            <w:r>
              <w:rPr>
                <w:rFonts w:cs="Times New Roman"/>
                <w:sz w:val="22"/>
              </w:rPr>
              <w:t>Equipment có Safety_Requirement khác NONE chỉ được Access bởi PERSON có Active Certification phù hợp.</w:t>
            </w:r>
          </w:p>
        </w:tc>
      </w:tr>
      <w:tr w:rsidR="00DF3A60" w14:paraId="1D84BCB1" w14:textId="77777777">
        <w:trPr>
          <w:jc w:val="center"/>
        </w:trPr>
        <w:tc>
          <w:tcPr>
            <w:tcW w:w="4680" w:type="dxa"/>
            <w:vAlign w:val="center"/>
          </w:tcPr>
          <w:p w14:paraId="492448EE" w14:textId="77777777" w:rsidR="00DF3A60" w:rsidRDefault="00000000">
            <w:pPr>
              <w:spacing w:after="0" w:line="240" w:lineRule="auto"/>
              <w:rPr>
                <w:rFonts w:cs="Times New Roman"/>
                <w:sz w:val="22"/>
              </w:rPr>
            </w:pPr>
            <w:r>
              <w:rPr>
                <w:rFonts w:cs="Times New Roman"/>
                <w:sz w:val="22"/>
              </w:rPr>
              <w:t>BR-19</w:t>
            </w:r>
          </w:p>
        </w:tc>
        <w:tc>
          <w:tcPr>
            <w:tcW w:w="4680" w:type="dxa"/>
            <w:vAlign w:val="center"/>
          </w:tcPr>
          <w:p w14:paraId="100EA962" w14:textId="77777777" w:rsidR="00DF3A60" w:rsidRDefault="00000000">
            <w:pPr>
              <w:spacing w:after="0" w:line="240" w:lineRule="auto"/>
              <w:rPr>
                <w:rFonts w:cs="Times New Roman"/>
                <w:sz w:val="22"/>
              </w:rPr>
            </w:pPr>
            <w:r>
              <w:rPr>
                <w:rFonts w:cs="Times New Roman"/>
                <w:sz w:val="22"/>
              </w:rPr>
              <w:t>Nếu PERSON không có Active Certification phù hợp, Access đối với Controlled Equipment phải có Access_Result = DENIED và phải có Denial_Reason.</w:t>
            </w:r>
          </w:p>
        </w:tc>
      </w:tr>
      <w:tr w:rsidR="00DF3A60" w14:paraId="0941252D" w14:textId="77777777">
        <w:trPr>
          <w:jc w:val="center"/>
        </w:trPr>
        <w:tc>
          <w:tcPr>
            <w:tcW w:w="4680" w:type="dxa"/>
            <w:vAlign w:val="center"/>
          </w:tcPr>
          <w:p w14:paraId="08478C99" w14:textId="77777777" w:rsidR="00DF3A60" w:rsidRDefault="00000000">
            <w:pPr>
              <w:spacing w:after="0" w:line="240" w:lineRule="auto"/>
              <w:rPr>
                <w:rFonts w:cs="Times New Roman"/>
                <w:sz w:val="22"/>
              </w:rPr>
            </w:pPr>
            <w:r>
              <w:rPr>
                <w:rFonts w:cs="Times New Roman"/>
                <w:sz w:val="22"/>
              </w:rPr>
              <w:t>BR-20</w:t>
            </w:r>
          </w:p>
        </w:tc>
        <w:tc>
          <w:tcPr>
            <w:tcW w:w="4680" w:type="dxa"/>
            <w:vAlign w:val="center"/>
          </w:tcPr>
          <w:p w14:paraId="3BE98932" w14:textId="77777777" w:rsidR="00DF3A60" w:rsidRDefault="00000000">
            <w:pPr>
              <w:spacing w:after="0" w:line="240" w:lineRule="auto"/>
              <w:rPr>
                <w:rFonts w:cs="Times New Roman"/>
                <w:sz w:val="22"/>
              </w:rPr>
            </w:pPr>
            <w:r>
              <w:rPr>
                <w:rFonts w:cs="Times New Roman"/>
                <w:sz w:val="22"/>
              </w:rPr>
              <w:t>Equipment có Status = UNDER_MAINTENANCE hoặc BROKEN không được tạo Reservation mới.</w:t>
            </w:r>
          </w:p>
        </w:tc>
      </w:tr>
      <w:tr w:rsidR="00DF3A60" w14:paraId="3E6CBAB9" w14:textId="77777777">
        <w:trPr>
          <w:jc w:val="center"/>
        </w:trPr>
        <w:tc>
          <w:tcPr>
            <w:tcW w:w="4680" w:type="dxa"/>
            <w:vAlign w:val="center"/>
          </w:tcPr>
          <w:p w14:paraId="233BD2F1" w14:textId="77777777" w:rsidR="00DF3A60" w:rsidRDefault="00000000">
            <w:pPr>
              <w:spacing w:after="0" w:line="240" w:lineRule="auto"/>
              <w:rPr>
                <w:rFonts w:cs="Times New Roman"/>
                <w:sz w:val="22"/>
              </w:rPr>
            </w:pPr>
            <w:r>
              <w:rPr>
                <w:rFonts w:cs="Times New Roman"/>
                <w:sz w:val="22"/>
              </w:rPr>
              <w:t>BR-21</w:t>
            </w:r>
          </w:p>
        </w:tc>
        <w:tc>
          <w:tcPr>
            <w:tcW w:w="4680" w:type="dxa"/>
            <w:vAlign w:val="center"/>
          </w:tcPr>
          <w:p w14:paraId="491825BE" w14:textId="77777777" w:rsidR="00DF3A60" w:rsidRDefault="00000000">
            <w:pPr>
              <w:spacing w:after="0" w:line="240" w:lineRule="auto"/>
              <w:rPr>
                <w:rFonts w:cs="Times New Roman"/>
                <w:sz w:val="22"/>
              </w:rPr>
            </w:pPr>
            <w:r>
              <w:rPr>
                <w:rFonts w:cs="Times New Roman"/>
                <w:sz w:val="22"/>
              </w:rPr>
              <w:t>Mỗi Access Attempt của PERSON đối với EQUIPMENT phải được lưu trong ACCESS_LOG với Access_Time, Action và Access_Result.</w:t>
            </w:r>
          </w:p>
        </w:tc>
      </w:tr>
      <w:tr w:rsidR="00DF3A60" w14:paraId="401A7E41" w14:textId="77777777">
        <w:trPr>
          <w:jc w:val="center"/>
        </w:trPr>
        <w:tc>
          <w:tcPr>
            <w:tcW w:w="4680" w:type="dxa"/>
            <w:vAlign w:val="center"/>
          </w:tcPr>
          <w:p w14:paraId="6C4416BB" w14:textId="77777777" w:rsidR="00DF3A60" w:rsidRDefault="00000000">
            <w:pPr>
              <w:spacing w:after="0" w:line="240" w:lineRule="auto"/>
              <w:rPr>
                <w:rFonts w:cs="Times New Roman"/>
                <w:sz w:val="22"/>
              </w:rPr>
            </w:pPr>
            <w:r>
              <w:rPr>
                <w:rFonts w:cs="Times New Roman"/>
                <w:sz w:val="22"/>
              </w:rPr>
              <w:t>BR-22</w:t>
            </w:r>
          </w:p>
        </w:tc>
        <w:tc>
          <w:tcPr>
            <w:tcW w:w="4680" w:type="dxa"/>
            <w:vAlign w:val="center"/>
          </w:tcPr>
          <w:p w14:paraId="0B2907BC" w14:textId="77777777" w:rsidR="00DF3A60" w:rsidRDefault="00000000">
            <w:pPr>
              <w:spacing w:after="0" w:line="240" w:lineRule="auto"/>
              <w:rPr>
                <w:rFonts w:cs="Times New Roman"/>
                <w:sz w:val="22"/>
              </w:rPr>
            </w:pPr>
            <w:r>
              <w:rPr>
                <w:rFonts w:cs="Times New Roman"/>
                <w:sz w:val="22"/>
              </w:rPr>
              <w:t>Nếu Access_Result = DENIED thì Denial_Reason bắt buộc; nếu Access_Result = GRANTED thì Denial_Reason phải để trống.</w:t>
            </w:r>
          </w:p>
        </w:tc>
      </w:tr>
    </w:tbl>
    <w:p w14:paraId="536A5DFA" w14:textId="77777777" w:rsidR="00DF3A60" w:rsidRDefault="00DF3A60">
      <w:pPr>
        <w:rPr>
          <w:rFonts w:cs="Times New Roman"/>
        </w:rPr>
      </w:pPr>
    </w:p>
    <w:p w14:paraId="32A41BE9" w14:textId="77777777" w:rsidR="00DF3A60" w:rsidRDefault="00000000">
      <w:pPr>
        <w:pStyle w:val="Heading3"/>
        <w:rPr>
          <w:rFonts w:cs="Times New Roman"/>
        </w:rPr>
      </w:pPr>
      <w:r>
        <w:rPr>
          <w:rFonts w:cs="Times New Roman"/>
        </w:rPr>
        <w:t>1.2.3 Controlled Vocabulary &amp; Data Conventions</w:t>
      </w:r>
    </w:p>
    <w:tbl>
      <w:tblPr>
        <w:tblStyle w:val="TableGrid"/>
        <w:tblW w:w="0" w:type="auto"/>
        <w:jc w:val="center"/>
        <w:tblLook w:val="04A0" w:firstRow="1" w:lastRow="0" w:firstColumn="1" w:lastColumn="0" w:noHBand="0" w:noVBand="1"/>
      </w:tblPr>
      <w:tblGrid>
        <w:gridCol w:w="3120"/>
        <w:gridCol w:w="3120"/>
        <w:gridCol w:w="3120"/>
      </w:tblGrid>
      <w:tr w:rsidR="00DF3A60" w14:paraId="27197DBE" w14:textId="77777777">
        <w:trPr>
          <w:jc w:val="center"/>
        </w:trPr>
        <w:tc>
          <w:tcPr>
            <w:tcW w:w="3120" w:type="dxa"/>
            <w:shd w:val="clear" w:color="auto" w:fill="D9EAF7"/>
            <w:vAlign w:val="center"/>
          </w:tcPr>
          <w:p w14:paraId="5CCF762F" w14:textId="77777777" w:rsidR="00DF3A60" w:rsidRDefault="00000000">
            <w:pPr>
              <w:spacing w:after="0" w:line="240" w:lineRule="auto"/>
              <w:rPr>
                <w:rFonts w:cs="Times New Roman"/>
                <w:sz w:val="22"/>
              </w:rPr>
            </w:pPr>
            <w:r>
              <w:rPr>
                <w:rFonts w:cs="Times New Roman"/>
                <w:b/>
                <w:sz w:val="22"/>
              </w:rPr>
              <w:t>Thuộc tính</w:t>
            </w:r>
          </w:p>
        </w:tc>
        <w:tc>
          <w:tcPr>
            <w:tcW w:w="3120" w:type="dxa"/>
            <w:shd w:val="clear" w:color="auto" w:fill="D9EAF7"/>
            <w:vAlign w:val="center"/>
          </w:tcPr>
          <w:p w14:paraId="1DF5E04A" w14:textId="77777777" w:rsidR="00DF3A60" w:rsidRDefault="00000000">
            <w:pPr>
              <w:spacing w:after="0" w:line="240" w:lineRule="auto"/>
              <w:rPr>
                <w:rFonts w:cs="Times New Roman"/>
                <w:sz w:val="22"/>
              </w:rPr>
            </w:pPr>
            <w:r>
              <w:rPr>
                <w:rFonts w:cs="Times New Roman"/>
                <w:b/>
                <w:sz w:val="22"/>
              </w:rPr>
              <w:t>Giá trị chuẩn</w:t>
            </w:r>
          </w:p>
        </w:tc>
        <w:tc>
          <w:tcPr>
            <w:tcW w:w="3120" w:type="dxa"/>
            <w:shd w:val="clear" w:color="auto" w:fill="D9EAF7"/>
            <w:vAlign w:val="center"/>
          </w:tcPr>
          <w:p w14:paraId="7CAA29FB" w14:textId="77777777" w:rsidR="00DF3A60" w:rsidRDefault="00000000">
            <w:pPr>
              <w:spacing w:after="0" w:line="240" w:lineRule="auto"/>
              <w:rPr>
                <w:rFonts w:cs="Times New Roman"/>
                <w:sz w:val="22"/>
              </w:rPr>
            </w:pPr>
            <w:r>
              <w:rPr>
                <w:rFonts w:cs="Times New Roman"/>
                <w:b/>
                <w:sz w:val="22"/>
              </w:rPr>
              <w:t>Ý nghĩa</w:t>
            </w:r>
          </w:p>
        </w:tc>
      </w:tr>
      <w:tr w:rsidR="00DF3A60" w14:paraId="7DD5BDD8" w14:textId="77777777">
        <w:trPr>
          <w:jc w:val="center"/>
        </w:trPr>
        <w:tc>
          <w:tcPr>
            <w:tcW w:w="3120" w:type="dxa"/>
            <w:vMerge w:val="restart"/>
            <w:vAlign w:val="center"/>
          </w:tcPr>
          <w:p w14:paraId="17F9A9BC" w14:textId="77777777" w:rsidR="00DF3A60" w:rsidRDefault="00000000">
            <w:pPr>
              <w:spacing w:after="0" w:line="240" w:lineRule="auto"/>
              <w:jc w:val="center"/>
              <w:rPr>
                <w:rFonts w:cs="Times New Roman"/>
                <w:sz w:val="22"/>
              </w:rPr>
            </w:pPr>
            <w:r>
              <w:rPr>
                <w:rFonts w:cs="Times New Roman"/>
                <w:sz w:val="22"/>
              </w:rPr>
              <w:t>Equipment.Status</w:t>
            </w:r>
          </w:p>
        </w:tc>
        <w:tc>
          <w:tcPr>
            <w:tcW w:w="3120" w:type="dxa"/>
            <w:vAlign w:val="center"/>
          </w:tcPr>
          <w:p w14:paraId="5FF13E41" w14:textId="77777777" w:rsidR="00DF3A60" w:rsidRDefault="00000000">
            <w:pPr>
              <w:spacing w:after="0" w:line="240" w:lineRule="auto"/>
              <w:rPr>
                <w:rFonts w:cs="Times New Roman"/>
                <w:sz w:val="22"/>
              </w:rPr>
            </w:pPr>
            <w:r>
              <w:rPr>
                <w:rFonts w:cs="Times New Roman"/>
                <w:sz w:val="22"/>
              </w:rPr>
              <w:t>AVAILABLE</w:t>
            </w:r>
          </w:p>
        </w:tc>
        <w:tc>
          <w:tcPr>
            <w:tcW w:w="3120" w:type="dxa"/>
            <w:vAlign w:val="center"/>
          </w:tcPr>
          <w:p w14:paraId="44EE1CDA" w14:textId="77777777" w:rsidR="00DF3A60" w:rsidRDefault="00000000">
            <w:pPr>
              <w:spacing w:after="0" w:line="240" w:lineRule="auto"/>
              <w:rPr>
                <w:rFonts w:cs="Times New Roman"/>
                <w:sz w:val="22"/>
              </w:rPr>
            </w:pPr>
            <w:r>
              <w:rPr>
                <w:rFonts w:cs="Times New Roman"/>
                <w:sz w:val="22"/>
              </w:rPr>
              <w:t>Thiết bị sẵn sàng sử dụng theo quy tắc an toàn.</w:t>
            </w:r>
          </w:p>
        </w:tc>
      </w:tr>
      <w:tr w:rsidR="00DF3A60" w14:paraId="2F5ABC09" w14:textId="77777777">
        <w:trPr>
          <w:jc w:val="center"/>
        </w:trPr>
        <w:tc>
          <w:tcPr>
            <w:tcW w:w="3120" w:type="dxa"/>
            <w:vMerge/>
            <w:vAlign w:val="center"/>
          </w:tcPr>
          <w:p w14:paraId="0BE101D5" w14:textId="77777777" w:rsidR="00DF3A60" w:rsidRDefault="00DF3A60">
            <w:pPr>
              <w:spacing w:after="0" w:line="240" w:lineRule="auto"/>
              <w:rPr>
                <w:rFonts w:cs="Times New Roman"/>
                <w:sz w:val="22"/>
              </w:rPr>
            </w:pPr>
          </w:p>
        </w:tc>
        <w:tc>
          <w:tcPr>
            <w:tcW w:w="3120" w:type="dxa"/>
            <w:vAlign w:val="center"/>
          </w:tcPr>
          <w:p w14:paraId="520FED51" w14:textId="77777777" w:rsidR="00DF3A60" w:rsidRDefault="00000000">
            <w:pPr>
              <w:spacing w:after="0" w:line="240" w:lineRule="auto"/>
              <w:rPr>
                <w:rFonts w:cs="Times New Roman"/>
                <w:sz w:val="22"/>
              </w:rPr>
            </w:pPr>
            <w:r>
              <w:rPr>
                <w:rFonts w:cs="Times New Roman"/>
                <w:sz w:val="22"/>
              </w:rPr>
              <w:t>UNDER_MAINTENANCE</w:t>
            </w:r>
          </w:p>
        </w:tc>
        <w:tc>
          <w:tcPr>
            <w:tcW w:w="3120" w:type="dxa"/>
            <w:vAlign w:val="center"/>
          </w:tcPr>
          <w:p w14:paraId="48102B52" w14:textId="77777777" w:rsidR="00DF3A60" w:rsidRDefault="00000000">
            <w:pPr>
              <w:spacing w:after="0" w:line="240" w:lineRule="auto"/>
              <w:rPr>
                <w:rFonts w:cs="Times New Roman"/>
                <w:sz w:val="22"/>
              </w:rPr>
            </w:pPr>
            <w:r>
              <w:rPr>
                <w:rFonts w:cs="Times New Roman"/>
                <w:sz w:val="22"/>
              </w:rPr>
              <w:t>Thiết bị đang bảo trì; không Borrow/Reservation mới.</w:t>
            </w:r>
          </w:p>
        </w:tc>
      </w:tr>
      <w:tr w:rsidR="00DF3A60" w14:paraId="4311F2AB" w14:textId="77777777">
        <w:trPr>
          <w:jc w:val="center"/>
        </w:trPr>
        <w:tc>
          <w:tcPr>
            <w:tcW w:w="3120" w:type="dxa"/>
            <w:vMerge/>
            <w:vAlign w:val="center"/>
          </w:tcPr>
          <w:p w14:paraId="46EC778A" w14:textId="77777777" w:rsidR="00DF3A60" w:rsidRDefault="00DF3A60">
            <w:pPr>
              <w:spacing w:after="0" w:line="240" w:lineRule="auto"/>
              <w:rPr>
                <w:rFonts w:cs="Times New Roman"/>
                <w:sz w:val="22"/>
              </w:rPr>
            </w:pPr>
          </w:p>
        </w:tc>
        <w:tc>
          <w:tcPr>
            <w:tcW w:w="3120" w:type="dxa"/>
            <w:vAlign w:val="center"/>
          </w:tcPr>
          <w:p w14:paraId="78B2D3E7" w14:textId="77777777" w:rsidR="00DF3A60" w:rsidRDefault="00000000">
            <w:pPr>
              <w:spacing w:after="0" w:line="240" w:lineRule="auto"/>
              <w:rPr>
                <w:rFonts w:cs="Times New Roman"/>
                <w:sz w:val="22"/>
              </w:rPr>
            </w:pPr>
            <w:r>
              <w:rPr>
                <w:rFonts w:cs="Times New Roman"/>
                <w:sz w:val="22"/>
              </w:rPr>
              <w:t>BROKEN</w:t>
            </w:r>
          </w:p>
        </w:tc>
        <w:tc>
          <w:tcPr>
            <w:tcW w:w="3120" w:type="dxa"/>
            <w:vAlign w:val="center"/>
          </w:tcPr>
          <w:p w14:paraId="7F783EE6" w14:textId="77777777" w:rsidR="00DF3A60" w:rsidRDefault="00000000">
            <w:pPr>
              <w:spacing w:after="0" w:line="240" w:lineRule="auto"/>
              <w:rPr>
                <w:rFonts w:cs="Times New Roman"/>
                <w:sz w:val="22"/>
              </w:rPr>
            </w:pPr>
            <w:r>
              <w:rPr>
                <w:rFonts w:cs="Times New Roman"/>
                <w:sz w:val="22"/>
              </w:rPr>
              <w:t>Thiết bị hỏng; không Borrow/Reservation mới.</w:t>
            </w:r>
          </w:p>
        </w:tc>
      </w:tr>
      <w:tr w:rsidR="00DF3A60" w14:paraId="16AD55AD" w14:textId="77777777">
        <w:trPr>
          <w:jc w:val="center"/>
        </w:trPr>
        <w:tc>
          <w:tcPr>
            <w:tcW w:w="3120" w:type="dxa"/>
            <w:vMerge/>
            <w:vAlign w:val="center"/>
          </w:tcPr>
          <w:p w14:paraId="2297605E" w14:textId="77777777" w:rsidR="00DF3A60" w:rsidRDefault="00DF3A60">
            <w:pPr>
              <w:spacing w:after="0" w:line="240" w:lineRule="auto"/>
              <w:rPr>
                <w:rFonts w:cs="Times New Roman"/>
                <w:sz w:val="22"/>
              </w:rPr>
            </w:pPr>
          </w:p>
        </w:tc>
        <w:tc>
          <w:tcPr>
            <w:tcW w:w="3120" w:type="dxa"/>
            <w:vAlign w:val="center"/>
          </w:tcPr>
          <w:p w14:paraId="2458AC40" w14:textId="77777777" w:rsidR="00DF3A60" w:rsidRDefault="00000000">
            <w:pPr>
              <w:spacing w:after="0" w:line="240" w:lineRule="auto"/>
              <w:rPr>
                <w:rFonts w:cs="Times New Roman"/>
                <w:sz w:val="22"/>
              </w:rPr>
            </w:pPr>
            <w:r>
              <w:rPr>
                <w:rFonts w:cs="Times New Roman"/>
                <w:sz w:val="22"/>
              </w:rPr>
              <w:t>RETIRED</w:t>
            </w:r>
          </w:p>
        </w:tc>
        <w:tc>
          <w:tcPr>
            <w:tcW w:w="3120" w:type="dxa"/>
            <w:vAlign w:val="center"/>
          </w:tcPr>
          <w:p w14:paraId="78D4CC44" w14:textId="77777777" w:rsidR="00DF3A60" w:rsidRDefault="00000000">
            <w:pPr>
              <w:spacing w:after="0" w:line="240" w:lineRule="auto"/>
              <w:rPr>
                <w:rFonts w:cs="Times New Roman"/>
                <w:sz w:val="22"/>
              </w:rPr>
            </w:pPr>
            <w:r>
              <w:rPr>
                <w:rFonts w:cs="Times New Roman"/>
                <w:sz w:val="22"/>
              </w:rPr>
              <w:t>Thiết bị đã ngừng sử dụng; không giao dịch sử dụng mới.</w:t>
            </w:r>
          </w:p>
        </w:tc>
      </w:tr>
      <w:tr w:rsidR="00DF3A60" w14:paraId="3643DE47" w14:textId="77777777">
        <w:trPr>
          <w:jc w:val="center"/>
        </w:trPr>
        <w:tc>
          <w:tcPr>
            <w:tcW w:w="3120" w:type="dxa"/>
            <w:vAlign w:val="center"/>
          </w:tcPr>
          <w:p w14:paraId="12BC82D3" w14:textId="77777777" w:rsidR="00DF3A60" w:rsidRDefault="00000000">
            <w:pPr>
              <w:spacing w:after="0" w:line="240" w:lineRule="auto"/>
              <w:rPr>
                <w:rFonts w:cs="Times New Roman"/>
                <w:sz w:val="22"/>
              </w:rPr>
            </w:pPr>
            <w:r>
              <w:rPr>
                <w:rFonts w:cs="Times New Roman"/>
                <w:sz w:val="22"/>
              </w:rPr>
              <w:t>Access_Result</w:t>
            </w:r>
          </w:p>
        </w:tc>
        <w:tc>
          <w:tcPr>
            <w:tcW w:w="3120" w:type="dxa"/>
            <w:vAlign w:val="center"/>
          </w:tcPr>
          <w:p w14:paraId="64F39C3C" w14:textId="77777777" w:rsidR="00DF3A60" w:rsidRDefault="00000000">
            <w:pPr>
              <w:spacing w:after="0" w:line="240" w:lineRule="auto"/>
              <w:rPr>
                <w:rFonts w:cs="Times New Roman"/>
                <w:sz w:val="22"/>
              </w:rPr>
            </w:pPr>
            <w:r>
              <w:rPr>
                <w:rFonts w:cs="Times New Roman"/>
                <w:sz w:val="22"/>
              </w:rPr>
              <w:t>GRANTED / DENIED</w:t>
            </w:r>
          </w:p>
        </w:tc>
        <w:tc>
          <w:tcPr>
            <w:tcW w:w="3120" w:type="dxa"/>
            <w:vAlign w:val="center"/>
          </w:tcPr>
          <w:p w14:paraId="70BDA3DA" w14:textId="77777777" w:rsidR="00DF3A60" w:rsidRDefault="00000000">
            <w:pPr>
              <w:spacing w:after="0" w:line="240" w:lineRule="auto"/>
              <w:rPr>
                <w:rFonts w:cs="Times New Roman"/>
                <w:sz w:val="22"/>
              </w:rPr>
            </w:pPr>
            <w:r>
              <w:rPr>
                <w:rFonts w:cs="Times New Roman"/>
                <w:sz w:val="22"/>
              </w:rPr>
              <w:t>Kết quả Access Attempt.</w:t>
            </w:r>
          </w:p>
        </w:tc>
      </w:tr>
      <w:tr w:rsidR="00DF3A60" w14:paraId="6108E8AD" w14:textId="77777777">
        <w:trPr>
          <w:jc w:val="center"/>
        </w:trPr>
        <w:tc>
          <w:tcPr>
            <w:tcW w:w="3120" w:type="dxa"/>
            <w:vAlign w:val="center"/>
          </w:tcPr>
          <w:p w14:paraId="64B31BD6" w14:textId="77777777" w:rsidR="00DF3A60" w:rsidRDefault="00000000">
            <w:pPr>
              <w:spacing w:after="0" w:line="240" w:lineRule="auto"/>
              <w:rPr>
                <w:rFonts w:cs="Times New Roman"/>
                <w:sz w:val="22"/>
              </w:rPr>
            </w:pPr>
            <w:r>
              <w:rPr>
                <w:rFonts w:cs="Times New Roman"/>
                <w:sz w:val="22"/>
              </w:rPr>
              <w:t>Borrow_Status</w:t>
            </w:r>
          </w:p>
        </w:tc>
        <w:tc>
          <w:tcPr>
            <w:tcW w:w="3120" w:type="dxa"/>
            <w:vAlign w:val="center"/>
          </w:tcPr>
          <w:p w14:paraId="463FDCF9" w14:textId="77777777" w:rsidR="00DF3A60" w:rsidRDefault="00000000">
            <w:pPr>
              <w:spacing w:after="0" w:line="240" w:lineRule="auto"/>
              <w:rPr>
                <w:rFonts w:cs="Times New Roman"/>
                <w:sz w:val="22"/>
              </w:rPr>
            </w:pPr>
            <w:r>
              <w:rPr>
                <w:rFonts w:cs="Times New Roman"/>
                <w:sz w:val="22"/>
              </w:rPr>
              <w:t>BORROWED / RETURNED / OVERDUE / LOST</w:t>
            </w:r>
          </w:p>
        </w:tc>
        <w:tc>
          <w:tcPr>
            <w:tcW w:w="3120" w:type="dxa"/>
            <w:vAlign w:val="center"/>
          </w:tcPr>
          <w:p w14:paraId="1B0D1C71" w14:textId="77777777" w:rsidR="00DF3A60" w:rsidRDefault="00000000">
            <w:pPr>
              <w:spacing w:after="0" w:line="240" w:lineRule="auto"/>
              <w:rPr>
                <w:rFonts w:cs="Times New Roman"/>
                <w:sz w:val="22"/>
              </w:rPr>
            </w:pPr>
            <w:r>
              <w:rPr>
                <w:rFonts w:cs="Times New Roman"/>
                <w:sz w:val="22"/>
              </w:rPr>
              <w:t>Trạng thái vòng đời Borrowing.</w:t>
            </w:r>
          </w:p>
        </w:tc>
      </w:tr>
      <w:tr w:rsidR="00DF3A60" w14:paraId="2942D7B2" w14:textId="77777777">
        <w:trPr>
          <w:jc w:val="center"/>
        </w:trPr>
        <w:tc>
          <w:tcPr>
            <w:tcW w:w="3120" w:type="dxa"/>
            <w:vAlign w:val="center"/>
          </w:tcPr>
          <w:p w14:paraId="2DD31595" w14:textId="77777777" w:rsidR="00DF3A60" w:rsidRDefault="00000000">
            <w:pPr>
              <w:spacing w:after="0" w:line="240" w:lineRule="auto"/>
              <w:rPr>
                <w:rFonts w:cs="Times New Roman"/>
                <w:sz w:val="22"/>
              </w:rPr>
            </w:pPr>
            <w:r>
              <w:rPr>
                <w:rFonts w:cs="Times New Roman"/>
                <w:sz w:val="22"/>
              </w:rPr>
              <w:t>Return_Condition</w:t>
            </w:r>
          </w:p>
        </w:tc>
        <w:tc>
          <w:tcPr>
            <w:tcW w:w="3120" w:type="dxa"/>
            <w:vAlign w:val="center"/>
          </w:tcPr>
          <w:p w14:paraId="15EFBBB7" w14:textId="77777777" w:rsidR="00DF3A60" w:rsidRDefault="00000000">
            <w:pPr>
              <w:spacing w:after="0" w:line="240" w:lineRule="auto"/>
              <w:rPr>
                <w:rFonts w:cs="Times New Roman"/>
                <w:sz w:val="22"/>
              </w:rPr>
            </w:pPr>
            <w:r>
              <w:rPr>
                <w:rFonts w:cs="Times New Roman"/>
                <w:sz w:val="22"/>
              </w:rPr>
              <w:t>GOOD / DAMAGED / LOST</w:t>
            </w:r>
          </w:p>
        </w:tc>
        <w:tc>
          <w:tcPr>
            <w:tcW w:w="3120" w:type="dxa"/>
            <w:vAlign w:val="center"/>
          </w:tcPr>
          <w:p w14:paraId="29011301" w14:textId="77777777" w:rsidR="00DF3A60" w:rsidRDefault="00000000">
            <w:pPr>
              <w:spacing w:after="0" w:line="240" w:lineRule="auto"/>
              <w:rPr>
                <w:rFonts w:cs="Times New Roman"/>
                <w:sz w:val="22"/>
              </w:rPr>
            </w:pPr>
            <w:r>
              <w:rPr>
                <w:rFonts w:cs="Times New Roman"/>
                <w:sz w:val="22"/>
              </w:rPr>
              <w:t>Tình trạng Equipment khi kết thúc Borrowing.</w:t>
            </w:r>
          </w:p>
        </w:tc>
      </w:tr>
      <w:tr w:rsidR="00DF3A60" w14:paraId="3F6AD6D8" w14:textId="77777777">
        <w:trPr>
          <w:jc w:val="center"/>
        </w:trPr>
        <w:tc>
          <w:tcPr>
            <w:tcW w:w="3120" w:type="dxa"/>
            <w:vAlign w:val="center"/>
          </w:tcPr>
          <w:p w14:paraId="04598256" w14:textId="77777777" w:rsidR="00DF3A60" w:rsidRDefault="00000000">
            <w:pPr>
              <w:spacing w:after="0" w:line="240" w:lineRule="auto"/>
              <w:rPr>
                <w:rFonts w:cs="Times New Roman"/>
                <w:sz w:val="22"/>
              </w:rPr>
            </w:pPr>
            <w:r>
              <w:rPr>
                <w:rFonts w:cs="Times New Roman"/>
                <w:sz w:val="22"/>
              </w:rPr>
              <w:t>Certification_Status</w:t>
            </w:r>
          </w:p>
        </w:tc>
        <w:tc>
          <w:tcPr>
            <w:tcW w:w="3120" w:type="dxa"/>
            <w:vAlign w:val="center"/>
          </w:tcPr>
          <w:p w14:paraId="78E9D955" w14:textId="77777777" w:rsidR="00DF3A60" w:rsidRDefault="00000000">
            <w:pPr>
              <w:spacing w:after="0" w:line="240" w:lineRule="auto"/>
              <w:rPr>
                <w:rFonts w:cs="Times New Roman"/>
                <w:sz w:val="22"/>
              </w:rPr>
            </w:pPr>
            <w:r>
              <w:rPr>
                <w:rFonts w:cs="Times New Roman"/>
                <w:sz w:val="22"/>
              </w:rPr>
              <w:t>ACTIVE / EXPIRED / SUSPENDED / REVOKED</w:t>
            </w:r>
          </w:p>
        </w:tc>
        <w:tc>
          <w:tcPr>
            <w:tcW w:w="3120" w:type="dxa"/>
            <w:vAlign w:val="center"/>
          </w:tcPr>
          <w:p w14:paraId="3E4385A5" w14:textId="77777777" w:rsidR="00DF3A60" w:rsidRDefault="00000000">
            <w:pPr>
              <w:spacing w:after="0" w:line="240" w:lineRule="auto"/>
              <w:rPr>
                <w:rFonts w:cs="Times New Roman"/>
                <w:sz w:val="22"/>
              </w:rPr>
            </w:pPr>
            <w:r>
              <w:rPr>
                <w:rFonts w:cs="Times New Roman"/>
                <w:sz w:val="22"/>
              </w:rPr>
              <w:t>Trạng thái Certification.</w:t>
            </w:r>
          </w:p>
        </w:tc>
      </w:tr>
      <w:tr w:rsidR="00DF3A60" w14:paraId="54C91ED7" w14:textId="77777777">
        <w:trPr>
          <w:jc w:val="center"/>
        </w:trPr>
        <w:tc>
          <w:tcPr>
            <w:tcW w:w="3120" w:type="dxa"/>
            <w:vAlign w:val="center"/>
          </w:tcPr>
          <w:p w14:paraId="00C0F663" w14:textId="77777777" w:rsidR="00DF3A60" w:rsidRDefault="00000000">
            <w:pPr>
              <w:spacing w:after="0" w:line="240" w:lineRule="auto"/>
              <w:rPr>
                <w:rFonts w:cs="Times New Roman"/>
                <w:sz w:val="22"/>
              </w:rPr>
            </w:pPr>
            <w:r>
              <w:rPr>
                <w:rFonts w:cs="Times New Roman"/>
                <w:sz w:val="22"/>
              </w:rPr>
              <w:t>Reservation_Status</w:t>
            </w:r>
          </w:p>
        </w:tc>
        <w:tc>
          <w:tcPr>
            <w:tcW w:w="3120" w:type="dxa"/>
            <w:vAlign w:val="center"/>
          </w:tcPr>
          <w:p w14:paraId="05B8E63F" w14:textId="77777777" w:rsidR="00DF3A60" w:rsidRDefault="00000000">
            <w:pPr>
              <w:spacing w:after="0" w:line="240" w:lineRule="auto"/>
              <w:rPr>
                <w:rFonts w:cs="Times New Roman"/>
                <w:sz w:val="22"/>
              </w:rPr>
            </w:pPr>
            <w:r>
              <w:rPr>
                <w:rFonts w:cs="Times New Roman"/>
                <w:sz w:val="22"/>
              </w:rPr>
              <w:t>PENDING / APPROVED / CANCELLED / COMPLETED</w:t>
            </w:r>
          </w:p>
        </w:tc>
        <w:tc>
          <w:tcPr>
            <w:tcW w:w="3120" w:type="dxa"/>
            <w:vAlign w:val="center"/>
          </w:tcPr>
          <w:p w14:paraId="2165ADCC" w14:textId="77777777" w:rsidR="00DF3A60" w:rsidRDefault="00000000">
            <w:pPr>
              <w:spacing w:after="0" w:line="240" w:lineRule="auto"/>
              <w:rPr>
                <w:rFonts w:cs="Times New Roman"/>
                <w:sz w:val="22"/>
              </w:rPr>
            </w:pPr>
            <w:r>
              <w:rPr>
                <w:rFonts w:cs="Times New Roman"/>
                <w:sz w:val="22"/>
              </w:rPr>
              <w:t>Trạng thái Reservation.</w:t>
            </w:r>
          </w:p>
        </w:tc>
      </w:tr>
      <w:tr w:rsidR="00DF3A60" w14:paraId="689C0181" w14:textId="77777777">
        <w:trPr>
          <w:jc w:val="center"/>
        </w:trPr>
        <w:tc>
          <w:tcPr>
            <w:tcW w:w="3120" w:type="dxa"/>
            <w:vAlign w:val="center"/>
          </w:tcPr>
          <w:p w14:paraId="42B113B5" w14:textId="77777777" w:rsidR="00DF3A60" w:rsidRDefault="00000000">
            <w:pPr>
              <w:spacing w:after="0" w:line="240" w:lineRule="auto"/>
              <w:rPr>
                <w:rFonts w:cs="Times New Roman"/>
                <w:sz w:val="22"/>
              </w:rPr>
            </w:pPr>
            <w:r>
              <w:rPr>
                <w:rFonts w:cs="Times New Roman"/>
                <w:sz w:val="22"/>
              </w:rPr>
              <w:t>Safety_Requirement</w:t>
            </w:r>
          </w:p>
        </w:tc>
        <w:tc>
          <w:tcPr>
            <w:tcW w:w="3120" w:type="dxa"/>
            <w:vAlign w:val="center"/>
          </w:tcPr>
          <w:p w14:paraId="1E4DD0A3" w14:textId="77777777" w:rsidR="00DF3A60" w:rsidRDefault="00000000">
            <w:pPr>
              <w:spacing w:after="0" w:line="240" w:lineRule="auto"/>
              <w:rPr>
                <w:rFonts w:cs="Times New Roman"/>
                <w:sz w:val="22"/>
              </w:rPr>
            </w:pPr>
            <w:r>
              <w:rPr>
                <w:rFonts w:cs="Times New Roman"/>
                <w:sz w:val="22"/>
              </w:rPr>
              <w:t>NONE hoặc Certification_Type</w:t>
            </w:r>
          </w:p>
        </w:tc>
        <w:tc>
          <w:tcPr>
            <w:tcW w:w="3120" w:type="dxa"/>
            <w:vAlign w:val="center"/>
          </w:tcPr>
          <w:p w14:paraId="2A49B470" w14:textId="77777777" w:rsidR="00DF3A60" w:rsidRDefault="00000000">
            <w:pPr>
              <w:spacing w:after="0" w:line="240" w:lineRule="auto"/>
              <w:rPr>
                <w:rFonts w:cs="Times New Roman"/>
                <w:sz w:val="22"/>
              </w:rPr>
            </w:pPr>
            <w:r>
              <w:rPr>
                <w:rFonts w:cs="Times New Roman"/>
                <w:sz w:val="22"/>
              </w:rPr>
              <w:t>NONE nếu không yêu cầu; nếu có yêu cầu thì ghi loại Certification cần thiết.</w:t>
            </w:r>
          </w:p>
        </w:tc>
      </w:tr>
    </w:tbl>
    <w:p w14:paraId="43F2A361" w14:textId="77777777" w:rsidR="00DF3A60" w:rsidRDefault="00DF3A60">
      <w:pPr>
        <w:rPr>
          <w:rFonts w:cs="Times New Roman"/>
        </w:rPr>
      </w:pPr>
    </w:p>
    <w:p w14:paraId="4E72A132" w14:textId="77777777" w:rsidR="00DF3A60" w:rsidRDefault="00000000">
      <w:pPr>
        <w:pStyle w:val="Heading1"/>
        <w:rPr>
          <w:rFonts w:cs="Times New Roman"/>
        </w:rPr>
      </w:pPr>
      <w:r>
        <w:rPr>
          <w:rFonts w:cs="Times New Roman"/>
        </w:rPr>
        <w:lastRenderedPageBreak/>
        <w:t>2. Database Design</w:t>
      </w:r>
    </w:p>
    <w:p w14:paraId="1E9ED6A7" w14:textId="77777777" w:rsidR="00DF3A60" w:rsidRDefault="00000000">
      <w:pPr>
        <w:pStyle w:val="Heading2"/>
        <w:rPr>
          <w:rFonts w:cs="Times New Roman"/>
        </w:rPr>
      </w:pPr>
      <w:r>
        <w:rPr>
          <w:rFonts w:cs="Times New Roman"/>
        </w:rPr>
        <w:t>2.1 Conceptual Model (ER/EER Diagram)</w:t>
      </w:r>
    </w:p>
    <w:p w14:paraId="4E9D9630" w14:textId="77777777" w:rsidR="00DF3A60" w:rsidRDefault="00000000">
      <w:pPr>
        <w:rPr>
          <w:rFonts w:cs="Times New Roman"/>
        </w:rPr>
      </w:pPr>
      <w:r>
        <w:rPr>
          <w:rFonts w:cs="Times New Roman"/>
        </w:rPr>
        <w:t>Conceptual EER Model mô tả Entity, Attribute, Supertype/Subtype, Relationship, Cardinality và Participation Constraint.</w:t>
      </w:r>
    </w:p>
    <w:p w14:paraId="0E97A142" w14:textId="77777777" w:rsidR="00DF3A60" w:rsidRDefault="00000000">
      <w:pPr>
        <w:rPr>
          <w:rFonts w:cs="Times New Roman"/>
        </w:rPr>
      </w:pPr>
      <w:r>
        <w:rPr>
          <w:rFonts w:cs="Times New Roman"/>
          <w:noProof/>
        </w:rPr>
        <w:drawing>
          <wp:anchor distT="0" distB="0" distL="114300" distR="114300" simplePos="0" relativeHeight="251659264" behindDoc="0" locked="0" layoutInCell="1" allowOverlap="1" wp14:anchorId="41848B66" wp14:editId="14E4AF89">
            <wp:simplePos x="0" y="0"/>
            <wp:positionH relativeFrom="column">
              <wp:posOffset>-774065</wp:posOffset>
            </wp:positionH>
            <wp:positionV relativeFrom="paragraph">
              <wp:posOffset>-8185150</wp:posOffset>
            </wp:positionV>
            <wp:extent cx="7560945" cy="4862830"/>
            <wp:effectExtent l="0" t="0" r="1905" b="13970"/>
            <wp:wrapSquare wrapText="bothSides"/>
            <wp:docPr id="2" name="Picture 2" descr="EE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EERD"/>
                    <pic:cNvPicPr>
                      <a:picLocks noChangeAspect="1"/>
                    </pic:cNvPicPr>
                  </pic:nvPicPr>
                  <pic:blipFill>
                    <a:blip r:embed="rId8"/>
                    <a:stretch>
                      <a:fillRect/>
                    </a:stretch>
                  </pic:blipFill>
                  <pic:spPr>
                    <a:xfrm>
                      <a:off x="0" y="0"/>
                      <a:ext cx="7560945" cy="4862830"/>
                    </a:xfrm>
                    <a:prstGeom prst="rect">
                      <a:avLst/>
                    </a:prstGeom>
                  </pic:spPr>
                </pic:pic>
              </a:graphicData>
            </a:graphic>
          </wp:anchor>
        </w:drawing>
      </w:r>
    </w:p>
    <w:p w14:paraId="6A121114" w14:textId="77777777" w:rsidR="00DF3A60" w:rsidRDefault="00000000">
      <w:pPr>
        <w:pStyle w:val="CaptionVN"/>
        <w:rPr>
          <w:rFonts w:cs="Times New Roman"/>
        </w:rPr>
      </w:pPr>
      <w:r>
        <w:rPr>
          <w:rFonts w:cs="Times New Roman"/>
        </w:rPr>
        <w:t>Hình 1. Conceptual EER Diagram – University Physics Laboratory Asset Tracker</w:t>
      </w:r>
    </w:p>
    <w:p w14:paraId="52261DA2" w14:textId="77777777" w:rsidR="00DF3A60" w:rsidRDefault="00000000">
      <w:pPr>
        <w:pStyle w:val="Heading3"/>
        <w:rPr>
          <w:rFonts w:cs="Times New Roman"/>
        </w:rPr>
      </w:pPr>
      <w:r>
        <w:rPr>
          <w:rFonts w:cs="Times New Roman"/>
        </w:rPr>
        <w:t>2.1.1 Entity và Attribute Definitions</w:t>
      </w:r>
    </w:p>
    <w:tbl>
      <w:tblPr>
        <w:tblStyle w:val="TableGrid"/>
        <w:tblW w:w="10698" w:type="dxa"/>
        <w:jc w:val="center"/>
        <w:tblLayout w:type="fixed"/>
        <w:tblLook w:val="04A0" w:firstRow="1" w:lastRow="0" w:firstColumn="1" w:lastColumn="0" w:noHBand="0" w:noVBand="1"/>
      </w:tblPr>
      <w:tblGrid>
        <w:gridCol w:w="2071"/>
        <w:gridCol w:w="2200"/>
        <w:gridCol w:w="1225"/>
        <w:gridCol w:w="3201"/>
        <w:gridCol w:w="2001"/>
      </w:tblGrid>
      <w:tr w:rsidR="00DF3A60" w14:paraId="3DFD2154" w14:textId="77777777">
        <w:trPr>
          <w:jc w:val="center"/>
        </w:trPr>
        <w:tc>
          <w:tcPr>
            <w:tcW w:w="2071" w:type="dxa"/>
            <w:shd w:val="clear" w:color="auto" w:fill="D9EAF7"/>
            <w:vAlign w:val="center"/>
          </w:tcPr>
          <w:p w14:paraId="1B4BA2E0" w14:textId="77777777" w:rsidR="00DF3A60" w:rsidRDefault="00000000">
            <w:pPr>
              <w:spacing w:after="0" w:line="240" w:lineRule="auto"/>
              <w:rPr>
                <w:rFonts w:cs="Times New Roman"/>
                <w:sz w:val="22"/>
              </w:rPr>
            </w:pPr>
            <w:r>
              <w:rPr>
                <w:rFonts w:cs="Times New Roman"/>
                <w:b/>
                <w:sz w:val="22"/>
              </w:rPr>
              <w:t>Entity</w:t>
            </w:r>
          </w:p>
        </w:tc>
        <w:tc>
          <w:tcPr>
            <w:tcW w:w="2200" w:type="dxa"/>
            <w:shd w:val="clear" w:color="auto" w:fill="D9EAF7"/>
            <w:vAlign w:val="center"/>
          </w:tcPr>
          <w:p w14:paraId="3FB428BE" w14:textId="77777777" w:rsidR="00DF3A60" w:rsidRDefault="00000000">
            <w:pPr>
              <w:spacing w:after="0" w:line="240" w:lineRule="auto"/>
              <w:rPr>
                <w:rFonts w:cs="Times New Roman"/>
                <w:sz w:val="22"/>
              </w:rPr>
            </w:pPr>
            <w:r>
              <w:rPr>
                <w:rFonts w:cs="Times New Roman"/>
                <w:b/>
                <w:sz w:val="22"/>
              </w:rPr>
              <w:t>Attribute</w:t>
            </w:r>
          </w:p>
        </w:tc>
        <w:tc>
          <w:tcPr>
            <w:tcW w:w="1225" w:type="dxa"/>
            <w:shd w:val="clear" w:color="auto" w:fill="D9EAF7"/>
            <w:vAlign w:val="center"/>
          </w:tcPr>
          <w:p w14:paraId="7D8BD1CB" w14:textId="77777777" w:rsidR="00DF3A60" w:rsidRDefault="00000000">
            <w:pPr>
              <w:spacing w:after="0" w:line="240" w:lineRule="auto"/>
              <w:rPr>
                <w:rFonts w:cs="Times New Roman"/>
                <w:sz w:val="22"/>
              </w:rPr>
            </w:pPr>
            <w:r>
              <w:rPr>
                <w:rFonts w:cs="Times New Roman"/>
                <w:b/>
                <w:sz w:val="22"/>
              </w:rPr>
              <w:t>Loại</w:t>
            </w:r>
          </w:p>
        </w:tc>
        <w:tc>
          <w:tcPr>
            <w:tcW w:w="3201" w:type="dxa"/>
            <w:shd w:val="clear" w:color="auto" w:fill="D9EAF7"/>
            <w:vAlign w:val="center"/>
          </w:tcPr>
          <w:p w14:paraId="77FC519A" w14:textId="77777777" w:rsidR="00DF3A60" w:rsidRDefault="00000000">
            <w:pPr>
              <w:spacing w:after="0" w:line="240" w:lineRule="auto"/>
              <w:rPr>
                <w:rFonts w:cs="Times New Roman"/>
                <w:sz w:val="22"/>
              </w:rPr>
            </w:pPr>
            <w:r>
              <w:rPr>
                <w:rFonts w:cs="Times New Roman"/>
                <w:b/>
                <w:sz w:val="22"/>
              </w:rPr>
              <w:t>Định nghĩa</w:t>
            </w:r>
          </w:p>
        </w:tc>
        <w:tc>
          <w:tcPr>
            <w:tcW w:w="2001" w:type="dxa"/>
            <w:shd w:val="clear" w:color="auto" w:fill="D9EAF7"/>
            <w:vAlign w:val="center"/>
          </w:tcPr>
          <w:p w14:paraId="25D380B3" w14:textId="77777777" w:rsidR="00DF3A60" w:rsidRDefault="00000000">
            <w:pPr>
              <w:spacing w:after="0" w:line="240" w:lineRule="auto"/>
              <w:rPr>
                <w:rFonts w:cs="Times New Roman"/>
                <w:sz w:val="22"/>
              </w:rPr>
            </w:pPr>
            <w:r>
              <w:rPr>
                <w:rFonts w:cs="Times New Roman"/>
                <w:b/>
                <w:sz w:val="22"/>
              </w:rPr>
              <w:t>Tính chất</w:t>
            </w:r>
          </w:p>
        </w:tc>
      </w:tr>
      <w:tr w:rsidR="00DF3A60" w14:paraId="661F5788" w14:textId="77777777">
        <w:trPr>
          <w:jc w:val="center"/>
        </w:trPr>
        <w:tc>
          <w:tcPr>
            <w:tcW w:w="2071" w:type="dxa"/>
            <w:vMerge w:val="restart"/>
            <w:vAlign w:val="center"/>
          </w:tcPr>
          <w:p w14:paraId="32F4663D" w14:textId="77777777" w:rsidR="00DF3A60" w:rsidRDefault="00000000">
            <w:pPr>
              <w:spacing w:after="0" w:line="240" w:lineRule="auto"/>
              <w:jc w:val="center"/>
              <w:rPr>
                <w:rFonts w:cs="Times New Roman"/>
                <w:sz w:val="22"/>
              </w:rPr>
            </w:pPr>
            <w:r>
              <w:rPr>
                <w:rFonts w:cs="Times New Roman"/>
                <w:sz w:val="22"/>
              </w:rPr>
              <w:t>PERSON</w:t>
            </w:r>
          </w:p>
          <w:p w14:paraId="6502FA04" w14:textId="77777777" w:rsidR="00DF3A60" w:rsidRDefault="00DF3A60">
            <w:pPr>
              <w:spacing w:after="0" w:line="240" w:lineRule="auto"/>
              <w:jc w:val="center"/>
              <w:rPr>
                <w:rFonts w:cs="Times New Roman"/>
                <w:sz w:val="22"/>
              </w:rPr>
            </w:pPr>
          </w:p>
        </w:tc>
        <w:tc>
          <w:tcPr>
            <w:tcW w:w="2200" w:type="dxa"/>
            <w:vAlign w:val="center"/>
          </w:tcPr>
          <w:p w14:paraId="3E3E4CB6" w14:textId="77777777" w:rsidR="00DF3A60" w:rsidRDefault="00000000">
            <w:pPr>
              <w:spacing w:after="0" w:line="240" w:lineRule="auto"/>
              <w:rPr>
                <w:rFonts w:cs="Times New Roman"/>
                <w:sz w:val="22"/>
              </w:rPr>
            </w:pPr>
            <w:r>
              <w:rPr>
                <w:rFonts w:cs="Times New Roman"/>
                <w:sz w:val="22"/>
              </w:rPr>
              <w:t>Person_ID</w:t>
            </w:r>
          </w:p>
        </w:tc>
        <w:tc>
          <w:tcPr>
            <w:tcW w:w="1225" w:type="dxa"/>
            <w:vAlign w:val="center"/>
          </w:tcPr>
          <w:p w14:paraId="7711B31D" w14:textId="77777777" w:rsidR="00DF3A60" w:rsidRDefault="00000000">
            <w:pPr>
              <w:spacing w:after="0" w:line="240" w:lineRule="auto"/>
              <w:rPr>
                <w:rFonts w:cs="Times New Roman"/>
                <w:sz w:val="22"/>
              </w:rPr>
            </w:pPr>
            <w:r>
              <w:rPr>
                <w:rFonts w:cs="Times New Roman"/>
                <w:sz w:val="22"/>
              </w:rPr>
              <w:t>Key</w:t>
            </w:r>
          </w:p>
        </w:tc>
        <w:tc>
          <w:tcPr>
            <w:tcW w:w="3201" w:type="dxa"/>
            <w:vAlign w:val="center"/>
          </w:tcPr>
          <w:p w14:paraId="7D1146EF" w14:textId="77777777" w:rsidR="00DF3A60" w:rsidRDefault="00000000">
            <w:pPr>
              <w:spacing w:after="0" w:line="240" w:lineRule="auto"/>
              <w:rPr>
                <w:rFonts w:cs="Times New Roman"/>
                <w:sz w:val="22"/>
              </w:rPr>
            </w:pPr>
            <w:r>
              <w:rPr>
                <w:rFonts w:cs="Times New Roman"/>
                <w:sz w:val="22"/>
              </w:rPr>
              <w:t>Định danh duy nhất của một Person.</w:t>
            </w:r>
          </w:p>
        </w:tc>
        <w:tc>
          <w:tcPr>
            <w:tcW w:w="2001" w:type="dxa"/>
            <w:vAlign w:val="center"/>
          </w:tcPr>
          <w:p w14:paraId="1ADB3224" w14:textId="77777777" w:rsidR="00DF3A60" w:rsidRDefault="00000000">
            <w:pPr>
              <w:spacing w:after="0" w:line="240" w:lineRule="auto"/>
              <w:rPr>
                <w:rFonts w:cs="Times New Roman"/>
                <w:sz w:val="22"/>
              </w:rPr>
            </w:pPr>
            <w:r>
              <w:rPr>
                <w:rFonts w:cs="Times New Roman"/>
                <w:sz w:val="22"/>
              </w:rPr>
              <w:t>Đơn trị; bắt buộc</w:t>
            </w:r>
          </w:p>
        </w:tc>
      </w:tr>
      <w:tr w:rsidR="00DF3A60" w14:paraId="656C135C" w14:textId="77777777">
        <w:trPr>
          <w:jc w:val="center"/>
        </w:trPr>
        <w:tc>
          <w:tcPr>
            <w:tcW w:w="2071" w:type="dxa"/>
            <w:vMerge/>
            <w:vAlign w:val="center"/>
          </w:tcPr>
          <w:p w14:paraId="5B6DEF0C" w14:textId="77777777" w:rsidR="00DF3A60" w:rsidRDefault="00DF3A60">
            <w:pPr>
              <w:spacing w:after="0" w:line="240" w:lineRule="auto"/>
              <w:jc w:val="center"/>
              <w:rPr>
                <w:rFonts w:cs="Times New Roman"/>
                <w:sz w:val="22"/>
              </w:rPr>
            </w:pPr>
          </w:p>
        </w:tc>
        <w:tc>
          <w:tcPr>
            <w:tcW w:w="2200" w:type="dxa"/>
            <w:vAlign w:val="center"/>
          </w:tcPr>
          <w:p w14:paraId="237875C1" w14:textId="77777777" w:rsidR="00DF3A60" w:rsidRDefault="00000000">
            <w:pPr>
              <w:spacing w:after="0" w:line="240" w:lineRule="auto"/>
              <w:rPr>
                <w:rFonts w:cs="Times New Roman"/>
                <w:sz w:val="22"/>
              </w:rPr>
            </w:pPr>
            <w:r>
              <w:rPr>
                <w:rFonts w:cs="Times New Roman"/>
                <w:sz w:val="22"/>
              </w:rPr>
              <w:t>Full_Name</w:t>
            </w:r>
          </w:p>
        </w:tc>
        <w:tc>
          <w:tcPr>
            <w:tcW w:w="1225" w:type="dxa"/>
            <w:vAlign w:val="center"/>
          </w:tcPr>
          <w:p w14:paraId="5F4A3126"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3C4C55F2" w14:textId="77777777" w:rsidR="00DF3A60" w:rsidRDefault="00000000">
            <w:pPr>
              <w:spacing w:after="0" w:line="240" w:lineRule="auto"/>
              <w:rPr>
                <w:rFonts w:cs="Times New Roman"/>
                <w:sz w:val="22"/>
              </w:rPr>
            </w:pPr>
            <w:r>
              <w:rPr>
                <w:rFonts w:cs="Times New Roman"/>
                <w:sz w:val="22"/>
              </w:rPr>
              <w:t>Họ và tên đầy đủ của Person.</w:t>
            </w:r>
          </w:p>
        </w:tc>
        <w:tc>
          <w:tcPr>
            <w:tcW w:w="2001" w:type="dxa"/>
            <w:vAlign w:val="center"/>
          </w:tcPr>
          <w:p w14:paraId="578A0845" w14:textId="77777777" w:rsidR="00DF3A60" w:rsidRDefault="00000000">
            <w:pPr>
              <w:spacing w:after="0" w:line="240" w:lineRule="auto"/>
              <w:rPr>
                <w:rFonts w:cs="Times New Roman"/>
                <w:sz w:val="22"/>
              </w:rPr>
            </w:pPr>
            <w:r>
              <w:rPr>
                <w:rFonts w:cs="Times New Roman"/>
                <w:sz w:val="22"/>
              </w:rPr>
              <w:t>Đơn trị; bắt buộc</w:t>
            </w:r>
          </w:p>
        </w:tc>
      </w:tr>
      <w:tr w:rsidR="00DF3A60" w14:paraId="2AE533F9" w14:textId="77777777">
        <w:trPr>
          <w:jc w:val="center"/>
        </w:trPr>
        <w:tc>
          <w:tcPr>
            <w:tcW w:w="2071" w:type="dxa"/>
            <w:vMerge/>
            <w:vAlign w:val="center"/>
          </w:tcPr>
          <w:p w14:paraId="7E2F9785" w14:textId="77777777" w:rsidR="00DF3A60" w:rsidRDefault="00DF3A60">
            <w:pPr>
              <w:spacing w:after="0" w:line="240" w:lineRule="auto"/>
              <w:jc w:val="center"/>
              <w:rPr>
                <w:rFonts w:cs="Times New Roman"/>
                <w:sz w:val="22"/>
              </w:rPr>
            </w:pPr>
          </w:p>
        </w:tc>
        <w:tc>
          <w:tcPr>
            <w:tcW w:w="2200" w:type="dxa"/>
            <w:vAlign w:val="center"/>
          </w:tcPr>
          <w:p w14:paraId="02D4C720" w14:textId="77777777" w:rsidR="00DF3A60" w:rsidRDefault="00000000">
            <w:pPr>
              <w:spacing w:after="0" w:line="240" w:lineRule="auto"/>
              <w:rPr>
                <w:rFonts w:cs="Times New Roman"/>
                <w:sz w:val="22"/>
              </w:rPr>
            </w:pPr>
            <w:r>
              <w:rPr>
                <w:rFonts w:cs="Times New Roman"/>
                <w:sz w:val="22"/>
              </w:rPr>
              <w:t>Institutional_Email</w:t>
            </w:r>
          </w:p>
        </w:tc>
        <w:tc>
          <w:tcPr>
            <w:tcW w:w="1225" w:type="dxa"/>
            <w:vAlign w:val="center"/>
          </w:tcPr>
          <w:p w14:paraId="37E7C934"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521E9AAC" w14:textId="77777777" w:rsidR="00DF3A60" w:rsidRDefault="00000000">
            <w:pPr>
              <w:spacing w:after="0" w:line="240" w:lineRule="auto"/>
              <w:rPr>
                <w:rFonts w:cs="Times New Roman"/>
                <w:sz w:val="22"/>
              </w:rPr>
            </w:pPr>
            <w:r>
              <w:rPr>
                <w:rFonts w:cs="Times New Roman"/>
                <w:sz w:val="22"/>
              </w:rPr>
              <w:t>Email do trường cấp, dùng để liên hệ và nhận diện trong tổ chức.</w:t>
            </w:r>
          </w:p>
        </w:tc>
        <w:tc>
          <w:tcPr>
            <w:tcW w:w="2001" w:type="dxa"/>
            <w:vAlign w:val="center"/>
          </w:tcPr>
          <w:p w14:paraId="7B208D9A" w14:textId="77777777" w:rsidR="00DF3A60" w:rsidRDefault="00000000">
            <w:pPr>
              <w:spacing w:after="0" w:line="240" w:lineRule="auto"/>
              <w:rPr>
                <w:rFonts w:cs="Times New Roman"/>
                <w:sz w:val="22"/>
              </w:rPr>
            </w:pPr>
            <w:r>
              <w:rPr>
                <w:rFonts w:cs="Times New Roman"/>
                <w:sz w:val="22"/>
              </w:rPr>
              <w:t>Đơn trị; bắt buộc; nên duy nhất</w:t>
            </w:r>
          </w:p>
        </w:tc>
      </w:tr>
      <w:tr w:rsidR="00DF3A60" w14:paraId="44CE800A" w14:textId="77777777">
        <w:trPr>
          <w:jc w:val="center"/>
        </w:trPr>
        <w:tc>
          <w:tcPr>
            <w:tcW w:w="2071" w:type="dxa"/>
            <w:vMerge/>
            <w:vAlign w:val="center"/>
          </w:tcPr>
          <w:p w14:paraId="3607A802" w14:textId="77777777" w:rsidR="00DF3A60" w:rsidRDefault="00DF3A60">
            <w:pPr>
              <w:spacing w:after="0" w:line="240" w:lineRule="auto"/>
              <w:jc w:val="center"/>
              <w:rPr>
                <w:rFonts w:cs="Times New Roman"/>
                <w:sz w:val="22"/>
              </w:rPr>
            </w:pPr>
          </w:p>
        </w:tc>
        <w:tc>
          <w:tcPr>
            <w:tcW w:w="2200" w:type="dxa"/>
            <w:vAlign w:val="center"/>
          </w:tcPr>
          <w:p w14:paraId="5EC51251" w14:textId="77777777" w:rsidR="00DF3A60" w:rsidRDefault="00000000">
            <w:pPr>
              <w:spacing w:after="0" w:line="240" w:lineRule="auto"/>
              <w:rPr>
                <w:rFonts w:cs="Times New Roman"/>
                <w:sz w:val="22"/>
              </w:rPr>
            </w:pPr>
            <w:r>
              <w:rPr>
                <w:rFonts w:cs="Times New Roman"/>
                <w:sz w:val="22"/>
              </w:rPr>
              <w:t>Department</w:t>
            </w:r>
          </w:p>
        </w:tc>
        <w:tc>
          <w:tcPr>
            <w:tcW w:w="1225" w:type="dxa"/>
            <w:vAlign w:val="center"/>
          </w:tcPr>
          <w:p w14:paraId="495C931A"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7F8438F0" w14:textId="77777777" w:rsidR="00DF3A60" w:rsidRDefault="00000000">
            <w:pPr>
              <w:spacing w:after="0" w:line="240" w:lineRule="auto"/>
              <w:rPr>
                <w:rFonts w:cs="Times New Roman"/>
                <w:sz w:val="22"/>
              </w:rPr>
            </w:pPr>
            <w:r>
              <w:rPr>
                <w:rFonts w:cs="Times New Roman"/>
                <w:sz w:val="22"/>
              </w:rPr>
              <w:t>Đơn vị/bộ môn mà Person trực thuộc.</w:t>
            </w:r>
          </w:p>
        </w:tc>
        <w:tc>
          <w:tcPr>
            <w:tcW w:w="2001" w:type="dxa"/>
            <w:vAlign w:val="center"/>
          </w:tcPr>
          <w:p w14:paraId="0E894FFE" w14:textId="77777777" w:rsidR="00DF3A60" w:rsidRDefault="00000000">
            <w:pPr>
              <w:spacing w:after="0" w:line="240" w:lineRule="auto"/>
              <w:rPr>
                <w:rFonts w:cs="Times New Roman"/>
                <w:sz w:val="22"/>
              </w:rPr>
            </w:pPr>
            <w:r>
              <w:rPr>
                <w:rFonts w:cs="Times New Roman"/>
                <w:sz w:val="22"/>
              </w:rPr>
              <w:t>Đơn trị; bắt buộc</w:t>
            </w:r>
          </w:p>
        </w:tc>
      </w:tr>
      <w:tr w:rsidR="00DF3A60" w14:paraId="74489404" w14:textId="77777777">
        <w:trPr>
          <w:jc w:val="center"/>
        </w:trPr>
        <w:tc>
          <w:tcPr>
            <w:tcW w:w="2071" w:type="dxa"/>
            <w:vMerge/>
            <w:vAlign w:val="center"/>
          </w:tcPr>
          <w:p w14:paraId="4112E563" w14:textId="77777777" w:rsidR="00DF3A60" w:rsidRDefault="00DF3A60">
            <w:pPr>
              <w:spacing w:after="0" w:line="240" w:lineRule="auto"/>
              <w:jc w:val="center"/>
              <w:rPr>
                <w:rFonts w:cs="Times New Roman"/>
                <w:sz w:val="22"/>
              </w:rPr>
            </w:pPr>
          </w:p>
        </w:tc>
        <w:tc>
          <w:tcPr>
            <w:tcW w:w="2200" w:type="dxa"/>
            <w:vAlign w:val="center"/>
          </w:tcPr>
          <w:p w14:paraId="0CF6D412" w14:textId="77777777" w:rsidR="00DF3A60" w:rsidRDefault="00000000">
            <w:pPr>
              <w:spacing w:after="0" w:line="240" w:lineRule="auto"/>
              <w:rPr>
                <w:rFonts w:cs="Times New Roman"/>
                <w:sz w:val="22"/>
              </w:rPr>
            </w:pPr>
            <w:r>
              <w:rPr>
                <w:rFonts w:cs="Times New Roman"/>
                <w:sz w:val="22"/>
              </w:rPr>
              <w:t>Status</w:t>
            </w:r>
          </w:p>
        </w:tc>
        <w:tc>
          <w:tcPr>
            <w:tcW w:w="1225" w:type="dxa"/>
            <w:vAlign w:val="center"/>
          </w:tcPr>
          <w:p w14:paraId="7432667E"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4C92D334" w14:textId="77777777" w:rsidR="00DF3A60" w:rsidRDefault="00000000">
            <w:pPr>
              <w:spacing w:after="0" w:line="240" w:lineRule="auto"/>
              <w:rPr>
                <w:rFonts w:cs="Times New Roman"/>
                <w:sz w:val="22"/>
              </w:rPr>
            </w:pPr>
            <w:r>
              <w:rPr>
                <w:rFonts w:cs="Times New Roman"/>
                <w:sz w:val="22"/>
              </w:rPr>
              <w:t xml:space="preserve">Trạng thái hoạt động của Person </w:t>
            </w:r>
            <w:r>
              <w:rPr>
                <w:rFonts w:cs="Times New Roman"/>
                <w:sz w:val="22"/>
              </w:rPr>
              <w:lastRenderedPageBreak/>
              <w:t>trong hệ thống.</w:t>
            </w:r>
          </w:p>
        </w:tc>
        <w:tc>
          <w:tcPr>
            <w:tcW w:w="2001" w:type="dxa"/>
            <w:vAlign w:val="center"/>
          </w:tcPr>
          <w:p w14:paraId="37BD4D3B" w14:textId="77777777" w:rsidR="00DF3A60" w:rsidRDefault="00000000">
            <w:pPr>
              <w:spacing w:after="0" w:line="240" w:lineRule="auto"/>
              <w:rPr>
                <w:rFonts w:cs="Times New Roman"/>
                <w:sz w:val="22"/>
              </w:rPr>
            </w:pPr>
            <w:r>
              <w:rPr>
                <w:rFonts w:cs="Times New Roman"/>
                <w:sz w:val="22"/>
              </w:rPr>
              <w:lastRenderedPageBreak/>
              <w:t>Đơn trị; bắt buộc</w:t>
            </w:r>
          </w:p>
        </w:tc>
      </w:tr>
      <w:tr w:rsidR="00DF3A60" w14:paraId="0B307295" w14:textId="77777777">
        <w:trPr>
          <w:jc w:val="center"/>
        </w:trPr>
        <w:tc>
          <w:tcPr>
            <w:tcW w:w="2071" w:type="dxa"/>
            <w:vAlign w:val="center"/>
          </w:tcPr>
          <w:p w14:paraId="1F635783" w14:textId="77777777" w:rsidR="00DF3A60" w:rsidRDefault="00000000">
            <w:pPr>
              <w:spacing w:after="0" w:line="240" w:lineRule="auto"/>
              <w:jc w:val="center"/>
              <w:rPr>
                <w:rFonts w:cs="Times New Roman"/>
                <w:sz w:val="22"/>
              </w:rPr>
            </w:pPr>
            <w:r>
              <w:rPr>
                <w:rFonts w:cs="Times New Roman"/>
                <w:sz w:val="22"/>
              </w:rPr>
              <w:t>STUDENT</w:t>
            </w:r>
          </w:p>
        </w:tc>
        <w:tc>
          <w:tcPr>
            <w:tcW w:w="2200" w:type="dxa"/>
            <w:vAlign w:val="center"/>
          </w:tcPr>
          <w:p w14:paraId="41211262" w14:textId="77777777" w:rsidR="00DF3A60" w:rsidRDefault="00000000">
            <w:pPr>
              <w:spacing w:after="0" w:line="240" w:lineRule="auto"/>
              <w:rPr>
                <w:rFonts w:cs="Times New Roman"/>
                <w:sz w:val="22"/>
              </w:rPr>
            </w:pPr>
            <w:r>
              <w:rPr>
                <w:rFonts w:cs="Times New Roman"/>
                <w:sz w:val="22"/>
              </w:rPr>
              <w:t>Person_ID</w:t>
            </w:r>
          </w:p>
        </w:tc>
        <w:tc>
          <w:tcPr>
            <w:tcW w:w="1225" w:type="dxa"/>
            <w:vAlign w:val="center"/>
          </w:tcPr>
          <w:p w14:paraId="2CCB129E" w14:textId="77777777" w:rsidR="00DF3A60" w:rsidRDefault="00000000">
            <w:pPr>
              <w:spacing w:after="0" w:line="240" w:lineRule="auto"/>
              <w:rPr>
                <w:rFonts w:cs="Times New Roman"/>
                <w:sz w:val="22"/>
              </w:rPr>
            </w:pPr>
            <w:r>
              <w:rPr>
                <w:rFonts w:cs="Times New Roman"/>
                <w:sz w:val="22"/>
              </w:rPr>
              <w:t>Inherited identifier</w:t>
            </w:r>
          </w:p>
        </w:tc>
        <w:tc>
          <w:tcPr>
            <w:tcW w:w="3201" w:type="dxa"/>
            <w:vAlign w:val="center"/>
          </w:tcPr>
          <w:p w14:paraId="05960926" w14:textId="77777777" w:rsidR="00DF3A60" w:rsidRDefault="00000000">
            <w:pPr>
              <w:spacing w:after="0" w:line="240" w:lineRule="auto"/>
              <w:rPr>
                <w:rFonts w:cs="Times New Roman"/>
                <w:sz w:val="22"/>
              </w:rPr>
            </w:pPr>
            <w:r>
              <w:rPr>
                <w:rFonts w:cs="Times New Roman"/>
                <w:sz w:val="22"/>
              </w:rPr>
              <w:t>Định danh kế thừa từ PERSON.</w:t>
            </w:r>
          </w:p>
        </w:tc>
        <w:tc>
          <w:tcPr>
            <w:tcW w:w="2001" w:type="dxa"/>
            <w:vAlign w:val="center"/>
          </w:tcPr>
          <w:p w14:paraId="67E9B0CC" w14:textId="77777777" w:rsidR="00DF3A60" w:rsidRDefault="00000000">
            <w:pPr>
              <w:spacing w:after="0" w:line="240" w:lineRule="auto"/>
              <w:rPr>
                <w:rFonts w:cs="Times New Roman"/>
                <w:sz w:val="22"/>
              </w:rPr>
            </w:pPr>
            <w:r>
              <w:rPr>
                <w:rFonts w:cs="Times New Roman"/>
                <w:sz w:val="22"/>
              </w:rPr>
              <w:t>Đơn trị; kế thừa</w:t>
            </w:r>
          </w:p>
        </w:tc>
      </w:tr>
      <w:tr w:rsidR="00DF3A60" w14:paraId="29FB21A0" w14:textId="77777777">
        <w:trPr>
          <w:jc w:val="center"/>
        </w:trPr>
        <w:tc>
          <w:tcPr>
            <w:tcW w:w="2071" w:type="dxa"/>
            <w:vAlign w:val="center"/>
          </w:tcPr>
          <w:p w14:paraId="5CA863E4" w14:textId="77777777" w:rsidR="00DF3A60" w:rsidRDefault="00000000">
            <w:pPr>
              <w:spacing w:after="0" w:line="240" w:lineRule="auto"/>
              <w:jc w:val="center"/>
              <w:rPr>
                <w:rFonts w:cs="Times New Roman"/>
                <w:sz w:val="22"/>
              </w:rPr>
            </w:pPr>
            <w:r>
              <w:rPr>
                <w:rFonts w:cs="Times New Roman"/>
                <w:sz w:val="22"/>
              </w:rPr>
              <w:t>FACULTY</w:t>
            </w:r>
          </w:p>
        </w:tc>
        <w:tc>
          <w:tcPr>
            <w:tcW w:w="2200" w:type="dxa"/>
            <w:vAlign w:val="center"/>
          </w:tcPr>
          <w:p w14:paraId="430D10A6" w14:textId="77777777" w:rsidR="00DF3A60" w:rsidRDefault="00000000">
            <w:pPr>
              <w:spacing w:after="0" w:line="240" w:lineRule="auto"/>
              <w:rPr>
                <w:rFonts w:cs="Times New Roman"/>
                <w:sz w:val="22"/>
              </w:rPr>
            </w:pPr>
            <w:r>
              <w:rPr>
                <w:rFonts w:cs="Times New Roman"/>
                <w:sz w:val="22"/>
              </w:rPr>
              <w:t>Person_ID</w:t>
            </w:r>
          </w:p>
        </w:tc>
        <w:tc>
          <w:tcPr>
            <w:tcW w:w="1225" w:type="dxa"/>
            <w:vAlign w:val="center"/>
          </w:tcPr>
          <w:p w14:paraId="67447C94" w14:textId="77777777" w:rsidR="00DF3A60" w:rsidRDefault="00000000">
            <w:pPr>
              <w:spacing w:after="0" w:line="240" w:lineRule="auto"/>
              <w:rPr>
                <w:rFonts w:cs="Times New Roman"/>
                <w:sz w:val="22"/>
              </w:rPr>
            </w:pPr>
            <w:r>
              <w:rPr>
                <w:rFonts w:cs="Times New Roman"/>
                <w:sz w:val="22"/>
              </w:rPr>
              <w:t>Inherited identifier</w:t>
            </w:r>
          </w:p>
        </w:tc>
        <w:tc>
          <w:tcPr>
            <w:tcW w:w="3201" w:type="dxa"/>
            <w:vAlign w:val="center"/>
          </w:tcPr>
          <w:p w14:paraId="496C3685" w14:textId="77777777" w:rsidR="00DF3A60" w:rsidRDefault="00000000">
            <w:pPr>
              <w:spacing w:after="0" w:line="240" w:lineRule="auto"/>
              <w:rPr>
                <w:rFonts w:cs="Times New Roman"/>
                <w:sz w:val="22"/>
              </w:rPr>
            </w:pPr>
            <w:r>
              <w:rPr>
                <w:rFonts w:cs="Times New Roman"/>
                <w:sz w:val="22"/>
              </w:rPr>
              <w:t>Định danh kế thừa từ PERSON.</w:t>
            </w:r>
          </w:p>
        </w:tc>
        <w:tc>
          <w:tcPr>
            <w:tcW w:w="2001" w:type="dxa"/>
            <w:vAlign w:val="center"/>
          </w:tcPr>
          <w:p w14:paraId="577476B7" w14:textId="77777777" w:rsidR="00DF3A60" w:rsidRDefault="00000000">
            <w:pPr>
              <w:spacing w:after="0" w:line="240" w:lineRule="auto"/>
              <w:rPr>
                <w:rFonts w:cs="Times New Roman"/>
                <w:sz w:val="22"/>
              </w:rPr>
            </w:pPr>
            <w:r>
              <w:rPr>
                <w:rFonts w:cs="Times New Roman"/>
                <w:sz w:val="22"/>
              </w:rPr>
              <w:t>Đơn trị; kế thừa</w:t>
            </w:r>
          </w:p>
        </w:tc>
      </w:tr>
      <w:tr w:rsidR="00DF3A60" w14:paraId="3A8B2EB2" w14:textId="77777777">
        <w:trPr>
          <w:jc w:val="center"/>
        </w:trPr>
        <w:tc>
          <w:tcPr>
            <w:tcW w:w="2071" w:type="dxa"/>
            <w:vAlign w:val="center"/>
          </w:tcPr>
          <w:p w14:paraId="2245B41E" w14:textId="77777777" w:rsidR="00DF3A60" w:rsidRDefault="00000000">
            <w:pPr>
              <w:spacing w:after="0" w:line="240" w:lineRule="auto"/>
              <w:jc w:val="center"/>
              <w:rPr>
                <w:rFonts w:cs="Times New Roman"/>
                <w:sz w:val="22"/>
              </w:rPr>
            </w:pPr>
            <w:r>
              <w:rPr>
                <w:rFonts w:cs="Times New Roman"/>
                <w:sz w:val="22"/>
              </w:rPr>
              <w:t>LAB_STAFF</w:t>
            </w:r>
          </w:p>
        </w:tc>
        <w:tc>
          <w:tcPr>
            <w:tcW w:w="2200" w:type="dxa"/>
            <w:vAlign w:val="center"/>
          </w:tcPr>
          <w:p w14:paraId="671BB731" w14:textId="77777777" w:rsidR="00DF3A60" w:rsidRDefault="00000000">
            <w:pPr>
              <w:spacing w:after="0" w:line="240" w:lineRule="auto"/>
              <w:rPr>
                <w:rFonts w:cs="Times New Roman"/>
                <w:sz w:val="22"/>
              </w:rPr>
            </w:pPr>
            <w:r>
              <w:rPr>
                <w:rFonts w:cs="Times New Roman"/>
                <w:sz w:val="22"/>
              </w:rPr>
              <w:t>Person_ID</w:t>
            </w:r>
          </w:p>
        </w:tc>
        <w:tc>
          <w:tcPr>
            <w:tcW w:w="1225" w:type="dxa"/>
            <w:vAlign w:val="center"/>
          </w:tcPr>
          <w:p w14:paraId="2D4FB9E7" w14:textId="77777777" w:rsidR="00DF3A60" w:rsidRDefault="00000000">
            <w:pPr>
              <w:spacing w:after="0" w:line="240" w:lineRule="auto"/>
              <w:rPr>
                <w:rFonts w:cs="Times New Roman"/>
                <w:sz w:val="22"/>
              </w:rPr>
            </w:pPr>
            <w:r>
              <w:rPr>
                <w:rFonts w:cs="Times New Roman"/>
                <w:sz w:val="22"/>
              </w:rPr>
              <w:t>Inherited identifier</w:t>
            </w:r>
          </w:p>
        </w:tc>
        <w:tc>
          <w:tcPr>
            <w:tcW w:w="3201" w:type="dxa"/>
            <w:vAlign w:val="center"/>
          </w:tcPr>
          <w:p w14:paraId="669BAA5B" w14:textId="77777777" w:rsidR="00DF3A60" w:rsidRDefault="00000000">
            <w:pPr>
              <w:spacing w:after="0" w:line="240" w:lineRule="auto"/>
              <w:rPr>
                <w:rFonts w:cs="Times New Roman"/>
                <w:sz w:val="22"/>
              </w:rPr>
            </w:pPr>
            <w:r>
              <w:rPr>
                <w:rFonts w:cs="Times New Roman"/>
                <w:sz w:val="22"/>
              </w:rPr>
              <w:t>Định danh kế thừa từ PERSON.</w:t>
            </w:r>
          </w:p>
        </w:tc>
        <w:tc>
          <w:tcPr>
            <w:tcW w:w="2001" w:type="dxa"/>
            <w:vAlign w:val="center"/>
          </w:tcPr>
          <w:p w14:paraId="7CE36449" w14:textId="77777777" w:rsidR="00DF3A60" w:rsidRDefault="00000000">
            <w:pPr>
              <w:spacing w:after="0" w:line="240" w:lineRule="auto"/>
              <w:rPr>
                <w:rFonts w:cs="Times New Roman"/>
                <w:sz w:val="22"/>
              </w:rPr>
            </w:pPr>
            <w:r>
              <w:rPr>
                <w:rFonts w:cs="Times New Roman"/>
                <w:sz w:val="22"/>
              </w:rPr>
              <w:t>Đơn trị; kế thừa</w:t>
            </w:r>
          </w:p>
        </w:tc>
      </w:tr>
      <w:tr w:rsidR="00DF3A60" w14:paraId="19F1A3D0" w14:textId="77777777">
        <w:trPr>
          <w:jc w:val="center"/>
        </w:trPr>
        <w:tc>
          <w:tcPr>
            <w:tcW w:w="2071" w:type="dxa"/>
            <w:vMerge w:val="restart"/>
            <w:vAlign w:val="center"/>
          </w:tcPr>
          <w:p w14:paraId="088B24FB" w14:textId="77777777" w:rsidR="00DF3A60" w:rsidRDefault="00000000">
            <w:pPr>
              <w:spacing w:after="0" w:line="240" w:lineRule="auto"/>
              <w:jc w:val="center"/>
              <w:rPr>
                <w:rFonts w:cs="Times New Roman"/>
                <w:sz w:val="22"/>
              </w:rPr>
            </w:pPr>
            <w:r>
              <w:rPr>
                <w:rFonts w:cs="Times New Roman"/>
                <w:sz w:val="22"/>
              </w:rPr>
              <w:t>LABORATORY</w:t>
            </w:r>
          </w:p>
        </w:tc>
        <w:tc>
          <w:tcPr>
            <w:tcW w:w="2200" w:type="dxa"/>
            <w:vAlign w:val="center"/>
          </w:tcPr>
          <w:p w14:paraId="5D165B24" w14:textId="77777777" w:rsidR="00DF3A60" w:rsidRDefault="00000000">
            <w:pPr>
              <w:spacing w:after="0" w:line="240" w:lineRule="auto"/>
              <w:rPr>
                <w:rFonts w:cs="Times New Roman"/>
                <w:sz w:val="22"/>
              </w:rPr>
            </w:pPr>
            <w:r>
              <w:rPr>
                <w:rFonts w:cs="Times New Roman"/>
                <w:sz w:val="22"/>
              </w:rPr>
              <w:t>Lab_ID</w:t>
            </w:r>
          </w:p>
        </w:tc>
        <w:tc>
          <w:tcPr>
            <w:tcW w:w="1225" w:type="dxa"/>
            <w:vAlign w:val="center"/>
          </w:tcPr>
          <w:p w14:paraId="3DB3697E" w14:textId="77777777" w:rsidR="00DF3A60" w:rsidRDefault="00000000">
            <w:pPr>
              <w:spacing w:after="0" w:line="240" w:lineRule="auto"/>
              <w:rPr>
                <w:rFonts w:cs="Times New Roman"/>
                <w:sz w:val="22"/>
              </w:rPr>
            </w:pPr>
            <w:r>
              <w:rPr>
                <w:rFonts w:cs="Times New Roman"/>
                <w:sz w:val="22"/>
              </w:rPr>
              <w:t>Key</w:t>
            </w:r>
          </w:p>
        </w:tc>
        <w:tc>
          <w:tcPr>
            <w:tcW w:w="3201" w:type="dxa"/>
            <w:vAlign w:val="center"/>
          </w:tcPr>
          <w:p w14:paraId="26E2D274" w14:textId="77777777" w:rsidR="00DF3A60" w:rsidRDefault="00000000">
            <w:pPr>
              <w:spacing w:after="0" w:line="240" w:lineRule="auto"/>
              <w:rPr>
                <w:rFonts w:cs="Times New Roman"/>
                <w:sz w:val="22"/>
              </w:rPr>
            </w:pPr>
            <w:r>
              <w:rPr>
                <w:rFonts w:cs="Times New Roman"/>
                <w:sz w:val="22"/>
              </w:rPr>
              <w:t>Định danh duy nhất của Laboratory.</w:t>
            </w:r>
          </w:p>
        </w:tc>
        <w:tc>
          <w:tcPr>
            <w:tcW w:w="2001" w:type="dxa"/>
            <w:vAlign w:val="center"/>
          </w:tcPr>
          <w:p w14:paraId="66B07126" w14:textId="77777777" w:rsidR="00DF3A60" w:rsidRDefault="00000000">
            <w:pPr>
              <w:spacing w:after="0" w:line="240" w:lineRule="auto"/>
              <w:rPr>
                <w:rFonts w:cs="Times New Roman"/>
                <w:sz w:val="22"/>
              </w:rPr>
            </w:pPr>
            <w:r>
              <w:rPr>
                <w:rFonts w:cs="Times New Roman"/>
                <w:sz w:val="22"/>
              </w:rPr>
              <w:t>Đơn trị; bắt buộc</w:t>
            </w:r>
          </w:p>
        </w:tc>
      </w:tr>
      <w:tr w:rsidR="00DF3A60" w14:paraId="6D3DD75F" w14:textId="77777777">
        <w:trPr>
          <w:jc w:val="center"/>
        </w:trPr>
        <w:tc>
          <w:tcPr>
            <w:tcW w:w="2071" w:type="dxa"/>
            <w:vMerge/>
            <w:vAlign w:val="center"/>
          </w:tcPr>
          <w:p w14:paraId="66261057" w14:textId="77777777" w:rsidR="00DF3A60" w:rsidRDefault="00DF3A60">
            <w:pPr>
              <w:spacing w:after="0" w:line="240" w:lineRule="auto"/>
              <w:jc w:val="center"/>
              <w:rPr>
                <w:rFonts w:cs="Times New Roman"/>
                <w:sz w:val="22"/>
              </w:rPr>
            </w:pPr>
          </w:p>
        </w:tc>
        <w:tc>
          <w:tcPr>
            <w:tcW w:w="2200" w:type="dxa"/>
            <w:vAlign w:val="center"/>
          </w:tcPr>
          <w:p w14:paraId="5D4DD922" w14:textId="77777777" w:rsidR="00DF3A60" w:rsidRDefault="00000000">
            <w:pPr>
              <w:spacing w:after="0" w:line="240" w:lineRule="auto"/>
              <w:rPr>
                <w:rFonts w:cs="Times New Roman"/>
                <w:sz w:val="22"/>
              </w:rPr>
            </w:pPr>
            <w:r>
              <w:rPr>
                <w:rFonts w:cs="Times New Roman"/>
                <w:sz w:val="22"/>
              </w:rPr>
              <w:t>Lab_Name</w:t>
            </w:r>
          </w:p>
        </w:tc>
        <w:tc>
          <w:tcPr>
            <w:tcW w:w="1225" w:type="dxa"/>
            <w:vAlign w:val="center"/>
          </w:tcPr>
          <w:p w14:paraId="0E8FCD0A"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3DB9AA63" w14:textId="77777777" w:rsidR="00DF3A60" w:rsidRDefault="00000000">
            <w:pPr>
              <w:spacing w:after="0" w:line="240" w:lineRule="auto"/>
              <w:rPr>
                <w:rFonts w:cs="Times New Roman"/>
                <w:sz w:val="22"/>
              </w:rPr>
            </w:pPr>
            <w:r>
              <w:rPr>
                <w:rFonts w:cs="Times New Roman"/>
                <w:sz w:val="22"/>
              </w:rPr>
              <w:t>Tên Laboratory.</w:t>
            </w:r>
          </w:p>
        </w:tc>
        <w:tc>
          <w:tcPr>
            <w:tcW w:w="2001" w:type="dxa"/>
            <w:vAlign w:val="center"/>
          </w:tcPr>
          <w:p w14:paraId="16CA62D2" w14:textId="77777777" w:rsidR="00DF3A60" w:rsidRDefault="00000000">
            <w:pPr>
              <w:spacing w:after="0" w:line="240" w:lineRule="auto"/>
              <w:rPr>
                <w:rFonts w:cs="Times New Roman"/>
                <w:sz w:val="22"/>
              </w:rPr>
            </w:pPr>
            <w:r>
              <w:rPr>
                <w:rFonts w:cs="Times New Roman"/>
                <w:sz w:val="22"/>
              </w:rPr>
              <w:t>Đơn trị; bắt buộc</w:t>
            </w:r>
          </w:p>
        </w:tc>
      </w:tr>
      <w:tr w:rsidR="00DF3A60" w14:paraId="7C582441" w14:textId="77777777">
        <w:trPr>
          <w:jc w:val="center"/>
        </w:trPr>
        <w:tc>
          <w:tcPr>
            <w:tcW w:w="2071" w:type="dxa"/>
            <w:vMerge/>
            <w:vAlign w:val="center"/>
          </w:tcPr>
          <w:p w14:paraId="787C437B" w14:textId="77777777" w:rsidR="00DF3A60" w:rsidRDefault="00DF3A60">
            <w:pPr>
              <w:spacing w:after="0" w:line="240" w:lineRule="auto"/>
              <w:jc w:val="center"/>
              <w:rPr>
                <w:rFonts w:cs="Times New Roman"/>
                <w:sz w:val="22"/>
              </w:rPr>
            </w:pPr>
          </w:p>
        </w:tc>
        <w:tc>
          <w:tcPr>
            <w:tcW w:w="2200" w:type="dxa"/>
            <w:vAlign w:val="center"/>
          </w:tcPr>
          <w:p w14:paraId="5235BC25" w14:textId="77777777" w:rsidR="00DF3A60" w:rsidRDefault="00000000">
            <w:pPr>
              <w:spacing w:after="0" w:line="240" w:lineRule="auto"/>
              <w:rPr>
                <w:rFonts w:cs="Times New Roman"/>
                <w:sz w:val="22"/>
              </w:rPr>
            </w:pPr>
            <w:r>
              <w:rPr>
                <w:rFonts w:cs="Times New Roman"/>
                <w:sz w:val="22"/>
              </w:rPr>
              <w:t>Location</w:t>
            </w:r>
          </w:p>
        </w:tc>
        <w:tc>
          <w:tcPr>
            <w:tcW w:w="1225" w:type="dxa"/>
            <w:vAlign w:val="center"/>
          </w:tcPr>
          <w:p w14:paraId="727FB805"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28C39D31" w14:textId="77777777" w:rsidR="00DF3A60" w:rsidRDefault="00000000">
            <w:pPr>
              <w:spacing w:after="0" w:line="240" w:lineRule="auto"/>
              <w:rPr>
                <w:rFonts w:cs="Times New Roman"/>
                <w:sz w:val="22"/>
              </w:rPr>
            </w:pPr>
            <w:r>
              <w:rPr>
                <w:rFonts w:cs="Times New Roman"/>
                <w:sz w:val="22"/>
              </w:rPr>
              <w:t>Vị trí vật lý của Laboratory.</w:t>
            </w:r>
          </w:p>
        </w:tc>
        <w:tc>
          <w:tcPr>
            <w:tcW w:w="2001" w:type="dxa"/>
            <w:vAlign w:val="center"/>
          </w:tcPr>
          <w:p w14:paraId="73722090" w14:textId="77777777" w:rsidR="00DF3A60" w:rsidRDefault="00000000">
            <w:pPr>
              <w:spacing w:after="0" w:line="240" w:lineRule="auto"/>
              <w:rPr>
                <w:rFonts w:cs="Times New Roman"/>
                <w:sz w:val="22"/>
              </w:rPr>
            </w:pPr>
            <w:r>
              <w:rPr>
                <w:rFonts w:cs="Times New Roman"/>
                <w:sz w:val="22"/>
              </w:rPr>
              <w:t>Đơn trị; bắt buộc</w:t>
            </w:r>
          </w:p>
        </w:tc>
      </w:tr>
      <w:tr w:rsidR="00DF3A60" w14:paraId="3685E4CD" w14:textId="77777777">
        <w:trPr>
          <w:jc w:val="center"/>
        </w:trPr>
        <w:tc>
          <w:tcPr>
            <w:tcW w:w="2071" w:type="dxa"/>
            <w:vMerge/>
            <w:vAlign w:val="center"/>
          </w:tcPr>
          <w:p w14:paraId="5C73B9D6" w14:textId="77777777" w:rsidR="00DF3A60" w:rsidRDefault="00DF3A60">
            <w:pPr>
              <w:spacing w:after="0" w:line="240" w:lineRule="auto"/>
              <w:jc w:val="center"/>
              <w:rPr>
                <w:rFonts w:cs="Times New Roman"/>
                <w:sz w:val="22"/>
              </w:rPr>
            </w:pPr>
          </w:p>
        </w:tc>
        <w:tc>
          <w:tcPr>
            <w:tcW w:w="2200" w:type="dxa"/>
            <w:vAlign w:val="center"/>
          </w:tcPr>
          <w:p w14:paraId="5EAD3A0E" w14:textId="77777777" w:rsidR="00DF3A60" w:rsidRDefault="00000000">
            <w:pPr>
              <w:spacing w:after="0" w:line="240" w:lineRule="auto"/>
              <w:rPr>
                <w:rFonts w:cs="Times New Roman"/>
                <w:sz w:val="22"/>
              </w:rPr>
            </w:pPr>
            <w:r>
              <w:rPr>
                <w:rFonts w:cs="Times New Roman"/>
                <w:sz w:val="22"/>
              </w:rPr>
              <w:t>Capacity</w:t>
            </w:r>
          </w:p>
        </w:tc>
        <w:tc>
          <w:tcPr>
            <w:tcW w:w="1225" w:type="dxa"/>
            <w:vAlign w:val="center"/>
          </w:tcPr>
          <w:p w14:paraId="369919D5"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2A80C5B0" w14:textId="77777777" w:rsidR="00DF3A60" w:rsidRDefault="00000000">
            <w:pPr>
              <w:spacing w:after="0" w:line="240" w:lineRule="auto"/>
              <w:rPr>
                <w:rFonts w:cs="Times New Roman"/>
                <w:sz w:val="22"/>
              </w:rPr>
            </w:pPr>
            <w:r>
              <w:rPr>
                <w:rFonts w:cs="Times New Roman"/>
                <w:sz w:val="22"/>
              </w:rPr>
              <w:t>Số người tối đa được phép có mặt trong Laboratory.</w:t>
            </w:r>
          </w:p>
        </w:tc>
        <w:tc>
          <w:tcPr>
            <w:tcW w:w="2001" w:type="dxa"/>
            <w:vAlign w:val="center"/>
          </w:tcPr>
          <w:p w14:paraId="292CCB74" w14:textId="77777777" w:rsidR="00DF3A60" w:rsidRDefault="00000000">
            <w:pPr>
              <w:spacing w:after="0" w:line="240" w:lineRule="auto"/>
              <w:rPr>
                <w:rFonts w:cs="Times New Roman"/>
                <w:sz w:val="22"/>
              </w:rPr>
            </w:pPr>
            <w:r>
              <w:rPr>
                <w:rFonts w:cs="Times New Roman"/>
                <w:sz w:val="22"/>
              </w:rPr>
              <w:t>Đơn trị; số nguyên không âm</w:t>
            </w:r>
          </w:p>
        </w:tc>
      </w:tr>
      <w:tr w:rsidR="00DF3A60" w14:paraId="733D4D09" w14:textId="77777777">
        <w:trPr>
          <w:jc w:val="center"/>
        </w:trPr>
        <w:tc>
          <w:tcPr>
            <w:tcW w:w="2071" w:type="dxa"/>
            <w:vMerge/>
            <w:vAlign w:val="center"/>
          </w:tcPr>
          <w:p w14:paraId="49A76723" w14:textId="77777777" w:rsidR="00DF3A60" w:rsidRDefault="00DF3A60">
            <w:pPr>
              <w:spacing w:after="0" w:line="240" w:lineRule="auto"/>
              <w:jc w:val="center"/>
              <w:rPr>
                <w:rFonts w:cs="Times New Roman"/>
                <w:sz w:val="22"/>
              </w:rPr>
            </w:pPr>
          </w:p>
        </w:tc>
        <w:tc>
          <w:tcPr>
            <w:tcW w:w="2200" w:type="dxa"/>
            <w:vAlign w:val="center"/>
          </w:tcPr>
          <w:p w14:paraId="362C7B50" w14:textId="77777777" w:rsidR="00DF3A60" w:rsidRDefault="00000000">
            <w:pPr>
              <w:spacing w:after="0" w:line="240" w:lineRule="auto"/>
              <w:rPr>
                <w:rFonts w:cs="Times New Roman"/>
                <w:sz w:val="22"/>
              </w:rPr>
            </w:pPr>
            <w:r>
              <w:rPr>
                <w:rFonts w:cs="Times New Roman"/>
                <w:sz w:val="22"/>
              </w:rPr>
              <w:t>Responsible_Department</w:t>
            </w:r>
          </w:p>
        </w:tc>
        <w:tc>
          <w:tcPr>
            <w:tcW w:w="1225" w:type="dxa"/>
            <w:vAlign w:val="center"/>
          </w:tcPr>
          <w:p w14:paraId="63837E7B"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46982D65" w14:textId="77777777" w:rsidR="00DF3A60" w:rsidRDefault="00000000">
            <w:pPr>
              <w:spacing w:after="0" w:line="240" w:lineRule="auto"/>
              <w:rPr>
                <w:rFonts w:cs="Times New Roman"/>
                <w:sz w:val="22"/>
              </w:rPr>
            </w:pPr>
            <w:r>
              <w:rPr>
                <w:rFonts w:cs="Times New Roman"/>
                <w:sz w:val="22"/>
              </w:rPr>
              <w:t>Đơn vị chịu trách nhiệm quản lý Laboratory.</w:t>
            </w:r>
          </w:p>
        </w:tc>
        <w:tc>
          <w:tcPr>
            <w:tcW w:w="2001" w:type="dxa"/>
            <w:vAlign w:val="center"/>
          </w:tcPr>
          <w:p w14:paraId="57124711" w14:textId="77777777" w:rsidR="00DF3A60" w:rsidRDefault="00000000">
            <w:pPr>
              <w:spacing w:after="0" w:line="240" w:lineRule="auto"/>
              <w:rPr>
                <w:rFonts w:cs="Times New Roman"/>
                <w:sz w:val="22"/>
              </w:rPr>
            </w:pPr>
            <w:r>
              <w:rPr>
                <w:rFonts w:cs="Times New Roman"/>
                <w:sz w:val="22"/>
              </w:rPr>
              <w:t>Đơn trị; bắt buộc</w:t>
            </w:r>
          </w:p>
        </w:tc>
      </w:tr>
      <w:tr w:rsidR="00DF3A60" w14:paraId="1C04CB68" w14:textId="77777777">
        <w:trPr>
          <w:jc w:val="center"/>
        </w:trPr>
        <w:tc>
          <w:tcPr>
            <w:tcW w:w="2071" w:type="dxa"/>
            <w:vMerge w:val="restart"/>
            <w:vAlign w:val="center"/>
          </w:tcPr>
          <w:p w14:paraId="11C147C3" w14:textId="77777777" w:rsidR="00DF3A60" w:rsidRDefault="00000000">
            <w:pPr>
              <w:spacing w:after="0" w:line="240" w:lineRule="auto"/>
              <w:jc w:val="center"/>
              <w:rPr>
                <w:rFonts w:cs="Times New Roman"/>
                <w:sz w:val="22"/>
              </w:rPr>
            </w:pPr>
            <w:r>
              <w:rPr>
                <w:rFonts w:cs="Times New Roman"/>
                <w:sz w:val="22"/>
              </w:rPr>
              <w:t>WORKSTATION</w:t>
            </w:r>
          </w:p>
        </w:tc>
        <w:tc>
          <w:tcPr>
            <w:tcW w:w="2200" w:type="dxa"/>
            <w:vAlign w:val="center"/>
          </w:tcPr>
          <w:p w14:paraId="3EEAB01F" w14:textId="77777777" w:rsidR="00DF3A60" w:rsidRDefault="00000000">
            <w:pPr>
              <w:spacing w:after="0" w:line="240" w:lineRule="auto"/>
              <w:rPr>
                <w:rFonts w:cs="Times New Roman"/>
                <w:sz w:val="22"/>
              </w:rPr>
            </w:pPr>
            <w:r>
              <w:rPr>
                <w:rFonts w:cs="Times New Roman"/>
                <w:sz w:val="22"/>
              </w:rPr>
              <w:t>Workstation_ID</w:t>
            </w:r>
          </w:p>
        </w:tc>
        <w:tc>
          <w:tcPr>
            <w:tcW w:w="1225" w:type="dxa"/>
            <w:vAlign w:val="center"/>
          </w:tcPr>
          <w:p w14:paraId="4C737C83" w14:textId="77777777" w:rsidR="00DF3A60" w:rsidRDefault="00000000">
            <w:pPr>
              <w:spacing w:after="0" w:line="240" w:lineRule="auto"/>
              <w:rPr>
                <w:rFonts w:cs="Times New Roman"/>
                <w:sz w:val="22"/>
              </w:rPr>
            </w:pPr>
            <w:r>
              <w:rPr>
                <w:rFonts w:cs="Times New Roman"/>
                <w:sz w:val="22"/>
              </w:rPr>
              <w:t>Key</w:t>
            </w:r>
          </w:p>
        </w:tc>
        <w:tc>
          <w:tcPr>
            <w:tcW w:w="3201" w:type="dxa"/>
            <w:vAlign w:val="center"/>
          </w:tcPr>
          <w:p w14:paraId="057C92F9" w14:textId="77777777" w:rsidR="00DF3A60" w:rsidRDefault="00000000">
            <w:pPr>
              <w:spacing w:after="0" w:line="240" w:lineRule="auto"/>
              <w:rPr>
                <w:rFonts w:cs="Times New Roman"/>
                <w:sz w:val="22"/>
              </w:rPr>
            </w:pPr>
            <w:r>
              <w:rPr>
                <w:rFonts w:cs="Times New Roman"/>
                <w:sz w:val="22"/>
              </w:rPr>
              <w:t>Định danh duy nhất của Workstation.</w:t>
            </w:r>
          </w:p>
        </w:tc>
        <w:tc>
          <w:tcPr>
            <w:tcW w:w="2001" w:type="dxa"/>
            <w:vAlign w:val="center"/>
          </w:tcPr>
          <w:p w14:paraId="171F04B8" w14:textId="77777777" w:rsidR="00DF3A60" w:rsidRDefault="00000000">
            <w:pPr>
              <w:spacing w:after="0" w:line="240" w:lineRule="auto"/>
              <w:rPr>
                <w:rFonts w:cs="Times New Roman"/>
                <w:sz w:val="22"/>
              </w:rPr>
            </w:pPr>
            <w:r>
              <w:rPr>
                <w:rFonts w:cs="Times New Roman"/>
                <w:sz w:val="22"/>
              </w:rPr>
              <w:t>Đơn trị; bắt buộc</w:t>
            </w:r>
          </w:p>
        </w:tc>
      </w:tr>
      <w:tr w:rsidR="00DF3A60" w14:paraId="060D4DC0" w14:textId="77777777">
        <w:trPr>
          <w:jc w:val="center"/>
        </w:trPr>
        <w:tc>
          <w:tcPr>
            <w:tcW w:w="2071" w:type="dxa"/>
            <w:vMerge/>
            <w:vAlign w:val="center"/>
          </w:tcPr>
          <w:p w14:paraId="7EFC0FF9" w14:textId="77777777" w:rsidR="00DF3A60" w:rsidRDefault="00DF3A60">
            <w:pPr>
              <w:spacing w:after="0" w:line="240" w:lineRule="auto"/>
              <w:jc w:val="center"/>
              <w:rPr>
                <w:rFonts w:cs="Times New Roman"/>
                <w:sz w:val="22"/>
              </w:rPr>
            </w:pPr>
          </w:p>
        </w:tc>
        <w:tc>
          <w:tcPr>
            <w:tcW w:w="2200" w:type="dxa"/>
            <w:vAlign w:val="center"/>
          </w:tcPr>
          <w:p w14:paraId="26FDB054" w14:textId="77777777" w:rsidR="00DF3A60" w:rsidRDefault="00000000">
            <w:pPr>
              <w:spacing w:after="0" w:line="240" w:lineRule="auto"/>
              <w:rPr>
                <w:rFonts w:cs="Times New Roman"/>
                <w:sz w:val="22"/>
              </w:rPr>
            </w:pPr>
            <w:r>
              <w:rPr>
                <w:rFonts w:cs="Times New Roman"/>
                <w:sz w:val="22"/>
              </w:rPr>
              <w:t>Workstation_Name</w:t>
            </w:r>
          </w:p>
        </w:tc>
        <w:tc>
          <w:tcPr>
            <w:tcW w:w="1225" w:type="dxa"/>
            <w:vAlign w:val="center"/>
          </w:tcPr>
          <w:p w14:paraId="6D625D81"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71AA19A4" w14:textId="77777777" w:rsidR="00DF3A60" w:rsidRDefault="00000000">
            <w:pPr>
              <w:spacing w:after="0" w:line="240" w:lineRule="auto"/>
              <w:rPr>
                <w:rFonts w:cs="Times New Roman"/>
                <w:sz w:val="22"/>
              </w:rPr>
            </w:pPr>
            <w:r>
              <w:rPr>
                <w:rFonts w:cs="Times New Roman"/>
                <w:sz w:val="22"/>
              </w:rPr>
              <w:t>Tên hoặc mã gọi của Workstation.</w:t>
            </w:r>
          </w:p>
        </w:tc>
        <w:tc>
          <w:tcPr>
            <w:tcW w:w="2001" w:type="dxa"/>
            <w:vAlign w:val="center"/>
          </w:tcPr>
          <w:p w14:paraId="25A6AB7B" w14:textId="77777777" w:rsidR="00DF3A60" w:rsidRDefault="00000000">
            <w:pPr>
              <w:spacing w:after="0" w:line="240" w:lineRule="auto"/>
              <w:rPr>
                <w:rFonts w:cs="Times New Roman"/>
                <w:sz w:val="22"/>
              </w:rPr>
            </w:pPr>
            <w:r>
              <w:rPr>
                <w:rFonts w:cs="Times New Roman"/>
                <w:sz w:val="22"/>
              </w:rPr>
              <w:t>Đơn trị; bắt buộc</w:t>
            </w:r>
          </w:p>
        </w:tc>
      </w:tr>
      <w:tr w:rsidR="00DF3A60" w14:paraId="53FACF33" w14:textId="77777777">
        <w:trPr>
          <w:jc w:val="center"/>
        </w:trPr>
        <w:tc>
          <w:tcPr>
            <w:tcW w:w="2071" w:type="dxa"/>
            <w:vMerge/>
            <w:vAlign w:val="center"/>
          </w:tcPr>
          <w:p w14:paraId="476C7DD7" w14:textId="77777777" w:rsidR="00DF3A60" w:rsidRDefault="00DF3A60">
            <w:pPr>
              <w:spacing w:after="0" w:line="240" w:lineRule="auto"/>
              <w:jc w:val="center"/>
              <w:rPr>
                <w:rFonts w:cs="Times New Roman"/>
                <w:sz w:val="22"/>
              </w:rPr>
            </w:pPr>
          </w:p>
        </w:tc>
        <w:tc>
          <w:tcPr>
            <w:tcW w:w="2200" w:type="dxa"/>
            <w:vAlign w:val="center"/>
          </w:tcPr>
          <w:p w14:paraId="282478B3" w14:textId="77777777" w:rsidR="00DF3A60" w:rsidRDefault="00000000">
            <w:pPr>
              <w:spacing w:after="0" w:line="240" w:lineRule="auto"/>
              <w:rPr>
                <w:rFonts w:cs="Times New Roman"/>
                <w:sz w:val="22"/>
              </w:rPr>
            </w:pPr>
            <w:r>
              <w:rPr>
                <w:rFonts w:cs="Times New Roman"/>
                <w:sz w:val="22"/>
              </w:rPr>
              <w:t>Location</w:t>
            </w:r>
          </w:p>
        </w:tc>
        <w:tc>
          <w:tcPr>
            <w:tcW w:w="1225" w:type="dxa"/>
            <w:vAlign w:val="center"/>
          </w:tcPr>
          <w:p w14:paraId="1A372B78"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518B5629" w14:textId="77777777" w:rsidR="00DF3A60" w:rsidRDefault="00000000">
            <w:pPr>
              <w:spacing w:after="0" w:line="240" w:lineRule="auto"/>
              <w:rPr>
                <w:rFonts w:cs="Times New Roman"/>
                <w:sz w:val="22"/>
              </w:rPr>
            </w:pPr>
            <w:r>
              <w:rPr>
                <w:rFonts w:cs="Times New Roman"/>
                <w:sz w:val="22"/>
              </w:rPr>
              <w:t>Vị trí cụ thể của Workstation trong Laboratory.</w:t>
            </w:r>
          </w:p>
        </w:tc>
        <w:tc>
          <w:tcPr>
            <w:tcW w:w="2001" w:type="dxa"/>
            <w:vAlign w:val="center"/>
          </w:tcPr>
          <w:p w14:paraId="69754C3E" w14:textId="77777777" w:rsidR="00DF3A60" w:rsidRDefault="00000000">
            <w:pPr>
              <w:spacing w:after="0" w:line="240" w:lineRule="auto"/>
              <w:rPr>
                <w:rFonts w:cs="Times New Roman"/>
                <w:sz w:val="22"/>
              </w:rPr>
            </w:pPr>
            <w:r>
              <w:rPr>
                <w:rFonts w:cs="Times New Roman"/>
                <w:sz w:val="22"/>
              </w:rPr>
              <w:t>Đơn trị; bắt buộc</w:t>
            </w:r>
          </w:p>
        </w:tc>
      </w:tr>
      <w:tr w:rsidR="00DF3A60" w14:paraId="59F8FFE9" w14:textId="77777777">
        <w:trPr>
          <w:jc w:val="center"/>
        </w:trPr>
        <w:tc>
          <w:tcPr>
            <w:tcW w:w="2071" w:type="dxa"/>
            <w:vMerge/>
            <w:vAlign w:val="center"/>
          </w:tcPr>
          <w:p w14:paraId="57EBA7D9" w14:textId="77777777" w:rsidR="00DF3A60" w:rsidRDefault="00DF3A60">
            <w:pPr>
              <w:spacing w:after="0" w:line="240" w:lineRule="auto"/>
              <w:jc w:val="center"/>
              <w:rPr>
                <w:rFonts w:cs="Times New Roman"/>
                <w:sz w:val="22"/>
              </w:rPr>
            </w:pPr>
          </w:p>
        </w:tc>
        <w:tc>
          <w:tcPr>
            <w:tcW w:w="2200" w:type="dxa"/>
            <w:vAlign w:val="center"/>
          </w:tcPr>
          <w:p w14:paraId="06932540" w14:textId="77777777" w:rsidR="00DF3A60" w:rsidRDefault="00000000">
            <w:pPr>
              <w:spacing w:after="0" w:line="240" w:lineRule="auto"/>
              <w:rPr>
                <w:rFonts w:cs="Times New Roman"/>
                <w:sz w:val="22"/>
              </w:rPr>
            </w:pPr>
            <w:r>
              <w:rPr>
                <w:rFonts w:cs="Times New Roman"/>
                <w:sz w:val="22"/>
              </w:rPr>
              <w:t>Status</w:t>
            </w:r>
          </w:p>
        </w:tc>
        <w:tc>
          <w:tcPr>
            <w:tcW w:w="1225" w:type="dxa"/>
            <w:vAlign w:val="center"/>
          </w:tcPr>
          <w:p w14:paraId="5608AD90"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25F758B0" w14:textId="77777777" w:rsidR="00DF3A60" w:rsidRDefault="00000000">
            <w:pPr>
              <w:spacing w:after="0" w:line="240" w:lineRule="auto"/>
              <w:rPr>
                <w:rFonts w:cs="Times New Roman"/>
                <w:sz w:val="22"/>
              </w:rPr>
            </w:pPr>
            <w:r>
              <w:rPr>
                <w:rFonts w:cs="Times New Roman"/>
                <w:sz w:val="22"/>
              </w:rPr>
              <w:t>Trạng thái vận hành của Workstation.</w:t>
            </w:r>
          </w:p>
        </w:tc>
        <w:tc>
          <w:tcPr>
            <w:tcW w:w="2001" w:type="dxa"/>
            <w:vAlign w:val="center"/>
          </w:tcPr>
          <w:p w14:paraId="1D121694" w14:textId="77777777" w:rsidR="00DF3A60" w:rsidRDefault="00000000">
            <w:pPr>
              <w:spacing w:after="0" w:line="240" w:lineRule="auto"/>
              <w:rPr>
                <w:rFonts w:cs="Times New Roman"/>
                <w:sz w:val="22"/>
              </w:rPr>
            </w:pPr>
            <w:r>
              <w:rPr>
                <w:rFonts w:cs="Times New Roman"/>
                <w:sz w:val="22"/>
              </w:rPr>
              <w:t>Đơn trị; bắt buộc</w:t>
            </w:r>
          </w:p>
        </w:tc>
      </w:tr>
      <w:tr w:rsidR="00DF3A60" w14:paraId="2D1078A5" w14:textId="77777777">
        <w:trPr>
          <w:jc w:val="center"/>
        </w:trPr>
        <w:tc>
          <w:tcPr>
            <w:tcW w:w="2071" w:type="dxa"/>
            <w:vMerge/>
            <w:vAlign w:val="center"/>
          </w:tcPr>
          <w:p w14:paraId="407E66CF" w14:textId="77777777" w:rsidR="00DF3A60" w:rsidRDefault="00DF3A60">
            <w:pPr>
              <w:spacing w:after="0" w:line="240" w:lineRule="auto"/>
              <w:jc w:val="center"/>
              <w:rPr>
                <w:rFonts w:cs="Times New Roman"/>
                <w:sz w:val="22"/>
              </w:rPr>
            </w:pPr>
          </w:p>
        </w:tc>
        <w:tc>
          <w:tcPr>
            <w:tcW w:w="2200" w:type="dxa"/>
            <w:vAlign w:val="center"/>
          </w:tcPr>
          <w:p w14:paraId="4C3AF2E2" w14:textId="77777777" w:rsidR="00DF3A60" w:rsidRDefault="00000000">
            <w:pPr>
              <w:spacing w:after="0" w:line="240" w:lineRule="auto"/>
              <w:rPr>
                <w:rFonts w:cs="Times New Roman"/>
                <w:sz w:val="22"/>
              </w:rPr>
            </w:pPr>
            <w:r>
              <w:rPr>
                <w:rFonts w:cs="Times New Roman"/>
                <w:sz w:val="22"/>
              </w:rPr>
              <w:t>Description</w:t>
            </w:r>
          </w:p>
        </w:tc>
        <w:tc>
          <w:tcPr>
            <w:tcW w:w="1225" w:type="dxa"/>
            <w:vAlign w:val="center"/>
          </w:tcPr>
          <w:p w14:paraId="0C84A038"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57034F32" w14:textId="77777777" w:rsidR="00DF3A60" w:rsidRDefault="00000000">
            <w:pPr>
              <w:spacing w:after="0" w:line="240" w:lineRule="auto"/>
              <w:rPr>
                <w:rFonts w:cs="Times New Roman"/>
                <w:sz w:val="22"/>
              </w:rPr>
            </w:pPr>
            <w:r>
              <w:rPr>
                <w:rFonts w:cs="Times New Roman"/>
                <w:sz w:val="22"/>
              </w:rPr>
              <w:t>Mô tả bổ sung về Workstation.</w:t>
            </w:r>
          </w:p>
        </w:tc>
        <w:tc>
          <w:tcPr>
            <w:tcW w:w="2001" w:type="dxa"/>
            <w:vAlign w:val="center"/>
          </w:tcPr>
          <w:p w14:paraId="35021C9D" w14:textId="77777777" w:rsidR="00DF3A60" w:rsidRDefault="00000000">
            <w:pPr>
              <w:spacing w:after="0" w:line="240" w:lineRule="auto"/>
              <w:rPr>
                <w:rFonts w:cs="Times New Roman"/>
                <w:sz w:val="22"/>
              </w:rPr>
            </w:pPr>
            <w:r>
              <w:rPr>
                <w:rFonts w:cs="Times New Roman"/>
                <w:sz w:val="22"/>
              </w:rPr>
              <w:t>Đơn trị; có thể rỗng</w:t>
            </w:r>
          </w:p>
        </w:tc>
      </w:tr>
      <w:tr w:rsidR="00DF3A60" w14:paraId="68B0709E" w14:textId="77777777">
        <w:trPr>
          <w:jc w:val="center"/>
        </w:trPr>
        <w:tc>
          <w:tcPr>
            <w:tcW w:w="2071" w:type="dxa"/>
            <w:vMerge w:val="restart"/>
            <w:vAlign w:val="center"/>
          </w:tcPr>
          <w:p w14:paraId="6BF121F6" w14:textId="77777777" w:rsidR="00DF3A60" w:rsidRDefault="00000000">
            <w:pPr>
              <w:spacing w:after="0" w:line="240" w:lineRule="auto"/>
              <w:jc w:val="center"/>
              <w:rPr>
                <w:rFonts w:cs="Times New Roman"/>
                <w:sz w:val="22"/>
              </w:rPr>
            </w:pPr>
            <w:r>
              <w:rPr>
                <w:rFonts w:cs="Times New Roman"/>
                <w:sz w:val="22"/>
              </w:rPr>
              <w:t>EQUIPMENT</w:t>
            </w:r>
          </w:p>
        </w:tc>
        <w:tc>
          <w:tcPr>
            <w:tcW w:w="2200" w:type="dxa"/>
            <w:vAlign w:val="center"/>
          </w:tcPr>
          <w:p w14:paraId="1CB0DA46" w14:textId="77777777" w:rsidR="00DF3A60" w:rsidRDefault="00000000">
            <w:pPr>
              <w:spacing w:after="0" w:line="240" w:lineRule="auto"/>
              <w:rPr>
                <w:rFonts w:cs="Times New Roman"/>
                <w:sz w:val="22"/>
              </w:rPr>
            </w:pPr>
            <w:r>
              <w:rPr>
                <w:rFonts w:cs="Times New Roman"/>
                <w:sz w:val="22"/>
              </w:rPr>
              <w:t>Equipment_ID</w:t>
            </w:r>
          </w:p>
        </w:tc>
        <w:tc>
          <w:tcPr>
            <w:tcW w:w="1225" w:type="dxa"/>
            <w:vAlign w:val="center"/>
          </w:tcPr>
          <w:p w14:paraId="47B2654E" w14:textId="77777777" w:rsidR="00DF3A60" w:rsidRDefault="00000000">
            <w:pPr>
              <w:spacing w:after="0" w:line="240" w:lineRule="auto"/>
              <w:rPr>
                <w:rFonts w:cs="Times New Roman"/>
                <w:sz w:val="22"/>
              </w:rPr>
            </w:pPr>
            <w:r>
              <w:rPr>
                <w:rFonts w:cs="Times New Roman"/>
                <w:sz w:val="22"/>
              </w:rPr>
              <w:t>Key</w:t>
            </w:r>
          </w:p>
        </w:tc>
        <w:tc>
          <w:tcPr>
            <w:tcW w:w="3201" w:type="dxa"/>
            <w:vAlign w:val="center"/>
          </w:tcPr>
          <w:p w14:paraId="21E52BD1" w14:textId="77777777" w:rsidR="00DF3A60" w:rsidRDefault="00000000">
            <w:pPr>
              <w:spacing w:after="0" w:line="240" w:lineRule="auto"/>
              <w:rPr>
                <w:rFonts w:cs="Times New Roman"/>
                <w:sz w:val="22"/>
              </w:rPr>
            </w:pPr>
            <w:r>
              <w:rPr>
                <w:rFonts w:cs="Times New Roman"/>
                <w:sz w:val="22"/>
              </w:rPr>
              <w:t>Định danh duy nhất của Equipment.</w:t>
            </w:r>
          </w:p>
        </w:tc>
        <w:tc>
          <w:tcPr>
            <w:tcW w:w="2001" w:type="dxa"/>
            <w:vAlign w:val="center"/>
          </w:tcPr>
          <w:p w14:paraId="6FCEB987" w14:textId="77777777" w:rsidR="00DF3A60" w:rsidRDefault="00000000">
            <w:pPr>
              <w:spacing w:after="0" w:line="240" w:lineRule="auto"/>
              <w:rPr>
                <w:rFonts w:cs="Times New Roman"/>
                <w:sz w:val="22"/>
              </w:rPr>
            </w:pPr>
            <w:r>
              <w:rPr>
                <w:rFonts w:cs="Times New Roman"/>
                <w:sz w:val="22"/>
              </w:rPr>
              <w:t>Đơn trị; bắt buộc</w:t>
            </w:r>
          </w:p>
        </w:tc>
      </w:tr>
      <w:tr w:rsidR="00DF3A60" w14:paraId="1AAA5910" w14:textId="77777777">
        <w:trPr>
          <w:jc w:val="center"/>
        </w:trPr>
        <w:tc>
          <w:tcPr>
            <w:tcW w:w="2071" w:type="dxa"/>
            <w:vMerge/>
            <w:vAlign w:val="center"/>
          </w:tcPr>
          <w:p w14:paraId="53DD51E9" w14:textId="77777777" w:rsidR="00DF3A60" w:rsidRDefault="00DF3A60">
            <w:pPr>
              <w:spacing w:after="0" w:line="240" w:lineRule="auto"/>
              <w:jc w:val="center"/>
              <w:rPr>
                <w:rFonts w:cs="Times New Roman"/>
                <w:sz w:val="22"/>
              </w:rPr>
            </w:pPr>
          </w:p>
        </w:tc>
        <w:tc>
          <w:tcPr>
            <w:tcW w:w="2200" w:type="dxa"/>
            <w:vAlign w:val="center"/>
          </w:tcPr>
          <w:p w14:paraId="6C9C42CA" w14:textId="77777777" w:rsidR="00DF3A60" w:rsidRDefault="00000000">
            <w:pPr>
              <w:spacing w:after="0" w:line="240" w:lineRule="auto"/>
              <w:rPr>
                <w:rFonts w:cs="Times New Roman"/>
                <w:sz w:val="22"/>
              </w:rPr>
            </w:pPr>
            <w:r>
              <w:rPr>
                <w:rFonts w:cs="Times New Roman"/>
                <w:sz w:val="22"/>
              </w:rPr>
              <w:t>Equipment_Name</w:t>
            </w:r>
          </w:p>
        </w:tc>
        <w:tc>
          <w:tcPr>
            <w:tcW w:w="1225" w:type="dxa"/>
            <w:vAlign w:val="center"/>
          </w:tcPr>
          <w:p w14:paraId="41BB35D8"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460D800D" w14:textId="77777777" w:rsidR="00DF3A60" w:rsidRDefault="00000000">
            <w:pPr>
              <w:spacing w:after="0" w:line="240" w:lineRule="auto"/>
              <w:rPr>
                <w:rFonts w:cs="Times New Roman"/>
                <w:sz w:val="22"/>
              </w:rPr>
            </w:pPr>
            <w:r>
              <w:rPr>
                <w:rFonts w:cs="Times New Roman"/>
                <w:sz w:val="22"/>
              </w:rPr>
              <w:t>Tên thiết bị dùng trong nghiệp vụ.</w:t>
            </w:r>
          </w:p>
        </w:tc>
        <w:tc>
          <w:tcPr>
            <w:tcW w:w="2001" w:type="dxa"/>
            <w:vAlign w:val="center"/>
          </w:tcPr>
          <w:p w14:paraId="0EF651BC" w14:textId="77777777" w:rsidR="00DF3A60" w:rsidRDefault="00000000">
            <w:pPr>
              <w:spacing w:after="0" w:line="240" w:lineRule="auto"/>
              <w:rPr>
                <w:rFonts w:cs="Times New Roman"/>
                <w:sz w:val="22"/>
              </w:rPr>
            </w:pPr>
            <w:r>
              <w:rPr>
                <w:rFonts w:cs="Times New Roman"/>
                <w:sz w:val="22"/>
              </w:rPr>
              <w:t>Đơn trị; bắt buộc</w:t>
            </w:r>
          </w:p>
        </w:tc>
      </w:tr>
      <w:tr w:rsidR="00DF3A60" w14:paraId="28FE80EA" w14:textId="77777777">
        <w:trPr>
          <w:jc w:val="center"/>
        </w:trPr>
        <w:tc>
          <w:tcPr>
            <w:tcW w:w="2071" w:type="dxa"/>
            <w:vMerge/>
            <w:vAlign w:val="center"/>
          </w:tcPr>
          <w:p w14:paraId="14278465" w14:textId="77777777" w:rsidR="00DF3A60" w:rsidRDefault="00DF3A60">
            <w:pPr>
              <w:spacing w:after="0" w:line="240" w:lineRule="auto"/>
              <w:jc w:val="center"/>
              <w:rPr>
                <w:rFonts w:cs="Times New Roman"/>
                <w:sz w:val="22"/>
              </w:rPr>
            </w:pPr>
          </w:p>
        </w:tc>
        <w:tc>
          <w:tcPr>
            <w:tcW w:w="2200" w:type="dxa"/>
            <w:vAlign w:val="center"/>
          </w:tcPr>
          <w:p w14:paraId="4B0ED867" w14:textId="77777777" w:rsidR="00DF3A60" w:rsidRDefault="00000000">
            <w:pPr>
              <w:spacing w:after="0" w:line="240" w:lineRule="auto"/>
              <w:rPr>
                <w:rFonts w:cs="Times New Roman"/>
                <w:sz w:val="22"/>
              </w:rPr>
            </w:pPr>
            <w:r>
              <w:rPr>
                <w:rFonts w:cs="Times New Roman"/>
                <w:sz w:val="22"/>
              </w:rPr>
              <w:t>Equipment_Type</w:t>
            </w:r>
          </w:p>
        </w:tc>
        <w:tc>
          <w:tcPr>
            <w:tcW w:w="1225" w:type="dxa"/>
            <w:vAlign w:val="center"/>
          </w:tcPr>
          <w:p w14:paraId="1390CCB9"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350A9EDD" w14:textId="77777777" w:rsidR="00DF3A60" w:rsidRDefault="00000000">
            <w:pPr>
              <w:spacing w:after="0" w:line="240" w:lineRule="auto"/>
              <w:rPr>
                <w:rFonts w:cs="Times New Roman"/>
                <w:sz w:val="22"/>
              </w:rPr>
            </w:pPr>
            <w:r>
              <w:rPr>
                <w:rFonts w:cs="Times New Roman"/>
                <w:sz w:val="22"/>
              </w:rPr>
              <w:t>Loại/nhóm thiết bị; hiện được lưu dưới dạng thuộc tính.</w:t>
            </w:r>
          </w:p>
        </w:tc>
        <w:tc>
          <w:tcPr>
            <w:tcW w:w="2001" w:type="dxa"/>
            <w:vAlign w:val="center"/>
          </w:tcPr>
          <w:p w14:paraId="737D4CF6" w14:textId="77777777" w:rsidR="00DF3A60" w:rsidRDefault="00000000">
            <w:pPr>
              <w:spacing w:after="0" w:line="240" w:lineRule="auto"/>
              <w:rPr>
                <w:rFonts w:cs="Times New Roman"/>
                <w:sz w:val="22"/>
              </w:rPr>
            </w:pPr>
            <w:r>
              <w:rPr>
                <w:rFonts w:cs="Times New Roman"/>
                <w:sz w:val="22"/>
              </w:rPr>
              <w:t>Đơn trị; bắt buộc</w:t>
            </w:r>
          </w:p>
        </w:tc>
      </w:tr>
      <w:tr w:rsidR="00DF3A60" w14:paraId="56A5598C" w14:textId="77777777">
        <w:trPr>
          <w:jc w:val="center"/>
        </w:trPr>
        <w:tc>
          <w:tcPr>
            <w:tcW w:w="2071" w:type="dxa"/>
            <w:vMerge/>
            <w:vAlign w:val="center"/>
          </w:tcPr>
          <w:p w14:paraId="46A45B1D" w14:textId="77777777" w:rsidR="00DF3A60" w:rsidRDefault="00DF3A60">
            <w:pPr>
              <w:spacing w:after="0" w:line="240" w:lineRule="auto"/>
              <w:jc w:val="center"/>
              <w:rPr>
                <w:rFonts w:cs="Times New Roman"/>
                <w:sz w:val="22"/>
              </w:rPr>
            </w:pPr>
          </w:p>
        </w:tc>
        <w:tc>
          <w:tcPr>
            <w:tcW w:w="2200" w:type="dxa"/>
            <w:vAlign w:val="center"/>
          </w:tcPr>
          <w:p w14:paraId="2A4833AA" w14:textId="77777777" w:rsidR="00DF3A60" w:rsidRDefault="00000000">
            <w:pPr>
              <w:spacing w:after="0" w:line="240" w:lineRule="auto"/>
              <w:rPr>
                <w:rFonts w:cs="Times New Roman"/>
                <w:sz w:val="22"/>
              </w:rPr>
            </w:pPr>
            <w:r>
              <w:rPr>
                <w:rFonts w:cs="Times New Roman"/>
                <w:sz w:val="22"/>
              </w:rPr>
              <w:t>Serial_Number</w:t>
            </w:r>
          </w:p>
        </w:tc>
        <w:tc>
          <w:tcPr>
            <w:tcW w:w="1225" w:type="dxa"/>
            <w:vAlign w:val="center"/>
          </w:tcPr>
          <w:p w14:paraId="2EF2C937" w14:textId="77777777" w:rsidR="00DF3A60" w:rsidRDefault="00000000">
            <w:pPr>
              <w:spacing w:after="0" w:line="240" w:lineRule="auto"/>
              <w:rPr>
                <w:rFonts w:cs="Times New Roman"/>
                <w:sz w:val="22"/>
              </w:rPr>
            </w:pPr>
            <w:r>
              <w:rPr>
                <w:rFonts w:cs="Times New Roman"/>
                <w:sz w:val="22"/>
              </w:rPr>
              <w:t>Candidate identifier</w:t>
            </w:r>
          </w:p>
        </w:tc>
        <w:tc>
          <w:tcPr>
            <w:tcW w:w="3201" w:type="dxa"/>
            <w:vAlign w:val="center"/>
          </w:tcPr>
          <w:p w14:paraId="331E0F42" w14:textId="77777777" w:rsidR="00DF3A60" w:rsidRDefault="00000000">
            <w:pPr>
              <w:spacing w:after="0" w:line="240" w:lineRule="auto"/>
              <w:rPr>
                <w:rFonts w:cs="Times New Roman"/>
                <w:sz w:val="22"/>
              </w:rPr>
            </w:pPr>
            <w:r>
              <w:rPr>
                <w:rFonts w:cs="Times New Roman"/>
                <w:sz w:val="22"/>
              </w:rPr>
              <w:t xml:space="preserve">Số serial </w:t>
            </w:r>
            <w:proofErr w:type="gramStart"/>
            <w:r>
              <w:rPr>
                <w:rFonts w:cs="Times New Roman"/>
                <w:sz w:val="22"/>
              </w:rPr>
              <w:t>do</w:t>
            </w:r>
            <w:proofErr w:type="gramEnd"/>
            <w:r>
              <w:rPr>
                <w:rFonts w:cs="Times New Roman"/>
                <w:sz w:val="22"/>
              </w:rPr>
              <w:t xml:space="preserve"> nhà sản xuất gán; hỗ trợ nhận diện vật lý.</w:t>
            </w:r>
          </w:p>
        </w:tc>
        <w:tc>
          <w:tcPr>
            <w:tcW w:w="2001" w:type="dxa"/>
            <w:vAlign w:val="center"/>
          </w:tcPr>
          <w:p w14:paraId="233C2D5F" w14:textId="77777777" w:rsidR="00DF3A60" w:rsidRDefault="00000000">
            <w:pPr>
              <w:spacing w:after="0" w:line="240" w:lineRule="auto"/>
              <w:rPr>
                <w:rFonts w:cs="Times New Roman"/>
                <w:sz w:val="22"/>
              </w:rPr>
            </w:pPr>
            <w:r>
              <w:rPr>
                <w:rFonts w:cs="Times New Roman"/>
                <w:sz w:val="22"/>
              </w:rPr>
              <w:t>Đơn trị; có thể rỗng; nếu có thì duy nhất</w:t>
            </w:r>
          </w:p>
        </w:tc>
      </w:tr>
      <w:tr w:rsidR="00DF3A60" w14:paraId="23E604FB" w14:textId="77777777">
        <w:trPr>
          <w:jc w:val="center"/>
        </w:trPr>
        <w:tc>
          <w:tcPr>
            <w:tcW w:w="2071" w:type="dxa"/>
            <w:vMerge/>
            <w:vAlign w:val="center"/>
          </w:tcPr>
          <w:p w14:paraId="20692701" w14:textId="77777777" w:rsidR="00DF3A60" w:rsidRDefault="00DF3A60">
            <w:pPr>
              <w:spacing w:after="0" w:line="240" w:lineRule="auto"/>
              <w:jc w:val="center"/>
              <w:rPr>
                <w:rFonts w:cs="Times New Roman"/>
                <w:sz w:val="22"/>
              </w:rPr>
            </w:pPr>
          </w:p>
        </w:tc>
        <w:tc>
          <w:tcPr>
            <w:tcW w:w="2200" w:type="dxa"/>
            <w:vAlign w:val="center"/>
          </w:tcPr>
          <w:p w14:paraId="7D0A0E5A" w14:textId="77777777" w:rsidR="00DF3A60" w:rsidRDefault="00000000">
            <w:pPr>
              <w:spacing w:after="0" w:line="240" w:lineRule="auto"/>
              <w:rPr>
                <w:rFonts w:cs="Times New Roman"/>
                <w:sz w:val="22"/>
              </w:rPr>
            </w:pPr>
            <w:r>
              <w:rPr>
                <w:rFonts w:cs="Times New Roman"/>
                <w:sz w:val="22"/>
              </w:rPr>
              <w:t>Manufacturer</w:t>
            </w:r>
          </w:p>
        </w:tc>
        <w:tc>
          <w:tcPr>
            <w:tcW w:w="1225" w:type="dxa"/>
            <w:vAlign w:val="center"/>
          </w:tcPr>
          <w:p w14:paraId="05D58D5B"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6C9C9CDF" w14:textId="77777777" w:rsidR="00DF3A60" w:rsidRDefault="00000000">
            <w:pPr>
              <w:spacing w:after="0" w:line="240" w:lineRule="auto"/>
              <w:rPr>
                <w:rFonts w:cs="Times New Roman"/>
                <w:sz w:val="22"/>
              </w:rPr>
            </w:pPr>
            <w:r>
              <w:rPr>
                <w:rFonts w:cs="Times New Roman"/>
                <w:sz w:val="22"/>
              </w:rPr>
              <w:t>Tên nhà sản xuất.</w:t>
            </w:r>
          </w:p>
        </w:tc>
        <w:tc>
          <w:tcPr>
            <w:tcW w:w="2001" w:type="dxa"/>
            <w:vAlign w:val="center"/>
          </w:tcPr>
          <w:p w14:paraId="4F3AF56C" w14:textId="77777777" w:rsidR="00DF3A60" w:rsidRDefault="00000000">
            <w:pPr>
              <w:spacing w:after="0" w:line="240" w:lineRule="auto"/>
              <w:rPr>
                <w:rFonts w:cs="Times New Roman"/>
                <w:sz w:val="22"/>
              </w:rPr>
            </w:pPr>
            <w:r>
              <w:rPr>
                <w:rFonts w:cs="Times New Roman"/>
                <w:sz w:val="22"/>
              </w:rPr>
              <w:t>Đơn trị; bắt buộc</w:t>
            </w:r>
          </w:p>
        </w:tc>
      </w:tr>
      <w:tr w:rsidR="00DF3A60" w14:paraId="43D56999" w14:textId="77777777">
        <w:trPr>
          <w:jc w:val="center"/>
        </w:trPr>
        <w:tc>
          <w:tcPr>
            <w:tcW w:w="2071" w:type="dxa"/>
            <w:vMerge/>
            <w:vAlign w:val="center"/>
          </w:tcPr>
          <w:p w14:paraId="4A59D55E" w14:textId="77777777" w:rsidR="00DF3A60" w:rsidRDefault="00DF3A60">
            <w:pPr>
              <w:spacing w:after="0" w:line="240" w:lineRule="auto"/>
              <w:jc w:val="center"/>
              <w:rPr>
                <w:rFonts w:cs="Times New Roman"/>
                <w:sz w:val="22"/>
              </w:rPr>
            </w:pPr>
          </w:p>
        </w:tc>
        <w:tc>
          <w:tcPr>
            <w:tcW w:w="2200" w:type="dxa"/>
            <w:vAlign w:val="center"/>
          </w:tcPr>
          <w:p w14:paraId="735B5C39" w14:textId="77777777" w:rsidR="00DF3A60" w:rsidRDefault="00000000">
            <w:pPr>
              <w:spacing w:after="0" w:line="240" w:lineRule="auto"/>
              <w:rPr>
                <w:rFonts w:cs="Times New Roman"/>
                <w:sz w:val="22"/>
              </w:rPr>
            </w:pPr>
            <w:r>
              <w:rPr>
                <w:rFonts w:cs="Times New Roman"/>
                <w:sz w:val="22"/>
              </w:rPr>
              <w:t>Manufacturing_Year</w:t>
            </w:r>
          </w:p>
        </w:tc>
        <w:tc>
          <w:tcPr>
            <w:tcW w:w="1225" w:type="dxa"/>
            <w:vAlign w:val="center"/>
          </w:tcPr>
          <w:p w14:paraId="12EDF830"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4E56F81E" w14:textId="77777777" w:rsidR="00DF3A60" w:rsidRDefault="00000000">
            <w:pPr>
              <w:spacing w:after="0" w:line="240" w:lineRule="auto"/>
              <w:rPr>
                <w:rFonts w:cs="Times New Roman"/>
                <w:sz w:val="22"/>
              </w:rPr>
            </w:pPr>
            <w:r>
              <w:rPr>
                <w:rFonts w:cs="Times New Roman"/>
                <w:sz w:val="22"/>
              </w:rPr>
              <w:t>Năm Equipment được sản xuất.</w:t>
            </w:r>
          </w:p>
        </w:tc>
        <w:tc>
          <w:tcPr>
            <w:tcW w:w="2001" w:type="dxa"/>
            <w:vAlign w:val="center"/>
          </w:tcPr>
          <w:p w14:paraId="797976F4" w14:textId="77777777" w:rsidR="00DF3A60" w:rsidRDefault="00000000">
            <w:pPr>
              <w:spacing w:after="0" w:line="240" w:lineRule="auto"/>
              <w:rPr>
                <w:rFonts w:cs="Times New Roman"/>
                <w:sz w:val="22"/>
              </w:rPr>
            </w:pPr>
            <w:r>
              <w:rPr>
                <w:rFonts w:cs="Times New Roman"/>
                <w:sz w:val="22"/>
              </w:rPr>
              <w:t>Đơn trị; năm hợp lệ</w:t>
            </w:r>
          </w:p>
        </w:tc>
      </w:tr>
      <w:tr w:rsidR="00DF3A60" w14:paraId="7AF55D31" w14:textId="77777777">
        <w:trPr>
          <w:jc w:val="center"/>
        </w:trPr>
        <w:tc>
          <w:tcPr>
            <w:tcW w:w="2071" w:type="dxa"/>
            <w:vMerge/>
            <w:vAlign w:val="center"/>
          </w:tcPr>
          <w:p w14:paraId="6D40EF44" w14:textId="77777777" w:rsidR="00DF3A60" w:rsidRDefault="00DF3A60">
            <w:pPr>
              <w:spacing w:after="0" w:line="240" w:lineRule="auto"/>
              <w:jc w:val="center"/>
              <w:rPr>
                <w:rFonts w:cs="Times New Roman"/>
                <w:sz w:val="22"/>
              </w:rPr>
            </w:pPr>
          </w:p>
        </w:tc>
        <w:tc>
          <w:tcPr>
            <w:tcW w:w="2200" w:type="dxa"/>
            <w:vAlign w:val="center"/>
          </w:tcPr>
          <w:p w14:paraId="6F27F7FD" w14:textId="77777777" w:rsidR="00DF3A60" w:rsidRDefault="00000000">
            <w:pPr>
              <w:spacing w:after="0" w:line="240" w:lineRule="auto"/>
              <w:rPr>
                <w:rFonts w:cs="Times New Roman"/>
                <w:sz w:val="22"/>
              </w:rPr>
            </w:pPr>
            <w:r>
              <w:rPr>
                <w:rFonts w:cs="Times New Roman"/>
                <w:sz w:val="22"/>
              </w:rPr>
              <w:t>Acquisition_Date</w:t>
            </w:r>
          </w:p>
        </w:tc>
        <w:tc>
          <w:tcPr>
            <w:tcW w:w="1225" w:type="dxa"/>
            <w:vAlign w:val="center"/>
          </w:tcPr>
          <w:p w14:paraId="6B61A183"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1B7E217E" w14:textId="77777777" w:rsidR="00DF3A60" w:rsidRDefault="00000000">
            <w:pPr>
              <w:spacing w:after="0" w:line="240" w:lineRule="auto"/>
              <w:rPr>
                <w:rFonts w:cs="Times New Roman"/>
                <w:sz w:val="22"/>
              </w:rPr>
            </w:pPr>
            <w:r>
              <w:rPr>
                <w:rFonts w:cs="Times New Roman"/>
                <w:sz w:val="22"/>
              </w:rPr>
              <w:t>Ngày trường/đơn vị tiếp nhận hoặc mua Equipment.</w:t>
            </w:r>
          </w:p>
        </w:tc>
        <w:tc>
          <w:tcPr>
            <w:tcW w:w="2001" w:type="dxa"/>
            <w:vAlign w:val="center"/>
          </w:tcPr>
          <w:p w14:paraId="50D79ED6" w14:textId="77777777" w:rsidR="00DF3A60" w:rsidRDefault="00000000">
            <w:pPr>
              <w:spacing w:after="0" w:line="240" w:lineRule="auto"/>
              <w:rPr>
                <w:rFonts w:cs="Times New Roman"/>
                <w:sz w:val="22"/>
              </w:rPr>
            </w:pPr>
            <w:r>
              <w:rPr>
                <w:rFonts w:cs="Times New Roman"/>
                <w:sz w:val="22"/>
              </w:rPr>
              <w:t>Đơn trị; bắt buộc</w:t>
            </w:r>
          </w:p>
        </w:tc>
      </w:tr>
      <w:tr w:rsidR="00DF3A60" w14:paraId="2AAB3F1C" w14:textId="77777777">
        <w:trPr>
          <w:jc w:val="center"/>
        </w:trPr>
        <w:tc>
          <w:tcPr>
            <w:tcW w:w="2071" w:type="dxa"/>
            <w:vMerge/>
            <w:vAlign w:val="center"/>
          </w:tcPr>
          <w:p w14:paraId="32051EC2" w14:textId="77777777" w:rsidR="00DF3A60" w:rsidRDefault="00DF3A60">
            <w:pPr>
              <w:spacing w:after="0" w:line="240" w:lineRule="auto"/>
              <w:jc w:val="center"/>
              <w:rPr>
                <w:rFonts w:cs="Times New Roman"/>
                <w:sz w:val="22"/>
              </w:rPr>
            </w:pPr>
          </w:p>
        </w:tc>
        <w:tc>
          <w:tcPr>
            <w:tcW w:w="2200" w:type="dxa"/>
            <w:vAlign w:val="center"/>
          </w:tcPr>
          <w:p w14:paraId="0979B8FE" w14:textId="77777777" w:rsidR="00DF3A60" w:rsidRDefault="00000000">
            <w:pPr>
              <w:spacing w:after="0" w:line="240" w:lineRule="auto"/>
              <w:rPr>
                <w:rFonts w:cs="Times New Roman"/>
                <w:sz w:val="22"/>
              </w:rPr>
            </w:pPr>
            <w:r>
              <w:rPr>
                <w:rFonts w:cs="Times New Roman"/>
                <w:sz w:val="22"/>
              </w:rPr>
              <w:t>Status</w:t>
            </w:r>
          </w:p>
        </w:tc>
        <w:tc>
          <w:tcPr>
            <w:tcW w:w="1225" w:type="dxa"/>
            <w:vAlign w:val="center"/>
          </w:tcPr>
          <w:p w14:paraId="1DBAAAD0"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1D37AC6E" w14:textId="77777777" w:rsidR="00DF3A60" w:rsidRDefault="00000000">
            <w:pPr>
              <w:spacing w:after="0" w:line="240" w:lineRule="auto"/>
              <w:rPr>
                <w:rFonts w:cs="Times New Roman"/>
                <w:sz w:val="22"/>
              </w:rPr>
            </w:pPr>
            <w:r>
              <w:rPr>
                <w:rFonts w:cs="Times New Roman"/>
                <w:sz w:val="22"/>
              </w:rPr>
              <w:t>Trạng thái hiện tại của Equipment theo controlled vocabulary.</w:t>
            </w:r>
          </w:p>
        </w:tc>
        <w:tc>
          <w:tcPr>
            <w:tcW w:w="2001" w:type="dxa"/>
            <w:vAlign w:val="center"/>
          </w:tcPr>
          <w:p w14:paraId="7BDEBAA5" w14:textId="77777777" w:rsidR="00DF3A60" w:rsidRDefault="00000000">
            <w:pPr>
              <w:spacing w:after="0" w:line="240" w:lineRule="auto"/>
              <w:rPr>
                <w:rFonts w:cs="Times New Roman"/>
                <w:sz w:val="22"/>
              </w:rPr>
            </w:pPr>
            <w:r>
              <w:rPr>
                <w:rFonts w:cs="Times New Roman"/>
                <w:sz w:val="22"/>
              </w:rPr>
              <w:t>Đơn trị; bắt buộc</w:t>
            </w:r>
          </w:p>
        </w:tc>
      </w:tr>
      <w:tr w:rsidR="00DF3A60" w14:paraId="2FF02FF7" w14:textId="77777777">
        <w:trPr>
          <w:jc w:val="center"/>
        </w:trPr>
        <w:tc>
          <w:tcPr>
            <w:tcW w:w="2071" w:type="dxa"/>
            <w:vMerge/>
            <w:vAlign w:val="center"/>
          </w:tcPr>
          <w:p w14:paraId="06A0CFB2" w14:textId="77777777" w:rsidR="00DF3A60" w:rsidRDefault="00DF3A60">
            <w:pPr>
              <w:spacing w:after="0" w:line="240" w:lineRule="auto"/>
              <w:jc w:val="center"/>
              <w:rPr>
                <w:rFonts w:cs="Times New Roman"/>
                <w:sz w:val="22"/>
              </w:rPr>
            </w:pPr>
          </w:p>
        </w:tc>
        <w:tc>
          <w:tcPr>
            <w:tcW w:w="2200" w:type="dxa"/>
            <w:vAlign w:val="center"/>
          </w:tcPr>
          <w:p w14:paraId="624C8DD1" w14:textId="77777777" w:rsidR="00DF3A60" w:rsidRDefault="00000000">
            <w:pPr>
              <w:spacing w:after="0" w:line="240" w:lineRule="auto"/>
              <w:rPr>
                <w:rFonts w:cs="Times New Roman"/>
                <w:sz w:val="22"/>
              </w:rPr>
            </w:pPr>
            <w:r>
              <w:rPr>
                <w:rFonts w:cs="Times New Roman"/>
                <w:sz w:val="22"/>
              </w:rPr>
              <w:t>Safety_Requirement</w:t>
            </w:r>
          </w:p>
        </w:tc>
        <w:tc>
          <w:tcPr>
            <w:tcW w:w="1225" w:type="dxa"/>
            <w:vAlign w:val="center"/>
          </w:tcPr>
          <w:p w14:paraId="2DE986EF"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72EA49E6" w14:textId="77777777" w:rsidR="00DF3A60" w:rsidRDefault="00000000">
            <w:pPr>
              <w:spacing w:after="0" w:line="240" w:lineRule="auto"/>
              <w:rPr>
                <w:rFonts w:cs="Times New Roman"/>
                <w:sz w:val="22"/>
              </w:rPr>
            </w:pPr>
            <w:r>
              <w:rPr>
                <w:rFonts w:cs="Times New Roman"/>
                <w:sz w:val="22"/>
              </w:rPr>
              <w:t>Loại Certification cần có trước khi Access Equipment; NONE nếu không yêu cầu.</w:t>
            </w:r>
          </w:p>
        </w:tc>
        <w:tc>
          <w:tcPr>
            <w:tcW w:w="2001" w:type="dxa"/>
            <w:vAlign w:val="center"/>
          </w:tcPr>
          <w:p w14:paraId="2121FCE9" w14:textId="77777777" w:rsidR="00DF3A60" w:rsidRDefault="00000000">
            <w:pPr>
              <w:spacing w:after="0" w:line="240" w:lineRule="auto"/>
              <w:rPr>
                <w:rFonts w:cs="Times New Roman"/>
                <w:sz w:val="22"/>
              </w:rPr>
            </w:pPr>
            <w:r>
              <w:rPr>
                <w:rFonts w:cs="Times New Roman"/>
                <w:sz w:val="22"/>
              </w:rPr>
              <w:t>Đơn trị; bắt buộc</w:t>
            </w:r>
          </w:p>
        </w:tc>
      </w:tr>
      <w:tr w:rsidR="00DF3A60" w14:paraId="12EDE153" w14:textId="77777777">
        <w:trPr>
          <w:jc w:val="center"/>
        </w:trPr>
        <w:tc>
          <w:tcPr>
            <w:tcW w:w="2071" w:type="dxa"/>
            <w:vMerge w:val="restart"/>
            <w:vAlign w:val="center"/>
          </w:tcPr>
          <w:p w14:paraId="2C6CEED9" w14:textId="77777777" w:rsidR="00DF3A60" w:rsidRDefault="00000000">
            <w:pPr>
              <w:spacing w:after="0" w:line="240" w:lineRule="auto"/>
              <w:jc w:val="center"/>
              <w:rPr>
                <w:rFonts w:cs="Times New Roman"/>
                <w:sz w:val="22"/>
              </w:rPr>
            </w:pPr>
            <w:r>
              <w:rPr>
                <w:rFonts w:cs="Times New Roman"/>
                <w:sz w:val="22"/>
              </w:rPr>
              <w:t>RESEARCH_PROJECT</w:t>
            </w:r>
          </w:p>
        </w:tc>
        <w:tc>
          <w:tcPr>
            <w:tcW w:w="2200" w:type="dxa"/>
            <w:vAlign w:val="center"/>
          </w:tcPr>
          <w:p w14:paraId="6A13C5AF" w14:textId="77777777" w:rsidR="00DF3A60" w:rsidRDefault="00000000">
            <w:pPr>
              <w:spacing w:after="0" w:line="240" w:lineRule="auto"/>
              <w:rPr>
                <w:rFonts w:cs="Times New Roman"/>
                <w:sz w:val="22"/>
              </w:rPr>
            </w:pPr>
            <w:r>
              <w:rPr>
                <w:rFonts w:cs="Times New Roman"/>
                <w:sz w:val="22"/>
              </w:rPr>
              <w:t>Project_ID</w:t>
            </w:r>
          </w:p>
        </w:tc>
        <w:tc>
          <w:tcPr>
            <w:tcW w:w="1225" w:type="dxa"/>
            <w:vAlign w:val="center"/>
          </w:tcPr>
          <w:p w14:paraId="1393B606" w14:textId="77777777" w:rsidR="00DF3A60" w:rsidRDefault="00000000">
            <w:pPr>
              <w:spacing w:after="0" w:line="240" w:lineRule="auto"/>
              <w:rPr>
                <w:rFonts w:cs="Times New Roman"/>
                <w:sz w:val="22"/>
              </w:rPr>
            </w:pPr>
            <w:r>
              <w:rPr>
                <w:rFonts w:cs="Times New Roman"/>
                <w:sz w:val="22"/>
              </w:rPr>
              <w:t>Key</w:t>
            </w:r>
          </w:p>
        </w:tc>
        <w:tc>
          <w:tcPr>
            <w:tcW w:w="3201" w:type="dxa"/>
            <w:vAlign w:val="center"/>
          </w:tcPr>
          <w:p w14:paraId="24BAC9CA" w14:textId="77777777" w:rsidR="00DF3A60" w:rsidRDefault="00000000">
            <w:pPr>
              <w:spacing w:after="0" w:line="240" w:lineRule="auto"/>
              <w:rPr>
                <w:rFonts w:cs="Times New Roman"/>
                <w:sz w:val="22"/>
              </w:rPr>
            </w:pPr>
            <w:r>
              <w:rPr>
                <w:rFonts w:cs="Times New Roman"/>
                <w:sz w:val="22"/>
              </w:rPr>
              <w:t>Định danh duy nhất của Research Project.</w:t>
            </w:r>
          </w:p>
        </w:tc>
        <w:tc>
          <w:tcPr>
            <w:tcW w:w="2001" w:type="dxa"/>
            <w:vAlign w:val="center"/>
          </w:tcPr>
          <w:p w14:paraId="2CDC1A68" w14:textId="77777777" w:rsidR="00DF3A60" w:rsidRDefault="00000000">
            <w:pPr>
              <w:spacing w:after="0" w:line="240" w:lineRule="auto"/>
              <w:rPr>
                <w:rFonts w:cs="Times New Roman"/>
                <w:sz w:val="22"/>
              </w:rPr>
            </w:pPr>
            <w:r>
              <w:rPr>
                <w:rFonts w:cs="Times New Roman"/>
                <w:sz w:val="22"/>
              </w:rPr>
              <w:t>Đơn trị; bắt buộc</w:t>
            </w:r>
          </w:p>
        </w:tc>
      </w:tr>
      <w:tr w:rsidR="00DF3A60" w14:paraId="4BA74028" w14:textId="77777777">
        <w:trPr>
          <w:jc w:val="center"/>
        </w:trPr>
        <w:tc>
          <w:tcPr>
            <w:tcW w:w="2071" w:type="dxa"/>
            <w:vMerge/>
            <w:vAlign w:val="center"/>
          </w:tcPr>
          <w:p w14:paraId="4AE9E2F3" w14:textId="77777777" w:rsidR="00DF3A60" w:rsidRDefault="00DF3A60">
            <w:pPr>
              <w:spacing w:after="0" w:line="240" w:lineRule="auto"/>
              <w:jc w:val="center"/>
              <w:rPr>
                <w:rFonts w:cs="Times New Roman"/>
                <w:sz w:val="22"/>
              </w:rPr>
            </w:pPr>
          </w:p>
        </w:tc>
        <w:tc>
          <w:tcPr>
            <w:tcW w:w="2200" w:type="dxa"/>
            <w:vAlign w:val="center"/>
          </w:tcPr>
          <w:p w14:paraId="09B46E28" w14:textId="77777777" w:rsidR="00DF3A60" w:rsidRDefault="00000000">
            <w:pPr>
              <w:spacing w:after="0" w:line="240" w:lineRule="auto"/>
              <w:rPr>
                <w:rFonts w:cs="Times New Roman"/>
                <w:sz w:val="22"/>
              </w:rPr>
            </w:pPr>
            <w:r>
              <w:rPr>
                <w:rFonts w:cs="Times New Roman"/>
                <w:sz w:val="22"/>
              </w:rPr>
              <w:t>Project_Name</w:t>
            </w:r>
          </w:p>
        </w:tc>
        <w:tc>
          <w:tcPr>
            <w:tcW w:w="1225" w:type="dxa"/>
            <w:vAlign w:val="center"/>
          </w:tcPr>
          <w:p w14:paraId="69F29AE4"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1B2D1D08" w14:textId="77777777" w:rsidR="00DF3A60" w:rsidRDefault="00000000">
            <w:pPr>
              <w:spacing w:after="0" w:line="240" w:lineRule="auto"/>
              <w:rPr>
                <w:rFonts w:cs="Times New Roman"/>
                <w:sz w:val="22"/>
              </w:rPr>
            </w:pPr>
            <w:r>
              <w:rPr>
                <w:rFonts w:cs="Times New Roman"/>
                <w:sz w:val="22"/>
              </w:rPr>
              <w:t>Tên chính thức của Research Project.</w:t>
            </w:r>
          </w:p>
        </w:tc>
        <w:tc>
          <w:tcPr>
            <w:tcW w:w="2001" w:type="dxa"/>
            <w:vAlign w:val="center"/>
          </w:tcPr>
          <w:p w14:paraId="2CBF8D94" w14:textId="77777777" w:rsidR="00DF3A60" w:rsidRDefault="00000000">
            <w:pPr>
              <w:spacing w:after="0" w:line="240" w:lineRule="auto"/>
              <w:rPr>
                <w:rFonts w:cs="Times New Roman"/>
                <w:sz w:val="22"/>
              </w:rPr>
            </w:pPr>
            <w:r>
              <w:rPr>
                <w:rFonts w:cs="Times New Roman"/>
                <w:sz w:val="22"/>
              </w:rPr>
              <w:t>Đơn trị; bắt buộc</w:t>
            </w:r>
          </w:p>
        </w:tc>
      </w:tr>
      <w:tr w:rsidR="00DF3A60" w14:paraId="25B3A667" w14:textId="77777777">
        <w:trPr>
          <w:jc w:val="center"/>
        </w:trPr>
        <w:tc>
          <w:tcPr>
            <w:tcW w:w="2071" w:type="dxa"/>
            <w:vMerge/>
            <w:vAlign w:val="center"/>
          </w:tcPr>
          <w:p w14:paraId="6A550CC1" w14:textId="77777777" w:rsidR="00DF3A60" w:rsidRDefault="00DF3A60">
            <w:pPr>
              <w:spacing w:after="0" w:line="240" w:lineRule="auto"/>
              <w:jc w:val="center"/>
              <w:rPr>
                <w:rFonts w:cs="Times New Roman"/>
                <w:sz w:val="22"/>
              </w:rPr>
            </w:pPr>
          </w:p>
        </w:tc>
        <w:tc>
          <w:tcPr>
            <w:tcW w:w="2200" w:type="dxa"/>
            <w:vAlign w:val="center"/>
          </w:tcPr>
          <w:p w14:paraId="5BD73A3A" w14:textId="77777777" w:rsidR="00DF3A60" w:rsidRDefault="00000000">
            <w:pPr>
              <w:spacing w:after="0" w:line="240" w:lineRule="auto"/>
              <w:rPr>
                <w:rFonts w:cs="Times New Roman"/>
                <w:sz w:val="22"/>
              </w:rPr>
            </w:pPr>
            <w:r>
              <w:rPr>
                <w:rFonts w:cs="Times New Roman"/>
                <w:sz w:val="22"/>
              </w:rPr>
              <w:t>Project_Type</w:t>
            </w:r>
          </w:p>
        </w:tc>
        <w:tc>
          <w:tcPr>
            <w:tcW w:w="1225" w:type="dxa"/>
            <w:vAlign w:val="center"/>
          </w:tcPr>
          <w:p w14:paraId="6AE1B569"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6FF95E06" w14:textId="77777777" w:rsidR="00DF3A60" w:rsidRDefault="00000000">
            <w:pPr>
              <w:spacing w:after="0" w:line="240" w:lineRule="auto"/>
              <w:rPr>
                <w:rFonts w:cs="Times New Roman"/>
                <w:sz w:val="22"/>
              </w:rPr>
            </w:pPr>
            <w:r>
              <w:rPr>
                <w:rFonts w:cs="Times New Roman"/>
                <w:sz w:val="22"/>
              </w:rPr>
              <w:t>Loại Research Project theo phân loại của tổ chức.</w:t>
            </w:r>
          </w:p>
        </w:tc>
        <w:tc>
          <w:tcPr>
            <w:tcW w:w="2001" w:type="dxa"/>
            <w:vAlign w:val="center"/>
          </w:tcPr>
          <w:p w14:paraId="4C990723" w14:textId="77777777" w:rsidR="00DF3A60" w:rsidRDefault="00000000">
            <w:pPr>
              <w:spacing w:after="0" w:line="240" w:lineRule="auto"/>
              <w:rPr>
                <w:rFonts w:cs="Times New Roman"/>
                <w:sz w:val="22"/>
              </w:rPr>
            </w:pPr>
            <w:r>
              <w:rPr>
                <w:rFonts w:cs="Times New Roman"/>
                <w:sz w:val="22"/>
              </w:rPr>
              <w:t>Đơn trị; bắt buộc</w:t>
            </w:r>
          </w:p>
        </w:tc>
      </w:tr>
      <w:tr w:rsidR="00DF3A60" w14:paraId="38683730" w14:textId="77777777">
        <w:trPr>
          <w:jc w:val="center"/>
        </w:trPr>
        <w:tc>
          <w:tcPr>
            <w:tcW w:w="2071" w:type="dxa"/>
            <w:vMerge/>
            <w:vAlign w:val="center"/>
          </w:tcPr>
          <w:p w14:paraId="78038B57" w14:textId="77777777" w:rsidR="00DF3A60" w:rsidRDefault="00DF3A60">
            <w:pPr>
              <w:spacing w:after="0" w:line="240" w:lineRule="auto"/>
              <w:jc w:val="center"/>
              <w:rPr>
                <w:rFonts w:cs="Times New Roman"/>
                <w:sz w:val="22"/>
              </w:rPr>
            </w:pPr>
          </w:p>
        </w:tc>
        <w:tc>
          <w:tcPr>
            <w:tcW w:w="2200" w:type="dxa"/>
            <w:vAlign w:val="center"/>
          </w:tcPr>
          <w:p w14:paraId="3B058536" w14:textId="77777777" w:rsidR="00DF3A60" w:rsidRDefault="00000000">
            <w:pPr>
              <w:spacing w:after="0" w:line="240" w:lineRule="auto"/>
              <w:rPr>
                <w:rFonts w:cs="Times New Roman"/>
                <w:sz w:val="22"/>
              </w:rPr>
            </w:pPr>
            <w:r>
              <w:rPr>
                <w:rFonts w:cs="Times New Roman"/>
                <w:sz w:val="22"/>
              </w:rPr>
              <w:t>Funding_Source</w:t>
            </w:r>
          </w:p>
        </w:tc>
        <w:tc>
          <w:tcPr>
            <w:tcW w:w="1225" w:type="dxa"/>
            <w:vAlign w:val="center"/>
          </w:tcPr>
          <w:p w14:paraId="5DD44527"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336DCF85" w14:textId="77777777" w:rsidR="00DF3A60" w:rsidRDefault="00000000">
            <w:pPr>
              <w:spacing w:after="0" w:line="240" w:lineRule="auto"/>
              <w:rPr>
                <w:rFonts w:cs="Times New Roman"/>
                <w:sz w:val="22"/>
              </w:rPr>
            </w:pPr>
            <w:r>
              <w:rPr>
                <w:rFonts w:cs="Times New Roman"/>
                <w:sz w:val="22"/>
              </w:rPr>
              <w:t xml:space="preserve">Nguồn tài trợ của Research </w:t>
            </w:r>
            <w:r>
              <w:rPr>
                <w:rFonts w:cs="Times New Roman"/>
                <w:sz w:val="22"/>
              </w:rPr>
              <w:lastRenderedPageBreak/>
              <w:t>Project.</w:t>
            </w:r>
          </w:p>
        </w:tc>
        <w:tc>
          <w:tcPr>
            <w:tcW w:w="2001" w:type="dxa"/>
            <w:vAlign w:val="center"/>
          </w:tcPr>
          <w:p w14:paraId="16BEFFCE" w14:textId="77777777" w:rsidR="00DF3A60" w:rsidRDefault="00000000">
            <w:pPr>
              <w:spacing w:after="0" w:line="240" w:lineRule="auto"/>
              <w:rPr>
                <w:rFonts w:cs="Times New Roman"/>
                <w:sz w:val="22"/>
              </w:rPr>
            </w:pPr>
            <w:r>
              <w:rPr>
                <w:rFonts w:cs="Times New Roman"/>
                <w:sz w:val="22"/>
              </w:rPr>
              <w:lastRenderedPageBreak/>
              <w:t xml:space="preserve">Đơn trị; có thể rỗng </w:t>
            </w:r>
            <w:r>
              <w:rPr>
                <w:rFonts w:cs="Times New Roman"/>
                <w:sz w:val="22"/>
              </w:rPr>
              <w:lastRenderedPageBreak/>
              <w:t>nếu không có tài trợ</w:t>
            </w:r>
          </w:p>
        </w:tc>
      </w:tr>
      <w:tr w:rsidR="00DF3A60" w14:paraId="50E800EB" w14:textId="77777777">
        <w:trPr>
          <w:jc w:val="center"/>
        </w:trPr>
        <w:tc>
          <w:tcPr>
            <w:tcW w:w="2071" w:type="dxa"/>
            <w:vMerge/>
            <w:vAlign w:val="center"/>
          </w:tcPr>
          <w:p w14:paraId="1119EC81" w14:textId="77777777" w:rsidR="00DF3A60" w:rsidRDefault="00DF3A60">
            <w:pPr>
              <w:spacing w:after="0" w:line="240" w:lineRule="auto"/>
              <w:jc w:val="center"/>
              <w:rPr>
                <w:rFonts w:cs="Times New Roman"/>
                <w:sz w:val="22"/>
              </w:rPr>
            </w:pPr>
          </w:p>
        </w:tc>
        <w:tc>
          <w:tcPr>
            <w:tcW w:w="2200" w:type="dxa"/>
            <w:vAlign w:val="center"/>
          </w:tcPr>
          <w:p w14:paraId="2A92CFF4" w14:textId="77777777" w:rsidR="00DF3A60" w:rsidRDefault="00000000">
            <w:pPr>
              <w:spacing w:after="0" w:line="240" w:lineRule="auto"/>
              <w:rPr>
                <w:rFonts w:cs="Times New Roman"/>
                <w:sz w:val="22"/>
              </w:rPr>
            </w:pPr>
            <w:r>
              <w:rPr>
                <w:rFonts w:cs="Times New Roman"/>
                <w:sz w:val="22"/>
              </w:rPr>
              <w:t>Start_Date</w:t>
            </w:r>
          </w:p>
        </w:tc>
        <w:tc>
          <w:tcPr>
            <w:tcW w:w="1225" w:type="dxa"/>
            <w:vAlign w:val="center"/>
          </w:tcPr>
          <w:p w14:paraId="5D409B3B"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12900D3D" w14:textId="77777777" w:rsidR="00DF3A60" w:rsidRDefault="00000000">
            <w:pPr>
              <w:spacing w:after="0" w:line="240" w:lineRule="auto"/>
              <w:rPr>
                <w:rFonts w:cs="Times New Roman"/>
                <w:sz w:val="22"/>
              </w:rPr>
            </w:pPr>
            <w:r>
              <w:rPr>
                <w:rFonts w:cs="Times New Roman"/>
                <w:sz w:val="22"/>
              </w:rPr>
              <w:t>Ngày bắt đầu dự án.</w:t>
            </w:r>
          </w:p>
        </w:tc>
        <w:tc>
          <w:tcPr>
            <w:tcW w:w="2001" w:type="dxa"/>
            <w:vAlign w:val="center"/>
          </w:tcPr>
          <w:p w14:paraId="3B5898BB" w14:textId="77777777" w:rsidR="00DF3A60" w:rsidRDefault="00000000">
            <w:pPr>
              <w:spacing w:after="0" w:line="240" w:lineRule="auto"/>
              <w:rPr>
                <w:rFonts w:cs="Times New Roman"/>
                <w:sz w:val="22"/>
              </w:rPr>
            </w:pPr>
            <w:r>
              <w:rPr>
                <w:rFonts w:cs="Times New Roman"/>
                <w:sz w:val="22"/>
              </w:rPr>
              <w:t>Đơn trị; bắt buộc</w:t>
            </w:r>
          </w:p>
        </w:tc>
      </w:tr>
      <w:tr w:rsidR="00DF3A60" w14:paraId="1239B55E" w14:textId="77777777">
        <w:trPr>
          <w:jc w:val="center"/>
        </w:trPr>
        <w:tc>
          <w:tcPr>
            <w:tcW w:w="2071" w:type="dxa"/>
            <w:vMerge/>
            <w:vAlign w:val="center"/>
          </w:tcPr>
          <w:p w14:paraId="6F78200B" w14:textId="77777777" w:rsidR="00DF3A60" w:rsidRDefault="00DF3A60">
            <w:pPr>
              <w:spacing w:after="0" w:line="240" w:lineRule="auto"/>
              <w:jc w:val="center"/>
              <w:rPr>
                <w:rFonts w:cs="Times New Roman"/>
                <w:sz w:val="22"/>
              </w:rPr>
            </w:pPr>
          </w:p>
        </w:tc>
        <w:tc>
          <w:tcPr>
            <w:tcW w:w="2200" w:type="dxa"/>
            <w:vAlign w:val="center"/>
          </w:tcPr>
          <w:p w14:paraId="6E723CAE" w14:textId="77777777" w:rsidR="00DF3A60" w:rsidRDefault="00000000">
            <w:pPr>
              <w:spacing w:after="0" w:line="240" w:lineRule="auto"/>
              <w:rPr>
                <w:rFonts w:cs="Times New Roman"/>
                <w:sz w:val="22"/>
              </w:rPr>
            </w:pPr>
            <w:r>
              <w:rPr>
                <w:rFonts w:cs="Times New Roman"/>
                <w:sz w:val="22"/>
              </w:rPr>
              <w:t>End_Date</w:t>
            </w:r>
          </w:p>
        </w:tc>
        <w:tc>
          <w:tcPr>
            <w:tcW w:w="1225" w:type="dxa"/>
            <w:vAlign w:val="center"/>
          </w:tcPr>
          <w:p w14:paraId="2F8ED4A0"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157FC9E1" w14:textId="77777777" w:rsidR="00DF3A60" w:rsidRDefault="00000000">
            <w:pPr>
              <w:spacing w:after="0" w:line="240" w:lineRule="auto"/>
              <w:rPr>
                <w:rFonts w:cs="Times New Roman"/>
                <w:sz w:val="22"/>
              </w:rPr>
            </w:pPr>
            <w:r>
              <w:rPr>
                <w:rFonts w:cs="Times New Roman"/>
                <w:sz w:val="22"/>
              </w:rPr>
              <w:t>Ngày kết thúc dự kiến/thực tế.</w:t>
            </w:r>
          </w:p>
        </w:tc>
        <w:tc>
          <w:tcPr>
            <w:tcW w:w="2001" w:type="dxa"/>
            <w:vAlign w:val="center"/>
          </w:tcPr>
          <w:p w14:paraId="627088B7" w14:textId="77777777" w:rsidR="00DF3A60" w:rsidRDefault="00000000">
            <w:pPr>
              <w:spacing w:after="0" w:line="240" w:lineRule="auto"/>
              <w:rPr>
                <w:rFonts w:cs="Times New Roman"/>
                <w:sz w:val="22"/>
              </w:rPr>
            </w:pPr>
            <w:r>
              <w:rPr>
                <w:rFonts w:cs="Times New Roman"/>
                <w:sz w:val="22"/>
              </w:rPr>
              <w:t>Đơn trị; có thể rỗng khi chưa kết thúc</w:t>
            </w:r>
          </w:p>
        </w:tc>
      </w:tr>
      <w:tr w:rsidR="00DF3A60" w14:paraId="6B531CA4" w14:textId="77777777">
        <w:trPr>
          <w:jc w:val="center"/>
        </w:trPr>
        <w:tc>
          <w:tcPr>
            <w:tcW w:w="2071" w:type="dxa"/>
            <w:vMerge/>
            <w:vAlign w:val="center"/>
          </w:tcPr>
          <w:p w14:paraId="4AEF854E" w14:textId="77777777" w:rsidR="00DF3A60" w:rsidRDefault="00DF3A60">
            <w:pPr>
              <w:spacing w:after="0" w:line="240" w:lineRule="auto"/>
              <w:jc w:val="center"/>
              <w:rPr>
                <w:rFonts w:cs="Times New Roman"/>
                <w:sz w:val="22"/>
              </w:rPr>
            </w:pPr>
          </w:p>
        </w:tc>
        <w:tc>
          <w:tcPr>
            <w:tcW w:w="2200" w:type="dxa"/>
            <w:vAlign w:val="center"/>
          </w:tcPr>
          <w:p w14:paraId="61D9D6FA" w14:textId="77777777" w:rsidR="00DF3A60" w:rsidRDefault="00000000">
            <w:pPr>
              <w:spacing w:after="0" w:line="240" w:lineRule="auto"/>
              <w:rPr>
                <w:rFonts w:cs="Times New Roman"/>
                <w:sz w:val="22"/>
              </w:rPr>
            </w:pPr>
            <w:r>
              <w:rPr>
                <w:rFonts w:cs="Times New Roman"/>
                <w:sz w:val="22"/>
              </w:rPr>
              <w:t>Budget</w:t>
            </w:r>
          </w:p>
        </w:tc>
        <w:tc>
          <w:tcPr>
            <w:tcW w:w="1225" w:type="dxa"/>
            <w:vAlign w:val="center"/>
          </w:tcPr>
          <w:p w14:paraId="7D192642"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48DDB254" w14:textId="77777777" w:rsidR="00DF3A60" w:rsidRDefault="00000000">
            <w:pPr>
              <w:spacing w:after="0" w:line="240" w:lineRule="auto"/>
              <w:rPr>
                <w:rFonts w:cs="Times New Roman"/>
                <w:sz w:val="22"/>
              </w:rPr>
            </w:pPr>
            <w:r>
              <w:rPr>
                <w:rFonts w:cs="Times New Roman"/>
                <w:sz w:val="22"/>
              </w:rPr>
              <w:t>Ngân sách được cấp cho Research Project.</w:t>
            </w:r>
          </w:p>
        </w:tc>
        <w:tc>
          <w:tcPr>
            <w:tcW w:w="2001" w:type="dxa"/>
            <w:vAlign w:val="center"/>
          </w:tcPr>
          <w:p w14:paraId="7C0F2032" w14:textId="77777777" w:rsidR="00DF3A60" w:rsidRDefault="00000000">
            <w:pPr>
              <w:spacing w:after="0" w:line="240" w:lineRule="auto"/>
              <w:rPr>
                <w:rFonts w:cs="Times New Roman"/>
                <w:sz w:val="22"/>
              </w:rPr>
            </w:pPr>
            <w:r>
              <w:rPr>
                <w:rFonts w:cs="Times New Roman"/>
                <w:sz w:val="22"/>
              </w:rPr>
              <w:t>Đơn trị; số không âm</w:t>
            </w:r>
          </w:p>
        </w:tc>
      </w:tr>
      <w:tr w:rsidR="00DF3A60" w14:paraId="59835A72" w14:textId="77777777">
        <w:trPr>
          <w:jc w:val="center"/>
        </w:trPr>
        <w:tc>
          <w:tcPr>
            <w:tcW w:w="2071" w:type="dxa"/>
            <w:vMerge/>
            <w:vAlign w:val="center"/>
          </w:tcPr>
          <w:p w14:paraId="6E7EB0CB" w14:textId="77777777" w:rsidR="00DF3A60" w:rsidRDefault="00DF3A60">
            <w:pPr>
              <w:spacing w:after="0" w:line="240" w:lineRule="auto"/>
              <w:jc w:val="center"/>
              <w:rPr>
                <w:rFonts w:cs="Times New Roman"/>
                <w:sz w:val="22"/>
              </w:rPr>
            </w:pPr>
          </w:p>
        </w:tc>
        <w:tc>
          <w:tcPr>
            <w:tcW w:w="2200" w:type="dxa"/>
            <w:vAlign w:val="center"/>
          </w:tcPr>
          <w:p w14:paraId="0D514746" w14:textId="77777777" w:rsidR="00DF3A60" w:rsidRDefault="00000000">
            <w:pPr>
              <w:spacing w:after="0" w:line="240" w:lineRule="auto"/>
              <w:rPr>
                <w:rFonts w:cs="Times New Roman"/>
                <w:sz w:val="22"/>
              </w:rPr>
            </w:pPr>
            <w:r>
              <w:rPr>
                <w:rFonts w:cs="Times New Roman"/>
                <w:sz w:val="22"/>
              </w:rPr>
              <w:t>Project_Status</w:t>
            </w:r>
          </w:p>
        </w:tc>
        <w:tc>
          <w:tcPr>
            <w:tcW w:w="1225" w:type="dxa"/>
            <w:vAlign w:val="center"/>
          </w:tcPr>
          <w:p w14:paraId="0227EEB9"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50FDDBB7" w14:textId="77777777" w:rsidR="00DF3A60" w:rsidRDefault="00000000">
            <w:pPr>
              <w:spacing w:after="0" w:line="240" w:lineRule="auto"/>
              <w:rPr>
                <w:rFonts w:cs="Times New Roman"/>
                <w:sz w:val="22"/>
              </w:rPr>
            </w:pPr>
            <w:r>
              <w:rPr>
                <w:rFonts w:cs="Times New Roman"/>
                <w:sz w:val="22"/>
              </w:rPr>
              <w:t>Trạng thái vòng đời của Research Project.</w:t>
            </w:r>
          </w:p>
        </w:tc>
        <w:tc>
          <w:tcPr>
            <w:tcW w:w="2001" w:type="dxa"/>
            <w:vAlign w:val="center"/>
          </w:tcPr>
          <w:p w14:paraId="35E2D147" w14:textId="77777777" w:rsidR="00DF3A60" w:rsidRDefault="00000000">
            <w:pPr>
              <w:spacing w:after="0" w:line="240" w:lineRule="auto"/>
              <w:rPr>
                <w:rFonts w:cs="Times New Roman"/>
                <w:sz w:val="22"/>
              </w:rPr>
            </w:pPr>
            <w:r>
              <w:rPr>
                <w:rFonts w:cs="Times New Roman"/>
                <w:sz w:val="22"/>
              </w:rPr>
              <w:t>Đơn trị; bắt buộc</w:t>
            </w:r>
          </w:p>
        </w:tc>
      </w:tr>
      <w:tr w:rsidR="00DF3A60" w14:paraId="54F6D093" w14:textId="77777777">
        <w:trPr>
          <w:jc w:val="center"/>
        </w:trPr>
        <w:tc>
          <w:tcPr>
            <w:tcW w:w="2071" w:type="dxa"/>
            <w:vMerge w:val="restart"/>
            <w:vAlign w:val="center"/>
          </w:tcPr>
          <w:p w14:paraId="1F31B676" w14:textId="77777777" w:rsidR="00DF3A60" w:rsidRDefault="00000000">
            <w:pPr>
              <w:spacing w:after="0" w:line="240" w:lineRule="auto"/>
              <w:jc w:val="center"/>
              <w:rPr>
                <w:rFonts w:cs="Times New Roman"/>
                <w:sz w:val="22"/>
              </w:rPr>
            </w:pPr>
            <w:r>
              <w:rPr>
                <w:rFonts w:cs="Times New Roman"/>
                <w:sz w:val="22"/>
              </w:rPr>
              <w:t>CERTIFICATION</w:t>
            </w:r>
          </w:p>
        </w:tc>
        <w:tc>
          <w:tcPr>
            <w:tcW w:w="2200" w:type="dxa"/>
            <w:vAlign w:val="center"/>
          </w:tcPr>
          <w:p w14:paraId="513187AF" w14:textId="77777777" w:rsidR="00DF3A60" w:rsidRDefault="00000000">
            <w:pPr>
              <w:spacing w:after="0" w:line="240" w:lineRule="auto"/>
              <w:rPr>
                <w:rFonts w:cs="Times New Roman"/>
                <w:sz w:val="22"/>
              </w:rPr>
            </w:pPr>
            <w:r>
              <w:rPr>
                <w:rFonts w:cs="Times New Roman"/>
                <w:sz w:val="22"/>
              </w:rPr>
              <w:t>Certification_ID</w:t>
            </w:r>
          </w:p>
        </w:tc>
        <w:tc>
          <w:tcPr>
            <w:tcW w:w="1225" w:type="dxa"/>
            <w:vAlign w:val="center"/>
          </w:tcPr>
          <w:p w14:paraId="742F34F7" w14:textId="77777777" w:rsidR="00DF3A60" w:rsidRDefault="00000000">
            <w:pPr>
              <w:spacing w:after="0" w:line="240" w:lineRule="auto"/>
              <w:rPr>
                <w:rFonts w:cs="Times New Roman"/>
                <w:sz w:val="22"/>
              </w:rPr>
            </w:pPr>
            <w:r>
              <w:rPr>
                <w:rFonts w:cs="Times New Roman"/>
                <w:sz w:val="22"/>
              </w:rPr>
              <w:t>Key</w:t>
            </w:r>
          </w:p>
        </w:tc>
        <w:tc>
          <w:tcPr>
            <w:tcW w:w="3201" w:type="dxa"/>
            <w:vAlign w:val="center"/>
          </w:tcPr>
          <w:p w14:paraId="520FD340" w14:textId="77777777" w:rsidR="00DF3A60" w:rsidRDefault="00000000">
            <w:pPr>
              <w:spacing w:after="0" w:line="240" w:lineRule="auto"/>
              <w:rPr>
                <w:rFonts w:cs="Times New Roman"/>
                <w:sz w:val="22"/>
              </w:rPr>
            </w:pPr>
            <w:r>
              <w:rPr>
                <w:rFonts w:cs="Times New Roman"/>
                <w:sz w:val="22"/>
              </w:rPr>
              <w:t>Định danh duy nhất của Certification record.</w:t>
            </w:r>
          </w:p>
        </w:tc>
        <w:tc>
          <w:tcPr>
            <w:tcW w:w="2001" w:type="dxa"/>
            <w:vAlign w:val="center"/>
          </w:tcPr>
          <w:p w14:paraId="44283144" w14:textId="77777777" w:rsidR="00DF3A60" w:rsidRDefault="00000000">
            <w:pPr>
              <w:spacing w:after="0" w:line="240" w:lineRule="auto"/>
              <w:rPr>
                <w:rFonts w:cs="Times New Roman"/>
                <w:sz w:val="22"/>
              </w:rPr>
            </w:pPr>
            <w:r>
              <w:rPr>
                <w:rFonts w:cs="Times New Roman"/>
                <w:sz w:val="22"/>
              </w:rPr>
              <w:t>Đơn trị; bắt buộc</w:t>
            </w:r>
          </w:p>
        </w:tc>
      </w:tr>
      <w:tr w:rsidR="00DF3A60" w14:paraId="0FBC3675" w14:textId="77777777">
        <w:trPr>
          <w:jc w:val="center"/>
        </w:trPr>
        <w:tc>
          <w:tcPr>
            <w:tcW w:w="2071" w:type="dxa"/>
            <w:vMerge/>
            <w:vAlign w:val="center"/>
          </w:tcPr>
          <w:p w14:paraId="1BAC6D33" w14:textId="77777777" w:rsidR="00DF3A60" w:rsidRDefault="00DF3A60">
            <w:pPr>
              <w:spacing w:after="0" w:line="240" w:lineRule="auto"/>
              <w:jc w:val="center"/>
              <w:rPr>
                <w:rFonts w:cs="Times New Roman"/>
                <w:sz w:val="22"/>
              </w:rPr>
            </w:pPr>
          </w:p>
        </w:tc>
        <w:tc>
          <w:tcPr>
            <w:tcW w:w="2200" w:type="dxa"/>
            <w:vAlign w:val="center"/>
          </w:tcPr>
          <w:p w14:paraId="40E5F02E" w14:textId="77777777" w:rsidR="00DF3A60" w:rsidRDefault="00000000">
            <w:pPr>
              <w:spacing w:after="0" w:line="240" w:lineRule="auto"/>
              <w:rPr>
                <w:rFonts w:cs="Times New Roman"/>
                <w:sz w:val="22"/>
              </w:rPr>
            </w:pPr>
            <w:r>
              <w:rPr>
                <w:rFonts w:cs="Times New Roman"/>
                <w:sz w:val="22"/>
              </w:rPr>
              <w:t>Certification_Type</w:t>
            </w:r>
          </w:p>
        </w:tc>
        <w:tc>
          <w:tcPr>
            <w:tcW w:w="1225" w:type="dxa"/>
            <w:vAlign w:val="center"/>
          </w:tcPr>
          <w:p w14:paraId="503BE675"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2504F6DD" w14:textId="77777777" w:rsidR="00DF3A60" w:rsidRDefault="00000000">
            <w:pPr>
              <w:spacing w:after="0" w:line="240" w:lineRule="auto"/>
              <w:rPr>
                <w:rFonts w:cs="Times New Roman"/>
                <w:sz w:val="22"/>
              </w:rPr>
            </w:pPr>
            <w:r>
              <w:rPr>
                <w:rFonts w:cs="Times New Roman"/>
                <w:sz w:val="22"/>
              </w:rPr>
              <w:t>Loại Certification mà Person đạt được.</w:t>
            </w:r>
          </w:p>
        </w:tc>
        <w:tc>
          <w:tcPr>
            <w:tcW w:w="2001" w:type="dxa"/>
            <w:vAlign w:val="center"/>
          </w:tcPr>
          <w:p w14:paraId="4A7F4664" w14:textId="77777777" w:rsidR="00DF3A60" w:rsidRDefault="00000000">
            <w:pPr>
              <w:spacing w:after="0" w:line="240" w:lineRule="auto"/>
              <w:rPr>
                <w:rFonts w:cs="Times New Roman"/>
                <w:sz w:val="22"/>
              </w:rPr>
            </w:pPr>
            <w:r>
              <w:rPr>
                <w:rFonts w:cs="Times New Roman"/>
                <w:sz w:val="22"/>
              </w:rPr>
              <w:t>Đơn trị; bắt buộc</w:t>
            </w:r>
          </w:p>
        </w:tc>
      </w:tr>
      <w:tr w:rsidR="00DF3A60" w14:paraId="5F1A442D" w14:textId="77777777">
        <w:trPr>
          <w:jc w:val="center"/>
        </w:trPr>
        <w:tc>
          <w:tcPr>
            <w:tcW w:w="2071" w:type="dxa"/>
            <w:vMerge/>
            <w:vAlign w:val="center"/>
          </w:tcPr>
          <w:p w14:paraId="4281EEF6" w14:textId="77777777" w:rsidR="00DF3A60" w:rsidRDefault="00DF3A60">
            <w:pPr>
              <w:spacing w:after="0" w:line="240" w:lineRule="auto"/>
              <w:jc w:val="center"/>
              <w:rPr>
                <w:rFonts w:cs="Times New Roman"/>
                <w:sz w:val="22"/>
              </w:rPr>
            </w:pPr>
          </w:p>
        </w:tc>
        <w:tc>
          <w:tcPr>
            <w:tcW w:w="2200" w:type="dxa"/>
            <w:vAlign w:val="center"/>
          </w:tcPr>
          <w:p w14:paraId="0DB91FA6" w14:textId="77777777" w:rsidR="00DF3A60" w:rsidRDefault="00000000">
            <w:pPr>
              <w:spacing w:after="0" w:line="240" w:lineRule="auto"/>
              <w:rPr>
                <w:rFonts w:cs="Times New Roman"/>
                <w:sz w:val="22"/>
              </w:rPr>
            </w:pPr>
            <w:r>
              <w:rPr>
                <w:rFonts w:cs="Times New Roman"/>
                <w:sz w:val="22"/>
              </w:rPr>
              <w:t>Issue_Date</w:t>
            </w:r>
          </w:p>
        </w:tc>
        <w:tc>
          <w:tcPr>
            <w:tcW w:w="1225" w:type="dxa"/>
            <w:vAlign w:val="center"/>
          </w:tcPr>
          <w:p w14:paraId="11FFD356"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1E5B4E48" w14:textId="77777777" w:rsidR="00DF3A60" w:rsidRDefault="00000000">
            <w:pPr>
              <w:spacing w:after="0" w:line="240" w:lineRule="auto"/>
              <w:rPr>
                <w:rFonts w:cs="Times New Roman"/>
                <w:sz w:val="22"/>
              </w:rPr>
            </w:pPr>
            <w:r>
              <w:rPr>
                <w:rFonts w:cs="Times New Roman"/>
                <w:sz w:val="22"/>
              </w:rPr>
              <w:t>Ngày Certification được cấp.</w:t>
            </w:r>
          </w:p>
        </w:tc>
        <w:tc>
          <w:tcPr>
            <w:tcW w:w="2001" w:type="dxa"/>
            <w:vAlign w:val="center"/>
          </w:tcPr>
          <w:p w14:paraId="2FD6D0F0" w14:textId="77777777" w:rsidR="00DF3A60" w:rsidRDefault="00000000">
            <w:pPr>
              <w:spacing w:after="0" w:line="240" w:lineRule="auto"/>
              <w:rPr>
                <w:rFonts w:cs="Times New Roman"/>
                <w:sz w:val="22"/>
              </w:rPr>
            </w:pPr>
            <w:r>
              <w:rPr>
                <w:rFonts w:cs="Times New Roman"/>
                <w:sz w:val="22"/>
              </w:rPr>
              <w:t>Đơn trị; bắt buộc</w:t>
            </w:r>
          </w:p>
        </w:tc>
      </w:tr>
      <w:tr w:rsidR="00DF3A60" w14:paraId="46AA3677" w14:textId="77777777">
        <w:trPr>
          <w:jc w:val="center"/>
        </w:trPr>
        <w:tc>
          <w:tcPr>
            <w:tcW w:w="2071" w:type="dxa"/>
            <w:vMerge/>
            <w:vAlign w:val="center"/>
          </w:tcPr>
          <w:p w14:paraId="0DB66D02" w14:textId="77777777" w:rsidR="00DF3A60" w:rsidRDefault="00DF3A60">
            <w:pPr>
              <w:spacing w:after="0" w:line="240" w:lineRule="auto"/>
              <w:jc w:val="center"/>
              <w:rPr>
                <w:rFonts w:cs="Times New Roman"/>
                <w:sz w:val="22"/>
              </w:rPr>
            </w:pPr>
          </w:p>
        </w:tc>
        <w:tc>
          <w:tcPr>
            <w:tcW w:w="2200" w:type="dxa"/>
            <w:vAlign w:val="center"/>
          </w:tcPr>
          <w:p w14:paraId="2A80A677" w14:textId="77777777" w:rsidR="00DF3A60" w:rsidRDefault="00000000">
            <w:pPr>
              <w:spacing w:after="0" w:line="240" w:lineRule="auto"/>
              <w:rPr>
                <w:rFonts w:cs="Times New Roman"/>
                <w:sz w:val="22"/>
              </w:rPr>
            </w:pPr>
            <w:r>
              <w:rPr>
                <w:rFonts w:cs="Times New Roman"/>
                <w:sz w:val="22"/>
              </w:rPr>
              <w:t>Expiration_Date</w:t>
            </w:r>
          </w:p>
        </w:tc>
        <w:tc>
          <w:tcPr>
            <w:tcW w:w="1225" w:type="dxa"/>
            <w:vAlign w:val="center"/>
          </w:tcPr>
          <w:p w14:paraId="247EFAAC"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3663715A" w14:textId="77777777" w:rsidR="00DF3A60" w:rsidRDefault="00000000">
            <w:pPr>
              <w:spacing w:after="0" w:line="240" w:lineRule="auto"/>
              <w:rPr>
                <w:rFonts w:cs="Times New Roman"/>
                <w:sz w:val="22"/>
              </w:rPr>
            </w:pPr>
            <w:r>
              <w:rPr>
                <w:rFonts w:cs="Times New Roman"/>
                <w:sz w:val="22"/>
              </w:rPr>
              <w:t>Ngày Certification hết hiệu lực.</w:t>
            </w:r>
          </w:p>
        </w:tc>
        <w:tc>
          <w:tcPr>
            <w:tcW w:w="2001" w:type="dxa"/>
            <w:vAlign w:val="center"/>
          </w:tcPr>
          <w:p w14:paraId="20004D82" w14:textId="77777777" w:rsidR="00DF3A60" w:rsidRDefault="00000000">
            <w:pPr>
              <w:spacing w:after="0" w:line="240" w:lineRule="auto"/>
              <w:rPr>
                <w:rFonts w:cs="Times New Roman"/>
                <w:sz w:val="22"/>
              </w:rPr>
            </w:pPr>
            <w:r>
              <w:rPr>
                <w:rFonts w:cs="Times New Roman"/>
                <w:sz w:val="22"/>
              </w:rPr>
              <w:t>Đơn trị; bắt buộc</w:t>
            </w:r>
          </w:p>
        </w:tc>
      </w:tr>
      <w:tr w:rsidR="00DF3A60" w14:paraId="08757125" w14:textId="77777777">
        <w:trPr>
          <w:jc w:val="center"/>
        </w:trPr>
        <w:tc>
          <w:tcPr>
            <w:tcW w:w="2071" w:type="dxa"/>
            <w:vMerge/>
            <w:vAlign w:val="center"/>
          </w:tcPr>
          <w:p w14:paraId="0AF83C97" w14:textId="77777777" w:rsidR="00DF3A60" w:rsidRDefault="00DF3A60">
            <w:pPr>
              <w:spacing w:after="0" w:line="240" w:lineRule="auto"/>
              <w:jc w:val="center"/>
              <w:rPr>
                <w:rFonts w:cs="Times New Roman"/>
                <w:sz w:val="22"/>
              </w:rPr>
            </w:pPr>
          </w:p>
        </w:tc>
        <w:tc>
          <w:tcPr>
            <w:tcW w:w="2200" w:type="dxa"/>
            <w:vAlign w:val="center"/>
          </w:tcPr>
          <w:p w14:paraId="703919A9" w14:textId="77777777" w:rsidR="00DF3A60" w:rsidRDefault="00000000">
            <w:pPr>
              <w:spacing w:after="0" w:line="240" w:lineRule="auto"/>
              <w:rPr>
                <w:rFonts w:cs="Times New Roman"/>
                <w:sz w:val="22"/>
              </w:rPr>
            </w:pPr>
            <w:r>
              <w:rPr>
                <w:rFonts w:cs="Times New Roman"/>
                <w:sz w:val="22"/>
              </w:rPr>
              <w:t>Certification_Status</w:t>
            </w:r>
          </w:p>
        </w:tc>
        <w:tc>
          <w:tcPr>
            <w:tcW w:w="1225" w:type="dxa"/>
            <w:vAlign w:val="center"/>
          </w:tcPr>
          <w:p w14:paraId="599A5A0F"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117DE06C" w14:textId="77777777" w:rsidR="00DF3A60" w:rsidRDefault="00000000">
            <w:pPr>
              <w:spacing w:after="0" w:line="240" w:lineRule="auto"/>
              <w:rPr>
                <w:rFonts w:cs="Times New Roman"/>
                <w:sz w:val="22"/>
              </w:rPr>
            </w:pPr>
            <w:r>
              <w:rPr>
                <w:rFonts w:cs="Times New Roman"/>
                <w:sz w:val="22"/>
              </w:rPr>
              <w:t>Trạng thái hiện tại của Certification.</w:t>
            </w:r>
          </w:p>
        </w:tc>
        <w:tc>
          <w:tcPr>
            <w:tcW w:w="2001" w:type="dxa"/>
            <w:vAlign w:val="center"/>
          </w:tcPr>
          <w:p w14:paraId="25174316" w14:textId="77777777" w:rsidR="00DF3A60" w:rsidRDefault="00000000">
            <w:pPr>
              <w:spacing w:after="0" w:line="240" w:lineRule="auto"/>
              <w:rPr>
                <w:rFonts w:cs="Times New Roman"/>
                <w:sz w:val="22"/>
              </w:rPr>
            </w:pPr>
            <w:r>
              <w:rPr>
                <w:rFonts w:cs="Times New Roman"/>
                <w:sz w:val="22"/>
              </w:rPr>
              <w:t>Đơn trị; bắt buộc</w:t>
            </w:r>
          </w:p>
        </w:tc>
      </w:tr>
      <w:tr w:rsidR="00DF3A60" w14:paraId="0ABD30F4" w14:textId="77777777">
        <w:trPr>
          <w:jc w:val="center"/>
        </w:trPr>
        <w:tc>
          <w:tcPr>
            <w:tcW w:w="2071" w:type="dxa"/>
            <w:vMerge w:val="restart"/>
            <w:vAlign w:val="center"/>
          </w:tcPr>
          <w:p w14:paraId="1C825D3A" w14:textId="77777777" w:rsidR="00DF3A60" w:rsidRDefault="00000000">
            <w:pPr>
              <w:spacing w:after="0" w:line="240" w:lineRule="auto"/>
              <w:jc w:val="center"/>
              <w:rPr>
                <w:rFonts w:cs="Times New Roman"/>
                <w:sz w:val="22"/>
              </w:rPr>
            </w:pPr>
            <w:r>
              <w:rPr>
                <w:rFonts w:cs="Times New Roman"/>
                <w:sz w:val="22"/>
              </w:rPr>
              <w:t>MAINTENANCE_RECORD</w:t>
            </w:r>
          </w:p>
        </w:tc>
        <w:tc>
          <w:tcPr>
            <w:tcW w:w="2200" w:type="dxa"/>
            <w:vAlign w:val="center"/>
          </w:tcPr>
          <w:p w14:paraId="503F4A2B" w14:textId="77777777" w:rsidR="00DF3A60" w:rsidRDefault="00000000">
            <w:pPr>
              <w:spacing w:after="0" w:line="240" w:lineRule="auto"/>
              <w:rPr>
                <w:rFonts w:cs="Times New Roman"/>
                <w:sz w:val="22"/>
              </w:rPr>
            </w:pPr>
            <w:r>
              <w:rPr>
                <w:rFonts w:cs="Times New Roman"/>
                <w:sz w:val="22"/>
              </w:rPr>
              <w:t>Maintenance_ID</w:t>
            </w:r>
          </w:p>
        </w:tc>
        <w:tc>
          <w:tcPr>
            <w:tcW w:w="1225" w:type="dxa"/>
            <w:vAlign w:val="center"/>
          </w:tcPr>
          <w:p w14:paraId="270D3421" w14:textId="77777777" w:rsidR="00DF3A60" w:rsidRDefault="00000000">
            <w:pPr>
              <w:spacing w:after="0" w:line="240" w:lineRule="auto"/>
              <w:rPr>
                <w:rFonts w:cs="Times New Roman"/>
                <w:sz w:val="22"/>
              </w:rPr>
            </w:pPr>
            <w:r>
              <w:rPr>
                <w:rFonts w:cs="Times New Roman"/>
                <w:sz w:val="22"/>
              </w:rPr>
              <w:t>Key</w:t>
            </w:r>
          </w:p>
        </w:tc>
        <w:tc>
          <w:tcPr>
            <w:tcW w:w="3201" w:type="dxa"/>
            <w:vAlign w:val="center"/>
          </w:tcPr>
          <w:p w14:paraId="4095AE08" w14:textId="77777777" w:rsidR="00DF3A60" w:rsidRDefault="00000000">
            <w:pPr>
              <w:spacing w:after="0" w:line="240" w:lineRule="auto"/>
              <w:rPr>
                <w:rFonts w:cs="Times New Roman"/>
                <w:sz w:val="22"/>
              </w:rPr>
            </w:pPr>
            <w:r>
              <w:rPr>
                <w:rFonts w:cs="Times New Roman"/>
                <w:sz w:val="22"/>
              </w:rPr>
              <w:t>Định danh duy nhất của Maintenance Record.</w:t>
            </w:r>
          </w:p>
        </w:tc>
        <w:tc>
          <w:tcPr>
            <w:tcW w:w="2001" w:type="dxa"/>
            <w:vAlign w:val="center"/>
          </w:tcPr>
          <w:p w14:paraId="49422CCB" w14:textId="77777777" w:rsidR="00DF3A60" w:rsidRDefault="00000000">
            <w:pPr>
              <w:spacing w:after="0" w:line="240" w:lineRule="auto"/>
              <w:rPr>
                <w:rFonts w:cs="Times New Roman"/>
                <w:sz w:val="22"/>
              </w:rPr>
            </w:pPr>
            <w:r>
              <w:rPr>
                <w:rFonts w:cs="Times New Roman"/>
                <w:sz w:val="22"/>
              </w:rPr>
              <w:t>Đơn trị; bắt buộc</w:t>
            </w:r>
          </w:p>
        </w:tc>
      </w:tr>
      <w:tr w:rsidR="00DF3A60" w14:paraId="5C87AD9A" w14:textId="77777777">
        <w:trPr>
          <w:jc w:val="center"/>
        </w:trPr>
        <w:tc>
          <w:tcPr>
            <w:tcW w:w="2071" w:type="dxa"/>
            <w:vMerge/>
            <w:vAlign w:val="center"/>
          </w:tcPr>
          <w:p w14:paraId="170BC5E1" w14:textId="77777777" w:rsidR="00DF3A60" w:rsidRDefault="00DF3A60">
            <w:pPr>
              <w:spacing w:after="0" w:line="240" w:lineRule="auto"/>
              <w:jc w:val="center"/>
              <w:rPr>
                <w:rFonts w:cs="Times New Roman"/>
                <w:sz w:val="22"/>
              </w:rPr>
            </w:pPr>
          </w:p>
        </w:tc>
        <w:tc>
          <w:tcPr>
            <w:tcW w:w="2200" w:type="dxa"/>
            <w:vAlign w:val="center"/>
          </w:tcPr>
          <w:p w14:paraId="39B2F5EC" w14:textId="77777777" w:rsidR="00DF3A60" w:rsidRDefault="00000000">
            <w:pPr>
              <w:spacing w:after="0" w:line="240" w:lineRule="auto"/>
              <w:rPr>
                <w:rFonts w:cs="Times New Roman"/>
                <w:sz w:val="22"/>
              </w:rPr>
            </w:pPr>
            <w:r>
              <w:rPr>
                <w:rFonts w:cs="Times New Roman"/>
                <w:sz w:val="22"/>
              </w:rPr>
              <w:t>Maintenance_Date</w:t>
            </w:r>
          </w:p>
        </w:tc>
        <w:tc>
          <w:tcPr>
            <w:tcW w:w="1225" w:type="dxa"/>
            <w:vAlign w:val="center"/>
          </w:tcPr>
          <w:p w14:paraId="21912685"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587F703E" w14:textId="77777777" w:rsidR="00DF3A60" w:rsidRDefault="00000000">
            <w:pPr>
              <w:spacing w:after="0" w:line="240" w:lineRule="auto"/>
              <w:rPr>
                <w:rFonts w:cs="Times New Roman"/>
                <w:sz w:val="22"/>
              </w:rPr>
            </w:pPr>
            <w:r>
              <w:rPr>
                <w:rFonts w:cs="Times New Roman"/>
                <w:sz w:val="22"/>
              </w:rPr>
              <w:t>Ngày thực hiện Maintenance.</w:t>
            </w:r>
          </w:p>
        </w:tc>
        <w:tc>
          <w:tcPr>
            <w:tcW w:w="2001" w:type="dxa"/>
            <w:vAlign w:val="center"/>
          </w:tcPr>
          <w:p w14:paraId="2C01CFA5" w14:textId="77777777" w:rsidR="00DF3A60" w:rsidRDefault="00000000">
            <w:pPr>
              <w:spacing w:after="0" w:line="240" w:lineRule="auto"/>
              <w:rPr>
                <w:rFonts w:cs="Times New Roman"/>
                <w:sz w:val="22"/>
              </w:rPr>
            </w:pPr>
            <w:r>
              <w:rPr>
                <w:rFonts w:cs="Times New Roman"/>
                <w:sz w:val="22"/>
              </w:rPr>
              <w:t>Đơn trị; bắt buộc</w:t>
            </w:r>
          </w:p>
        </w:tc>
      </w:tr>
      <w:tr w:rsidR="00DF3A60" w14:paraId="2143BDE2" w14:textId="77777777">
        <w:trPr>
          <w:jc w:val="center"/>
        </w:trPr>
        <w:tc>
          <w:tcPr>
            <w:tcW w:w="2071" w:type="dxa"/>
            <w:vMerge/>
            <w:vAlign w:val="center"/>
          </w:tcPr>
          <w:p w14:paraId="5C1BE3C8" w14:textId="77777777" w:rsidR="00DF3A60" w:rsidRDefault="00DF3A60">
            <w:pPr>
              <w:spacing w:after="0" w:line="240" w:lineRule="auto"/>
              <w:jc w:val="center"/>
              <w:rPr>
                <w:rFonts w:cs="Times New Roman"/>
                <w:sz w:val="22"/>
              </w:rPr>
            </w:pPr>
          </w:p>
        </w:tc>
        <w:tc>
          <w:tcPr>
            <w:tcW w:w="2200" w:type="dxa"/>
            <w:vAlign w:val="center"/>
          </w:tcPr>
          <w:p w14:paraId="34FE4CA5" w14:textId="77777777" w:rsidR="00DF3A60" w:rsidRDefault="00000000">
            <w:pPr>
              <w:spacing w:after="0" w:line="240" w:lineRule="auto"/>
              <w:rPr>
                <w:rFonts w:cs="Times New Roman"/>
                <w:sz w:val="22"/>
              </w:rPr>
            </w:pPr>
            <w:r>
              <w:rPr>
                <w:rFonts w:cs="Times New Roman"/>
                <w:sz w:val="22"/>
              </w:rPr>
              <w:t>Maintenance_Type</w:t>
            </w:r>
          </w:p>
        </w:tc>
        <w:tc>
          <w:tcPr>
            <w:tcW w:w="1225" w:type="dxa"/>
            <w:vAlign w:val="center"/>
          </w:tcPr>
          <w:p w14:paraId="1ACF1961"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160D6400" w14:textId="77777777" w:rsidR="00DF3A60" w:rsidRDefault="00000000">
            <w:pPr>
              <w:spacing w:after="0" w:line="240" w:lineRule="auto"/>
              <w:rPr>
                <w:rFonts w:cs="Times New Roman"/>
                <w:sz w:val="22"/>
              </w:rPr>
            </w:pPr>
            <w:r>
              <w:rPr>
                <w:rFonts w:cs="Times New Roman"/>
                <w:sz w:val="22"/>
              </w:rPr>
              <w:t>Loại Maintenance, ví dụ INSPECTION, PREVENTIVE hoặc CORRECTIVE.</w:t>
            </w:r>
          </w:p>
        </w:tc>
        <w:tc>
          <w:tcPr>
            <w:tcW w:w="2001" w:type="dxa"/>
            <w:vAlign w:val="center"/>
          </w:tcPr>
          <w:p w14:paraId="1AC20B99" w14:textId="77777777" w:rsidR="00DF3A60" w:rsidRDefault="00000000">
            <w:pPr>
              <w:spacing w:after="0" w:line="240" w:lineRule="auto"/>
              <w:rPr>
                <w:rFonts w:cs="Times New Roman"/>
                <w:sz w:val="22"/>
              </w:rPr>
            </w:pPr>
            <w:r>
              <w:rPr>
                <w:rFonts w:cs="Times New Roman"/>
                <w:sz w:val="22"/>
              </w:rPr>
              <w:t>Đơn trị; bắt buộc</w:t>
            </w:r>
          </w:p>
        </w:tc>
      </w:tr>
      <w:tr w:rsidR="00DF3A60" w14:paraId="5387972F" w14:textId="77777777">
        <w:trPr>
          <w:jc w:val="center"/>
        </w:trPr>
        <w:tc>
          <w:tcPr>
            <w:tcW w:w="2071" w:type="dxa"/>
            <w:vMerge/>
            <w:vAlign w:val="center"/>
          </w:tcPr>
          <w:p w14:paraId="3ED83DA6" w14:textId="77777777" w:rsidR="00DF3A60" w:rsidRDefault="00DF3A60">
            <w:pPr>
              <w:spacing w:after="0" w:line="240" w:lineRule="auto"/>
              <w:jc w:val="center"/>
              <w:rPr>
                <w:rFonts w:cs="Times New Roman"/>
                <w:sz w:val="22"/>
              </w:rPr>
            </w:pPr>
          </w:p>
        </w:tc>
        <w:tc>
          <w:tcPr>
            <w:tcW w:w="2200" w:type="dxa"/>
            <w:vAlign w:val="center"/>
          </w:tcPr>
          <w:p w14:paraId="08C1EC24" w14:textId="77777777" w:rsidR="00DF3A60" w:rsidRDefault="00000000">
            <w:pPr>
              <w:spacing w:after="0" w:line="240" w:lineRule="auto"/>
              <w:rPr>
                <w:rFonts w:cs="Times New Roman"/>
                <w:sz w:val="22"/>
              </w:rPr>
            </w:pPr>
            <w:r>
              <w:rPr>
                <w:rFonts w:cs="Times New Roman"/>
                <w:sz w:val="22"/>
              </w:rPr>
              <w:t>Description</w:t>
            </w:r>
          </w:p>
        </w:tc>
        <w:tc>
          <w:tcPr>
            <w:tcW w:w="1225" w:type="dxa"/>
            <w:vAlign w:val="center"/>
          </w:tcPr>
          <w:p w14:paraId="128CC499"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3D5ED8CE" w14:textId="77777777" w:rsidR="00DF3A60" w:rsidRDefault="00000000">
            <w:pPr>
              <w:spacing w:after="0" w:line="240" w:lineRule="auto"/>
              <w:rPr>
                <w:rFonts w:cs="Times New Roman"/>
                <w:sz w:val="22"/>
              </w:rPr>
            </w:pPr>
            <w:r>
              <w:rPr>
                <w:rFonts w:cs="Times New Roman"/>
                <w:sz w:val="22"/>
              </w:rPr>
              <w:t>Mô tả công việc Maintenance đã thực hiện.</w:t>
            </w:r>
          </w:p>
        </w:tc>
        <w:tc>
          <w:tcPr>
            <w:tcW w:w="2001" w:type="dxa"/>
            <w:vAlign w:val="center"/>
          </w:tcPr>
          <w:p w14:paraId="7AB02BA7" w14:textId="77777777" w:rsidR="00DF3A60" w:rsidRDefault="00000000">
            <w:pPr>
              <w:spacing w:after="0" w:line="240" w:lineRule="auto"/>
              <w:rPr>
                <w:rFonts w:cs="Times New Roman"/>
                <w:sz w:val="22"/>
              </w:rPr>
            </w:pPr>
            <w:r>
              <w:rPr>
                <w:rFonts w:cs="Times New Roman"/>
                <w:sz w:val="22"/>
              </w:rPr>
              <w:t>Đơn trị; có thể rỗng</w:t>
            </w:r>
          </w:p>
        </w:tc>
      </w:tr>
      <w:tr w:rsidR="00DF3A60" w14:paraId="78358FA7" w14:textId="77777777">
        <w:trPr>
          <w:jc w:val="center"/>
        </w:trPr>
        <w:tc>
          <w:tcPr>
            <w:tcW w:w="2071" w:type="dxa"/>
            <w:vMerge/>
            <w:vAlign w:val="center"/>
          </w:tcPr>
          <w:p w14:paraId="13BFC71C" w14:textId="77777777" w:rsidR="00DF3A60" w:rsidRDefault="00DF3A60">
            <w:pPr>
              <w:spacing w:after="0" w:line="240" w:lineRule="auto"/>
              <w:jc w:val="center"/>
              <w:rPr>
                <w:rFonts w:cs="Times New Roman"/>
                <w:sz w:val="22"/>
              </w:rPr>
            </w:pPr>
          </w:p>
        </w:tc>
        <w:tc>
          <w:tcPr>
            <w:tcW w:w="2200" w:type="dxa"/>
            <w:vAlign w:val="center"/>
          </w:tcPr>
          <w:p w14:paraId="3F463944" w14:textId="77777777" w:rsidR="00DF3A60" w:rsidRDefault="00000000">
            <w:pPr>
              <w:spacing w:after="0" w:line="240" w:lineRule="auto"/>
              <w:rPr>
                <w:rFonts w:cs="Times New Roman"/>
                <w:sz w:val="22"/>
              </w:rPr>
            </w:pPr>
            <w:r>
              <w:rPr>
                <w:rFonts w:cs="Times New Roman"/>
                <w:sz w:val="22"/>
              </w:rPr>
              <w:t>Next_Maintenance_Date</w:t>
            </w:r>
          </w:p>
        </w:tc>
        <w:tc>
          <w:tcPr>
            <w:tcW w:w="1225" w:type="dxa"/>
            <w:vAlign w:val="center"/>
          </w:tcPr>
          <w:p w14:paraId="040FB31C"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6956DEA2" w14:textId="77777777" w:rsidR="00DF3A60" w:rsidRDefault="00000000">
            <w:pPr>
              <w:spacing w:after="0" w:line="240" w:lineRule="auto"/>
              <w:rPr>
                <w:rFonts w:cs="Times New Roman"/>
                <w:sz w:val="22"/>
              </w:rPr>
            </w:pPr>
            <w:r>
              <w:rPr>
                <w:rFonts w:cs="Times New Roman"/>
                <w:sz w:val="22"/>
              </w:rPr>
              <w:t>Ngày dự kiến Maintenance tiếp theo.</w:t>
            </w:r>
          </w:p>
        </w:tc>
        <w:tc>
          <w:tcPr>
            <w:tcW w:w="2001" w:type="dxa"/>
            <w:vAlign w:val="center"/>
          </w:tcPr>
          <w:p w14:paraId="44A7E629" w14:textId="77777777" w:rsidR="00DF3A60" w:rsidRDefault="00000000">
            <w:pPr>
              <w:spacing w:after="0" w:line="240" w:lineRule="auto"/>
              <w:rPr>
                <w:rFonts w:cs="Times New Roman"/>
                <w:sz w:val="22"/>
              </w:rPr>
            </w:pPr>
            <w:r>
              <w:rPr>
                <w:rFonts w:cs="Times New Roman"/>
                <w:sz w:val="22"/>
              </w:rPr>
              <w:t>Đơn trị; có thể rỗng</w:t>
            </w:r>
          </w:p>
        </w:tc>
      </w:tr>
      <w:tr w:rsidR="00DF3A60" w14:paraId="1FDCA400" w14:textId="77777777">
        <w:trPr>
          <w:jc w:val="center"/>
        </w:trPr>
        <w:tc>
          <w:tcPr>
            <w:tcW w:w="2071" w:type="dxa"/>
            <w:vMerge/>
            <w:vAlign w:val="center"/>
          </w:tcPr>
          <w:p w14:paraId="39D4F4ED" w14:textId="77777777" w:rsidR="00DF3A60" w:rsidRDefault="00DF3A60">
            <w:pPr>
              <w:spacing w:after="0" w:line="240" w:lineRule="auto"/>
              <w:jc w:val="center"/>
              <w:rPr>
                <w:rFonts w:cs="Times New Roman"/>
                <w:sz w:val="22"/>
              </w:rPr>
            </w:pPr>
          </w:p>
        </w:tc>
        <w:tc>
          <w:tcPr>
            <w:tcW w:w="2200" w:type="dxa"/>
            <w:vAlign w:val="center"/>
          </w:tcPr>
          <w:p w14:paraId="39C4FA4B" w14:textId="77777777" w:rsidR="00DF3A60" w:rsidRDefault="00000000">
            <w:pPr>
              <w:spacing w:after="0" w:line="240" w:lineRule="auto"/>
              <w:rPr>
                <w:rFonts w:cs="Times New Roman"/>
                <w:sz w:val="22"/>
              </w:rPr>
            </w:pPr>
            <w:r>
              <w:rPr>
                <w:rFonts w:cs="Times New Roman"/>
                <w:sz w:val="22"/>
              </w:rPr>
              <w:t>Maintenance_Result</w:t>
            </w:r>
          </w:p>
        </w:tc>
        <w:tc>
          <w:tcPr>
            <w:tcW w:w="1225" w:type="dxa"/>
            <w:vAlign w:val="center"/>
          </w:tcPr>
          <w:p w14:paraId="54C2F30D"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55F31176" w14:textId="77777777" w:rsidR="00DF3A60" w:rsidRDefault="00000000">
            <w:pPr>
              <w:spacing w:after="0" w:line="240" w:lineRule="auto"/>
              <w:rPr>
                <w:rFonts w:cs="Times New Roman"/>
                <w:sz w:val="22"/>
              </w:rPr>
            </w:pPr>
            <w:r>
              <w:rPr>
                <w:rFonts w:cs="Times New Roman"/>
                <w:sz w:val="22"/>
              </w:rPr>
              <w:t>Kết quả sau Maintenance, ví dụ PASSED, NEEDS_REPAIR hoặc OUT_OF_SERVICE.</w:t>
            </w:r>
          </w:p>
        </w:tc>
        <w:tc>
          <w:tcPr>
            <w:tcW w:w="2001" w:type="dxa"/>
            <w:vAlign w:val="center"/>
          </w:tcPr>
          <w:p w14:paraId="68F1D09A" w14:textId="77777777" w:rsidR="00DF3A60" w:rsidRDefault="00000000">
            <w:pPr>
              <w:spacing w:after="0" w:line="240" w:lineRule="auto"/>
              <w:rPr>
                <w:rFonts w:cs="Times New Roman"/>
                <w:sz w:val="22"/>
              </w:rPr>
            </w:pPr>
            <w:r>
              <w:rPr>
                <w:rFonts w:cs="Times New Roman"/>
                <w:sz w:val="22"/>
              </w:rPr>
              <w:t>Đơn trị; bắt buộc</w:t>
            </w:r>
          </w:p>
        </w:tc>
      </w:tr>
      <w:tr w:rsidR="00DF3A60" w14:paraId="2732DC0C" w14:textId="77777777">
        <w:trPr>
          <w:jc w:val="center"/>
        </w:trPr>
        <w:tc>
          <w:tcPr>
            <w:tcW w:w="2071" w:type="dxa"/>
            <w:vMerge w:val="restart"/>
            <w:vAlign w:val="center"/>
          </w:tcPr>
          <w:p w14:paraId="6E8C57BC" w14:textId="77777777" w:rsidR="00DF3A60" w:rsidRDefault="00000000">
            <w:pPr>
              <w:spacing w:after="0" w:line="240" w:lineRule="auto"/>
              <w:jc w:val="center"/>
              <w:rPr>
                <w:rFonts w:cs="Times New Roman"/>
                <w:sz w:val="22"/>
              </w:rPr>
            </w:pPr>
            <w:r>
              <w:rPr>
                <w:rFonts w:cs="Times New Roman"/>
                <w:sz w:val="22"/>
              </w:rPr>
              <w:t>ACCESS_LOG</w:t>
            </w:r>
          </w:p>
          <w:p w14:paraId="190EA8EE" w14:textId="77777777" w:rsidR="00DF3A60" w:rsidRDefault="00DF3A60">
            <w:pPr>
              <w:spacing w:after="0" w:line="240" w:lineRule="auto"/>
              <w:jc w:val="center"/>
              <w:rPr>
                <w:rFonts w:cs="Times New Roman"/>
                <w:sz w:val="22"/>
              </w:rPr>
            </w:pPr>
          </w:p>
        </w:tc>
        <w:tc>
          <w:tcPr>
            <w:tcW w:w="2200" w:type="dxa"/>
            <w:vAlign w:val="center"/>
          </w:tcPr>
          <w:p w14:paraId="62738003" w14:textId="77777777" w:rsidR="00DF3A60" w:rsidRDefault="00000000">
            <w:pPr>
              <w:spacing w:after="0" w:line="240" w:lineRule="auto"/>
              <w:rPr>
                <w:rFonts w:cs="Times New Roman"/>
                <w:sz w:val="22"/>
              </w:rPr>
            </w:pPr>
            <w:r>
              <w:rPr>
                <w:rFonts w:cs="Times New Roman"/>
                <w:sz w:val="22"/>
              </w:rPr>
              <w:t>Access_Log_ID</w:t>
            </w:r>
          </w:p>
        </w:tc>
        <w:tc>
          <w:tcPr>
            <w:tcW w:w="1225" w:type="dxa"/>
            <w:vAlign w:val="center"/>
          </w:tcPr>
          <w:p w14:paraId="0402CCDC" w14:textId="77777777" w:rsidR="00DF3A60" w:rsidRDefault="00000000">
            <w:pPr>
              <w:spacing w:after="0" w:line="240" w:lineRule="auto"/>
              <w:rPr>
                <w:rFonts w:cs="Times New Roman"/>
                <w:sz w:val="22"/>
              </w:rPr>
            </w:pPr>
            <w:r>
              <w:rPr>
                <w:rFonts w:cs="Times New Roman"/>
                <w:sz w:val="22"/>
              </w:rPr>
              <w:t>Key</w:t>
            </w:r>
          </w:p>
        </w:tc>
        <w:tc>
          <w:tcPr>
            <w:tcW w:w="3201" w:type="dxa"/>
            <w:vAlign w:val="center"/>
          </w:tcPr>
          <w:p w14:paraId="7A79B842" w14:textId="77777777" w:rsidR="00DF3A60" w:rsidRDefault="00000000">
            <w:pPr>
              <w:spacing w:after="0" w:line="240" w:lineRule="auto"/>
              <w:rPr>
                <w:rFonts w:cs="Times New Roman"/>
                <w:sz w:val="22"/>
              </w:rPr>
            </w:pPr>
            <w:r>
              <w:rPr>
                <w:rFonts w:cs="Times New Roman"/>
                <w:sz w:val="22"/>
              </w:rPr>
              <w:t>Định danh duy nhất của Access Log record.</w:t>
            </w:r>
          </w:p>
        </w:tc>
        <w:tc>
          <w:tcPr>
            <w:tcW w:w="2001" w:type="dxa"/>
            <w:vAlign w:val="center"/>
          </w:tcPr>
          <w:p w14:paraId="2A9EBFDA" w14:textId="77777777" w:rsidR="00DF3A60" w:rsidRDefault="00000000">
            <w:pPr>
              <w:spacing w:after="0" w:line="240" w:lineRule="auto"/>
              <w:rPr>
                <w:rFonts w:cs="Times New Roman"/>
                <w:sz w:val="22"/>
              </w:rPr>
            </w:pPr>
            <w:r>
              <w:rPr>
                <w:rFonts w:cs="Times New Roman"/>
                <w:sz w:val="22"/>
              </w:rPr>
              <w:t>Đơn trị; bắt buộc</w:t>
            </w:r>
          </w:p>
        </w:tc>
      </w:tr>
      <w:tr w:rsidR="00DF3A60" w14:paraId="280AC849" w14:textId="77777777">
        <w:trPr>
          <w:jc w:val="center"/>
        </w:trPr>
        <w:tc>
          <w:tcPr>
            <w:tcW w:w="2071" w:type="dxa"/>
            <w:vMerge/>
            <w:vAlign w:val="center"/>
          </w:tcPr>
          <w:p w14:paraId="653087A2" w14:textId="77777777" w:rsidR="00DF3A60" w:rsidRDefault="00DF3A60">
            <w:pPr>
              <w:spacing w:after="0" w:line="240" w:lineRule="auto"/>
              <w:rPr>
                <w:rFonts w:cs="Times New Roman"/>
                <w:sz w:val="22"/>
              </w:rPr>
            </w:pPr>
          </w:p>
        </w:tc>
        <w:tc>
          <w:tcPr>
            <w:tcW w:w="2200" w:type="dxa"/>
            <w:vAlign w:val="center"/>
          </w:tcPr>
          <w:p w14:paraId="11D03270" w14:textId="77777777" w:rsidR="00DF3A60" w:rsidRDefault="00000000">
            <w:pPr>
              <w:spacing w:after="0" w:line="240" w:lineRule="auto"/>
              <w:rPr>
                <w:rFonts w:cs="Times New Roman"/>
                <w:sz w:val="22"/>
              </w:rPr>
            </w:pPr>
            <w:r>
              <w:rPr>
                <w:rFonts w:cs="Times New Roman"/>
                <w:sz w:val="22"/>
              </w:rPr>
              <w:t>Access_Time</w:t>
            </w:r>
          </w:p>
        </w:tc>
        <w:tc>
          <w:tcPr>
            <w:tcW w:w="1225" w:type="dxa"/>
            <w:vAlign w:val="center"/>
          </w:tcPr>
          <w:p w14:paraId="7B2BAB54"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5558C201" w14:textId="77777777" w:rsidR="00DF3A60" w:rsidRDefault="00000000">
            <w:pPr>
              <w:spacing w:after="0" w:line="240" w:lineRule="auto"/>
              <w:rPr>
                <w:rFonts w:cs="Times New Roman"/>
                <w:sz w:val="22"/>
              </w:rPr>
            </w:pPr>
            <w:r>
              <w:rPr>
                <w:rFonts w:cs="Times New Roman"/>
                <w:sz w:val="22"/>
              </w:rPr>
              <w:t>Thời điểm Access Attempt xảy ra.</w:t>
            </w:r>
          </w:p>
        </w:tc>
        <w:tc>
          <w:tcPr>
            <w:tcW w:w="2001" w:type="dxa"/>
            <w:vAlign w:val="center"/>
          </w:tcPr>
          <w:p w14:paraId="49179061" w14:textId="77777777" w:rsidR="00DF3A60" w:rsidRDefault="00000000">
            <w:pPr>
              <w:spacing w:after="0" w:line="240" w:lineRule="auto"/>
              <w:rPr>
                <w:rFonts w:cs="Times New Roman"/>
                <w:sz w:val="22"/>
              </w:rPr>
            </w:pPr>
            <w:r>
              <w:rPr>
                <w:rFonts w:cs="Times New Roman"/>
                <w:sz w:val="22"/>
              </w:rPr>
              <w:t>Đơn trị; bắt buộc</w:t>
            </w:r>
          </w:p>
        </w:tc>
      </w:tr>
      <w:tr w:rsidR="00DF3A60" w14:paraId="4FB330E9" w14:textId="77777777">
        <w:trPr>
          <w:jc w:val="center"/>
        </w:trPr>
        <w:tc>
          <w:tcPr>
            <w:tcW w:w="2071" w:type="dxa"/>
            <w:vMerge/>
            <w:vAlign w:val="center"/>
          </w:tcPr>
          <w:p w14:paraId="40B25357" w14:textId="77777777" w:rsidR="00DF3A60" w:rsidRDefault="00DF3A60">
            <w:pPr>
              <w:spacing w:after="0" w:line="240" w:lineRule="auto"/>
              <w:rPr>
                <w:rFonts w:cs="Times New Roman"/>
                <w:sz w:val="22"/>
              </w:rPr>
            </w:pPr>
          </w:p>
        </w:tc>
        <w:tc>
          <w:tcPr>
            <w:tcW w:w="2200" w:type="dxa"/>
            <w:vAlign w:val="center"/>
          </w:tcPr>
          <w:p w14:paraId="1433FAA3" w14:textId="77777777" w:rsidR="00DF3A60" w:rsidRDefault="00000000">
            <w:pPr>
              <w:spacing w:after="0" w:line="240" w:lineRule="auto"/>
              <w:rPr>
                <w:rFonts w:cs="Times New Roman"/>
                <w:sz w:val="22"/>
              </w:rPr>
            </w:pPr>
            <w:r>
              <w:rPr>
                <w:rFonts w:cs="Times New Roman"/>
                <w:sz w:val="22"/>
              </w:rPr>
              <w:t>Action</w:t>
            </w:r>
          </w:p>
        </w:tc>
        <w:tc>
          <w:tcPr>
            <w:tcW w:w="1225" w:type="dxa"/>
            <w:vAlign w:val="center"/>
          </w:tcPr>
          <w:p w14:paraId="29230460"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3F6BA374" w14:textId="77777777" w:rsidR="00DF3A60" w:rsidRDefault="00000000">
            <w:pPr>
              <w:spacing w:after="0" w:line="240" w:lineRule="auto"/>
              <w:rPr>
                <w:rFonts w:cs="Times New Roman"/>
                <w:sz w:val="22"/>
              </w:rPr>
            </w:pPr>
            <w:r>
              <w:rPr>
                <w:rFonts w:cs="Times New Roman"/>
                <w:sz w:val="22"/>
              </w:rPr>
              <w:t>Hành động Person thực hiện đối với Equipment.</w:t>
            </w:r>
          </w:p>
        </w:tc>
        <w:tc>
          <w:tcPr>
            <w:tcW w:w="2001" w:type="dxa"/>
            <w:vAlign w:val="center"/>
          </w:tcPr>
          <w:p w14:paraId="1F6A650C" w14:textId="77777777" w:rsidR="00DF3A60" w:rsidRDefault="00000000">
            <w:pPr>
              <w:spacing w:after="0" w:line="240" w:lineRule="auto"/>
              <w:rPr>
                <w:rFonts w:cs="Times New Roman"/>
                <w:sz w:val="22"/>
              </w:rPr>
            </w:pPr>
            <w:r>
              <w:rPr>
                <w:rFonts w:cs="Times New Roman"/>
                <w:sz w:val="22"/>
              </w:rPr>
              <w:t>Đơn trị; bắt buộc</w:t>
            </w:r>
          </w:p>
        </w:tc>
      </w:tr>
      <w:tr w:rsidR="00DF3A60" w14:paraId="6E436D4C" w14:textId="77777777">
        <w:trPr>
          <w:jc w:val="center"/>
        </w:trPr>
        <w:tc>
          <w:tcPr>
            <w:tcW w:w="2071" w:type="dxa"/>
            <w:vMerge/>
            <w:vAlign w:val="center"/>
          </w:tcPr>
          <w:p w14:paraId="28683349" w14:textId="77777777" w:rsidR="00DF3A60" w:rsidRDefault="00DF3A60">
            <w:pPr>
              <w:spacing w:after="0" w:line="240" w:lineRule="auto"/>
              <w:rPr>
                <w:rFonts w:cs="Times New Roman"/>
                <w:sz w:val="22"/>
              </w:rPr>
            </w:pPr>
          </w:p>
        </w:tc>
        <w:tc>
          <w:tcPr>
            <w:tcW w:w="2200" w:type="dxa"/>
            <w:vAlign w:val="center"/>
          </w:tcPr>
          <w:p w14:paraId="40844CCA" w14:textId="77777777" w:rsidR="00DF3A60" w:rsidRDefault="00000000">
            <w:pPr>
              <w:spacing w:after="0" w:line="240" w:lineRule="auto"/>
              <w:rPr>
                <w:rFonts w:cs="Times New Roman"/>
                <w:sz w:val="22"/>
              </w:rPr>
            </w:pPr>
            <w:r>
              <w:rPr>
                <w:rFonts w:cs="Times New Roman"/>
                <w:sz w:val="22"/>
              </w:rPr>
              <w:t>Access_Result</w:t>
            </w:r>
          </w:p>
        </w:tc>
        <w:tc>
          <w:tcPr>
            <w:tcW w:w="1225" w:type="dxa"/>
            <w:vAlign w:val="center"/>
          </w:tcPr>
          <w:p w14:paraId="2E82AFFC"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66A61EC7" w14:textId="77777777" w:rsidR="00DF3A60" w:rsidRDefault="00000000">
            <w:pPr>
              <w:spacing w:after="0" w:line="240" w:lineRule="auto"/>
              <w:rPr>
                <w:rFonts w:cs="Times New Roman"/>
                <w:sz w:val="22"/>
              </w:rPr>
            </w:pPr>
            <w:r>
              <w:rPr>
                <w:rFonts w:cs="Times New Roman"/>
                <w:sz w:val="22"/>
              </w:rPr>
              <w:t>Kết quả Access Attempt: GRANTED hoặc DENIED.</w:t>
            </w:r>
          </w:p>
        </w:tc>
        <w:tc>
          <w:tcPr>
            <w:tcW w:w="2001" w:type="dxa"/>
            <w:vAlign w:val="center"/>
          </w:tcPr>
          <w:p w14:paraId="0DF79608" w14:textId="77777777" w:rsidR="00DF3A60" w:rsidRDefault="00000000">
            <w:pPr>
              <w:spacing w:after="0" w:line="240" w:lineRule="auto"/>
              <w:rPr>
                <w:rFonts w:cs="Times New Roman"/>
                <w:sz w:val="22"/>
              </w:rPr>
            </w:pPr>
            <w:r>
              <w:rPr>
                <w:rFonts w:cs="Times New Roman"/>
                <w:sz w:val="22"/>
              </w:rPr>
              <w:t>Đơn trị; bắt buộc</w:t>
            </w:r>
          </w:p>
        </w:tc>
      </w:tr>
      <w:tr w:rsidR="00DF3A60" w14:paraId="2E27AB11" w14:textId="77777777">
        <w:trPr>
          <w:jc w:val="center"/>
        </w:trPr>
        <w:tc>
          <w:tcPr>
            <w:tcW w:w="2071" w:type="dxa"/>
            <w:vMerge/>
            <w:vAlign w:val="center"/>
          </w:tcPr>
          <w:p w14:paraId="2BC4E5E3" w14:textId="77777777" w:rsidR="00DF3A60" w:rsidRDefault="00DF3A60">
            <w:pPr>
              <w:spacing w:after="0" w:line="240" w:lineRule="auto"/>
              <w:rPr>
                <w:rFonts w:cs="Times New Roman"/>
                <w:sz w:val="22"/>
              </w:rPr>
            </w:pPr>
          </w:p>
        </w:tc>
        <w:tc>
          <w:tcPr>
            <w:tcW w:w="2200" w:type="dxa"/>
            <w:vAlign w:val="center"/>
          </w:tcPr>
          <w:p w14:paraId="3BB3F0E2" w14:textId="77777777" w:rsidR="00DF3A60" w:rsidRDefault="00000000">
            <w:pPr>
              <w:spacing w:after="0" w:line="240" w:lineRule="auto"/>
              <w:rPr>
                <w:rFonts w:cs="Times New Roman"/>
                <w:sz w:val="22"/>
              </w:rPr>
            </w:pPr>
            <w:r>
              <w:rPr>
                <w:rFonts w:cs="Times New Roman"/>
                <w:sz w:val="22"/>
              </w:rPr>
              <w:t>Denial_Reason</w:t>
            </w:r>
          </w:p>
        </w:tc>
        <w:tc>
          <w:tcPr>
            <w:tcW w:w="1225" w:type="dxa"/>
            <w:vAlign w:val="center"/>
          </w:tcPr>
          <w:p w14:paraId="012CE985" w14:textId="77777777" w:rsidR="00DF3A60" w:rsidRDefault="00000000">
            <w:pPr>
              <w:spacing w:after="0" w:line="240" w:lineRule="auto"/>
              <w:rPr>
                <w:rFonts w:cs="Times New Roman"/>
                <w:sz w:val="22"/>
              </w:rPr>
            </w:pPr>
            <w:r>
              <w:rPr>
                <w:rFonts w:cs="Times New Roman"/>
                <w:sz w:val="22"/>
              </w:rPr>
              <w:t>Non-key</w:t>
            </w:r>
          </w:p>
        </w:tc>
        <w:tc>
          <w:tcPr>
            <w:tcW w:w="3201" w:type="dxa"/>
            <w:vAlign w:val="center"/>
          </w:tcPr>
          <w:p w14:paraId="33073782" w14:textId="77777777" w:rsidR="00DF3A60" w:rsidRDefault="00000000">
            <w:pPr>
              <w:spacing w:after="0" w:line="240" w:lineRule="auto"/>
              <w:rPr>
                <w:rFonts w:cs="Times New Roman"/>
                <w:sz w:val="22"/>
              </w:rPr>
            </w:pPr>
            <w:r>
              <w:rPr>
                <w:rFonts w:cs="Times New Roman"/>
                <w:sz w:val="22"/>
              </w:rPr>
              <w:t>Lý do bị DENIED; bắt buộc khi DENIED và để trống khi GRANTED.</w:t>
            </w:r>
          </w:p>
        </w:tc>
        <w:tc>
          <w:tcPr>
            <w:tcW w:w="2001" w:type="dxa"/>
            <w:vAlign w:val="center"/>
          </w:tcPr>
          <w:p w14:paraId="36E945CD" w14:textId="77777777" w:rsidR="00DF3A60" w:rsidRDefault="00000000">
            <w:pPr>
              <w:spacing w:after="0" w:line="240" w:lineRule="auto"/>
              <w:rPr>
                <w:rFonts w:cs="Times New Roman"/>
                <w:sz w:val="22"/>
              </w:rPr>
            </w:pPr>
            <w:r>
              <w:rPr>
                <w:rFonts w:cs="Times New Roman"/>
                <w:sz w:val="22"/>
              </w:rPr>
              <w:t>Đơn trị; có điều kiện</w:t>
            </w:r>
          </w:p>
        </w:tc>
      </w:tr>
    </w:tbl>
    <w:p w14:paraId="42DA8863" w14:textId="77777777" w:rsidR="00DF3A60" w:rsidRDefault="00DF3A60">
      <w:pPr>
        <w:rPr>
          <w:rFonts w:cs="Times New Roman"/>
        </w:rPr>
      </w:pPr>
    </w:p>
    <w:p w14:paraId="54AF164E" w14:textId="77777777" w:rsidR="00DF3A60" w:rsidRDefault="00000000">
      <w:pPr>
        <w:pStyle w:val="Heading3"/>
        <w:rPr>
          <w:rFonts w:cs="Times New Roman"/>
        </w:rPr>
      </w:pPr>
      <w:r>
        <w:rPr>
          <w:rFonts w:cs="Times New Roman"/>
        </w:rPr>
        <w:t>2.1.2 PERSON Specialization / Generalization</w:t>
      </w:r>
    </w:p>
    <w:p w14:paraId="5BF78E18" w14:textId="77777777" w:rsidR="00DF3A60" w:rsidRDefault="00000000">
      <w:pPr>
        <w:rPr>
          <w:rFonts w:cs="Times New Roman"/>
        </w:rPr>
      </w:pPr>
      <w:r>
        <w:rPr>
          <w:rFonts w:cs="Times New Roman"/>
        </w:rPr>
        <w:t>PERSON là Supertype; STUDENT, FACULTY và LAB_STAFF là Subtype. Các Subtype kế thừa Person_ID và các thuộc tính chung từ PERSON.</w:t>
      </w:r>
    </w:p>
    <w:tbl>
      <w:tblPr>
        <w:tblStyle w:val="TableGrid"/>
        <w:tblW w:w="0" w:type="auto"/>
        <w:jc w:val="center"/>
        <w:tblLook w:val="04A0" w:firstRow="1" w:lastRow="0" w:firstColumn="1" w:lastColumn="0" w:noHBand="0" w:noVBand="1"/>
      </w:tblPr>
      <w:tblGrid>
        <w:gridCol w:w="3120"/>
        <w:gridCol w:w="3120"/>
        <w:gridCol w:w="3241"/>
      </w:tblGrid>
      <w:tr w:rsidR="00DF3A60" w14:paraId="2CF70C97" w14:textId="77777777">
        <w:trPr>
          <w:jc w:val="center"/>
        </w:trPr>
        <w:tc>
          <w:tcPr>
            <w:tcW w:w="3120" w:type="dxa"/>
            <w:shd w:val="clear" w:color="auto" w:fill="D9EAF7"/>
            <w:vAlign w:val="center"/>
          </w:tcPr>
          <w:p w14:paraId="43130DCE" w14:textId="77777777" w:rsidR="00DF3A60" w:rsidRDefault="00000000">
            <w:pPr>
              <w:spacing w:after="0" w:line="240" w:lineRule="auto"/>
              <w:rPr>
                <w:rFonts w:cs="Times New Roman"/>
                <w:sz w:val="22"/>
              </w:rPr>
            </w:pPr>
            <w:r>
              <w:rPr>
                <w:rFonts w:cs="Times New Roman"/>
                <w:b/>
                <w:sz w:val="22"/>
              </w:rPr>
              <w:t>Ràng buộc</w:t>
            </w:r>
          </w:p>
        </w:tc>
        <w:tc>
          <w:tcPr>
            <w:tcW w:w="3120" w:type="dxa"/>
            <w:shd w:val="clear" w:color="auto" w:fill="D9EAF7"/>
            <w:vAlign w:val="center"/>
          </w:tcPr>
          <w:p w14:paraId="4D055E91" w14:textId="77777777" w:rsidR="00DF3A60" w:rsidRDefault="00000000">
            <w:pPr>
              <w:spacing w:after="0" w:line="240" w:lineRule="auto"/>
              <w:rPr>
                <w:rFonts w:cs="Times New Roman"/>
                <w:sz w:val="22"/>
              </w:rPr>
            </w:pPr>
            <w:r>
              <w:rPr>
                <w:rFonts w:cs="Times New Roman"/>
                <w:b/>
                <w:sz w:val="22"/>
              </w:rPr>
              <w:t>Thiết kế</w:t>
            </w:r>
          </w:p>
        </w:tc>
        <w:tc>
          <w:tcPr>
            <w:tcW w:w="3241" w:type="dxa"/>
            <w:shd w:val="clear" w:color="auto" w:fill="D9EAF7"/>
            <w:vAlign w:val="center"/>
          </w:tcPr>
          <w:p w14:paraId="6209CC7F" w14:textId="77777777" w:rsidR="00DF3A60" w:rsidRDefault="00000000">
            <w:pPr>
              <w:spacing w:after="0" w:line="240" w:lineRule="auto"/>
              <w:rPr>
                <w:rFonts w:cs="Times New Roman"/>
                <w:sz w:val="22"/>
              </w:rPr>
            </w:pPr>
            <w:r>
              <w:rPr>
                <w:rFonts w:cs="Times New Roman"/>
                <w:b/>
                <w:sz w:val="22"/>
              </w:rPr>
              <w:t>Ý nghĩa</w:t>
            </w:r>
          </w:p>
        </w:tc>
      </w:tr>
      <w:tr w:rsidR="00DF3A60" w14:paraId="6EED4AC0" w14:textId="77777777">
        <w:trPr>
          <w:jc w:val="center"/>
        </w:trPr>
        <w:tc>
          <w:tcPr>
            <w:tcW w:w="3120" w:type="dxa"/>
            <w:vAlign w:val="center"/>
          </w:tcPr>
          <w:p w14:paraId="1CAAB847" w14:textId="77777777" w:rsidR="00DF3A60" w:rsidRDefault="00000000">
            <w:pPr>
              <w:spacing w:after="0" w:line="240" w:lineRule="auto"/>
              <w:rPr>
                <w:rFonts w:cs="Times New Roman"/>
                <w:sz w:val="22"/>
              </w:rPr>
            </w:pPr>
            <w:r>
              <w:rPr>
                <w:rFonts w:cs="Times New Roman"/>
                <w:sz w:val="22"/>
              </w:rPr>
              <w:t>Supertype</w:t>
            </w:r>
          </w:p>
        </w:tc>
        <w:tc>
          <w:tcPr>
            <w:tcW w:w="3120" w:type="dxa"/>
            <w:vAlign w:val="center"/>
          </w:tcPr>
          <w:p w14:paraId="5C6C30D7" w14:textId="77777777" w:rsidR="00DF3A60" w:rsidRDefault="00000000">
            <w:pPr>
              <w:spacing w:after="0" w:line="240" w:lineRule="auto"/>
              <w:rPr>
                <w:rFonts w:cs="Times New Roman"/>
                <w:sz w:val="22"/>
              </w:rPr>
            </w:pPr>
            <w:r>
              <w:rPr>
                <w:rFonts w:cs="Times New Roman"/>
                <w:sz w:val="22"/>
              </w:rPr>
              <w:t>PERSON</w:t>
            </w:r>
          </w:p>
        </w:tc>
        <w:tc>
          <w:tcPr>
            <w:tcW w:w="3241" w:type="dxa"/>
            <w:vAlign w:val="center"/>
          </w:tcPr>
          <w:p w14:paraId="3D9A9906" w14:textId="77777777" w:rsidR="00DF3A60" w:rsidRDefault="00000000">
            <w:pPr>
              <w:spacing w:after="0" w:line="240" w:lineRule="auto"/>
              <w:rPr>
                <w:rFonts w:cs="Times New Roman"/>
                <w:sz w:val="22"/>
              </w:rPr>
            </w:pPr>
            <w:r>
              <w:rPr>
                <w:rFonts w:cs="Times New Roman"/>
                <w:sz w:val="22"/>
              </w:rPr>
              <w:t xml:space="preserve">Lưu thuộc tính chung của mọi </w:t>
            </w:r>
            <w:r>
              <w:rPr>
                <w:rFonts w:cs="Times New Roman"/>
                <w:sz w:val="22"/>
              </w:rPr>
              <w:lastRenderedPageBreak/>
              <w:t>Person.</w:t>
            </w:r>
          </w:p>
        </w:tc>
      </w:tr>
      <w:tr w:rsidR="00DF3A60" w14:paraId="2A9EE31F" w14:textId="77777777">
        <w:trPr>
          <w:jc w:val="center"/>
        </w:trPr>
        <w:tc>
          <w:tcPr>
            <w:tcW w:w="3120" w:type="dxa"/>
            <w:vAlign w:val="center"/>
          </w:tcPr>
          <w:p w14:paraId="2059A435" w14:textId="77777777" w:rsidR="00DF3A60" w:rsidRDefault="00000000">
            <w:pPr>
              <w:spacing w:after="0" w:line="240" w:lineRule="auto"/>
              <w:rPr>
                <w:rFonts w:cs="Times New Roman"/>
                <w:sz w:val="22"/>
              </w:rPr>
            </w:pPr>
            <w:r>
              <w:rPr>
                <w:rFonts w:cs="Times New Roman"/>
                <w:sz w:val="22"/>
              </w:rPr>
              <w:lastRenderedPageBreak/>
              <w:t>Subtypes</w:t>
            </w:r>
          </w:p>
        </w:tc>
        <w:tc>
          <w:tcPr>
            <w:tcW w:w="3120" w:type="dxa"/>
            <w:vAlign w:val="center"/>
          </w:tcPr>
          <w:p w14:paraId="29FD53DB" w14:textId="77777777" w:rsidR="00DF3A60" w:rsidRDefault="00000000">
            <w:pPr>
              <w:spacing w:after="0" w:line="240" w:lineRule="auto"/>
              <w:rPr>
                <w:rFonts w:cs="Times New Roman"/>
                <w:sz w:val="22"/>
              </w:rPr>
            </w:pPr>
            <w:r>
              <w:rPr>
                <w:rFonts w:cs="Times New Roman"/>
                <w:sz w:val="22"/>
              </w:rPr>
              <w:t>STUDENT, FACULTY, LAB_STAFF</w:t>
            </w:r>
          </w:p>
        </w:tc>
        <w:tc>
          <w:tcPr>
            <w:tcW w:w="3241" w:type="dxa"/>
            <w:vAlign w:val="center"/>
          </w:tcPr>
          <w:p w14:paraId="7686C0C9" w14:textId="77777777" w:rsidR="00DF3A60" w:rsidRDefault="00000000">
            <w:pPr>
              <w:spacing w:after="0" w:line="240" w:lineRule="auto"/>
              <w:rPr>
                <w:rFonts w:cs="Times New Roman"/>
                <w:sz w:val="22"/>
              </w:rPr>
            </w:pPr>
            <w:r>
              <w:rPr>
                <w:rFonts w:cs="Times New Roman"/>
                <w:sz w:val="22"/>
              </w:rPr>
              <w:t>Ba vai trò Person trong phạm vi hệ thống.</w:t>
            </w:r>
          </w:p>
        </w:tc>
      </w:tr>
      <w:tr w:rsidR="00DF3A60" w14:paraId="0F708AA0" w14:textId="77777777">
        <w:trPr>
          <w:jc w:val="center"/>
        </w:trPr>
        <w:tc>
          <w:tcPr>
            <w:tcW w:w="3120" w:type="dxa"/>
            <w:vAlign w:val="center"/>
          </w:tcPr>
          <w:p w14:paraId="2C7BD8BB" w14:textId="77777777" w:rsidR="00DF3A60" w:rsidRDefault="00000000">
            <w:pPr>
              <w:spacing w:after="0" w:line="240" w:lineRule="auto"/>
              <w:rPr>
                <w:rFonts w:cs="Times New Roman"/>
                <w:sz w:val="22"/>
              </w:rPr>
            </w:pPr>
            <w:r>
              <w:rPr>
                <w:rFonts w:cs="Times New Roman"/>
                <w:sz w:val="22"/>
              </w:rPr>
              <w:t>Specialization</w:t>
            </w:r>
          </w:p>
        </w:tc>
        <w:tc>
          <w:tcPr>
            <w:tcW w:w="3120" w:type="dxa"/>
            <w:vAlign w:val="center"/>
          </w:tcPr>
          <w:p w14:paraId="263647D1" w14:textId="77777777" w:rsidR="00DF3A60" w:rsidRDefault="00000000">
            <w:pPr>
              <w:spacing w:after="0" w:line="240" w:lineRule="auto"/>
              <w:rPr>
                <w:rFonts w:cs="Times New Roman"/>
                <w:sz w:val="22"/>
              </w:rPr>
            </w:pPr>
            <w:r>
              <w:rPr>
                <w:rFonts w:cs="Times New Roman"/>
                <w:sz w:val="22"/>
              </w:rPr>
              <w:t>Total</w:t>
            </w:r>
          </w:p>
        </w:tc>
        <w:tc>
          <w:tcPr>
            <w:tcW w:w="3241" w:type="dxa"/>
            <w:vAlign w:val="center"/>
          </w:tcPr>
          <w:p w14:paraId="0B6DD427" w14:textId="77777777" w:rsidR="00DF3A60" w:rsidRDefault="00000000">
            <w:pPr>
              <w:spacing w:after="0" w:line="240" w:lineRule="auto"/>
              <w:rPr>
                <w:rFonts w:cs="Times New Roman"/>
                <w:sz w:val="22"/>
              </w:rPr>
            </w:pPr>
            <w:r>
              <w:rPr>
                <w:rFonts w:cs="Times New Roman"/>
                <w:sz w:val="22"/>
              </w:rPr>
              <w:t>Mỗi PERSON phải thuộc ít nhất một Subtype.</w:t>
            </w:r>
          </w:p>
        </w:tc>
      </w:tr>
      <w:tr w:rsidR="00DF3A60" w14:paraId="0812596D" w14:textId="77777777">
        <w:trPr>
          <w:jc w:val="center"/>
        </w:trPr>
        <w:tc>
          <w:tcPr>
            <w:tcW w:w="3120" w:type="dxa"/>
            <w:vAlign w:val="center"/>
          </w:tcPr>
          <w:p w14:paraId="6B82E747" w14:textId="77777777" w:rsidR="00DF3A60" w:rsidRDefault="00000000">
            <w:pPr>
              <w:spacing w:after="0" w:line="240" w:lineRule="auto"/>
              <w:rPr>
                <w:rFonts w:cs="Times New Roman"/>
                <w:sz w:val="22"/>
              </w:rPr>
            </w:pPr>
            <w:r>
              <w:rPr>
                <w:rFonts w:cs="Times New Roman"/>
                <w:sz w:val="22"/>
              </w:rPr>
              <w:t>Disjointness</w:t>
            </w:r>
          </w:p>
        </w:tc>
        <w:tc>
          <w:tcPr>
            <w:tcW w:w="3120" w:type="dxa"/>
            <w:vAlign w:val="center"/>
          </w:tcPr>
          <w:p w14:paraId="17EF6FC1" w14:textId="77777777" w:rsidR="00DF3A60" w:rsidRDefault="00000000">
            <w:pPr>
              <w:spacing w:after="0" w:line="240" w:lineRule="auto"/>
              <w:rPr>
                <w:rFonts w:cs="Times New Roman"/>
                <w:sz w:val="22"/>
              </w:rPr>
            </w:pPr>
            <w:r>
              <w:rPr>
                <w:rFonts w:cs="Times New Roman"/>
                <w:sz w:val="22"/>
              </w:rPr>
              <w:t>Disjoint (D)</w:t>
            </w:r>
          </w:p>
        </w:tc>
        <w:tc>
          <w:tcPr>
            <w:tcW w:w="3241" w:type="dxa"/>
            <w:vAlign w:val="center"/>
          </w:tcPr>
          <w:p w14:paraId="579EF463" w14:textId="77777777" w:rsidR="00DF3A60" w:rsidRDefault="00000000">
            <w:pPr>
              <w:spacing w:after="0" w:line="240" w:lineRule="auto"/>
              <w:rPr>
                <w:rFonts w:cs="Times New Roman"/>
                <w:sz w:val="22"/>
              </w:rPr>
            </w:pPr>
            <w:r>
              <w:rPr>
                <w:rFonts w:cs="Times New Roman"/>
                <w:sz w:val="22"/>
              </w:rPr>
              <w:t>Một PERSON không đồng thời thuộc hai Subtype.</w:t>
            </w:r>
          </w:p>
        </w:tc>
      </w:tr>
      <w:tr w:rsidR="00DF3A60" w14:paraId="38E1B48E" w14:textId="77777777">
        <w:trPr>
          <w:jc w:val="center"/>
        </w:trPr>
        <w:tc>
          <w:tcPr>
            <w:tcW w:w="3120" w:type="dxa"/>
            <w:vAlign w:val="center"/>
          </w:tcPr>
          <w:p w14:paraId="42FD6DCF" w14:textId="77777777" w:rsidR="00DF3A60" w:rsidRDefault="00000000">
            <w:pPr>
              <w:spacing w:after="0" w:line="240" w:lineRule="auto"/>
              <w:rPr>
                <w:rFonts w:cs="Times New Roman"/>
                <w:sz w:val="22"/>
              </w:rPr>
            </w:pPr>
            <w:r>
              <w:rPr>
                <w:rFonts w:cs="Times New Roman"/>
                <w:sz w:val="22"/>
              </w:rPr>
              <w:t>Kết quả</w:t>
            </w:r>
          </w:p>
        </w:tc>
        <w:tc>
          <w:tcPr>
            <w:tcW w:w="3120" w:type="dxa"/>
            <w:vAlign w:val="center"/>
          </w:tcPr>
          <w:p w14:paraId="0F6A756B" w14:textId="77777777" w:rsidR="00DF3A60" w:rsidRDefault="00000000">
            <w:pPr>
              <w:spacing w:after="0" w:line="240" w:lineRule="auto"/>
              <w:rPr>
                <w:rFonts w:cs="Times New Roman"/>
                <w:sz w:val="22"/>
              </w:rPr>
            </w:pPr>
            <w:r>
              <w:rPr>
                <w:rFonts w:cs="Times New Roman"/>
                <w:sz w:val="22"/>
              </w:rPr>
              <w:t>Exactly one subtype</w:t>
            </w:r>
          </w:p>
        </w:tc>
        <w:tc>
          <w:tcPr>
            <w:tcW w:w="3241" w:type="dxa"/>
            <w:vAlign w:val="center"/>
          </w:tcPr>
          <w:p w14:paraId="02274DD6" w14:textId="77777777" w:rsidR="00DF3A60" w:rsidRDefault="00000000">
            <w:pPr>
              <w:spacing w:after="0" w:line="240" w:lineRule="auto"/>
              <w:rPr>
                <w:rFonts w:cs="Times New Roman"/>
                <w:sz w:val="22"/>
              </w:rPr>
            </w:pPr>
            <w:r>
              <w:rPr>
                <w:rFonts w:cs="Times New Roman"/>
                <w:sz w:val="22"/>
              </w:rPr>
              <w:t>Total + Disjoint ⇒ mỗi PERSON thuộc đúng một Subtype.</w:t>
            </w:r>
          </w:p>
        </w:tc>
      </w:tr>
    </w:tbl>
    <w:p w14:paraId="45D86CB3" w14:textId="77777777" w:rsidR="00DF3A60" w:rsidRDefault="00DF3A60">
      <w:pPr>
        <w:rPr>
          <w:rFonts w:cs="Times New Roman"/>
        </w:rPr>
      </w:pPr>
    </w:p>
    <w:p w14:paraId="1ACEF9F4" w14:textId="77777777" w:rsidR="00DF3A60" w:rsidRDefault="00000000">
      <w:pPr>
        <w:pStyle w:val="Heading3"/>
        <w:rPr>
          <w:rFonts w:cs="Times New Roman"/>
        </w:rPr>
      </w:pPr>
      <w:r>
        <w:rPr>
          <w:rFonts w:cs="Times New Roman"/>
        </w:rPr>
        <w:t>2.1.3 Relationships, Cardinality và Participation</w:t>
      </w:r>
    </w:p>
    <w:tbl>
      <w:tblPr>
        <w:tblStyle w:val="TableGrid"/>
        <w:tblW w:w="0" w:type="auto"/>
        <w:jc w:val="center"/>
        <w:tblLook w:val="04A0" w:firstRow="1" w:lastRow="0" w:firstColumn="1" w:lastColumn="0" w:noHBand="0" w:noVBand="1"/>
      </w:tblPr>
      <w:tblGrid>
        <w:gridCol w:w="2832"/>
        <w:gridCol w:w="1524"/>
        <w:gridCol w:w="2893"/>
        <w:gridCol w:w="2327"/>
      </w:tblGrid>
      <w:tr w:rsidR="00DF3A60" w14:paraId="41E42932" w14:textId="77777777">
        <w:trPr>
          <w:jc w:val="center"/>
        </w:trPr>
        <w:tc>
          <w:tcPr>
            <w:tcW w:w="2340" w:type="dxa"/>
            <w:shd w:val="clear" w:color="auto" w:fill="D9EAF7"/>
            <w:vAlign w:val="center"/>
          </w:tcPr>
          <w:p w14:paraId="1157C0D6" w14:textId="77777777" w:rsidR="00DF3A60" w:rsidRDefault="00000000">
            <w:pPr>
              <w:spacing w:after="0" w:line="240" w:lineRule="auto"/>
              <w:rPr>
                <w:rFonts w:cs="Times New Roman"/>
                <w:sz w:val="22"/>
              </w:rPr>
            </w:pPr>
            <w:r>
              <w:rPr>
                <w:rFonts w:cs="Times New Roman"/>
                <w:b/>
                <w:sz w:val="22"/>
              </w:rPr>
              <w:t>Relationship</w:t>
            </w:r>
          </w:p>
        </w:tc>
        <w:tc>
          <w:tcPr>
            <w:tcW w:w="2340" w:type="dxa"/>
            <w:shd w:val="clear" w:color="auto" w:fill="D9EAF7"/>
            <w:vAlign w:val="center"/>
          </w:tcPr>
          <w:p w14:paraId="6E8D983F" w14:textId="77777777" w:rsidR="00DF3A60" w:rsidRDefault="00000000">
            <w:pPr>
              <w:spacing w:after="0" w:line="240" w:lineRule="auto"/>
              <w:rPr>
                <w:rFonts w:cs="Times New Roman"/>
                <w:sz w:val="22"/>
              </w:rPr>
            </w:pPr>
            <w:r>
              <w:rPr>
                <w:rFonts w:cs="Times New Roman"/>
                <w:b/>
                <w:sz w:val="22"/>
              </w:rPr>
              <w:t>Cardinality</w:t>
            </w:r>
          </w:p>
        </w:tc>
        <w:tc>
          <w:tcPr>
            <w:tcW w:w="2340" w:type="dxa"/>
            <w:shd w:val="clear" w:color="auto" w:fill="D9EAF7"/>
            <w:vAlign w:val="center"/>
          </w:tcPr>
          <w:p w14:paraId="4916A62B" w14:textId="77777777" w:rsidR="00DF3A60" w:rsidRDefault="00000000">
            <w:pPr>
              <w:spacing w:after="0" w:line="240" w:lineRule="auto"/>
              <w:rPr>
                <w:rFonts w:cs="Times New Roman"/>
                <w:sz w:val="22"/>
              </w:rPr>
            </w:pPr>
            <w:r>
              <w:rPr>
                <w:rFonts w:cs="Times New Roman"/>
                <w:b/>
                <w:sz w:val="22"/>
              </w:rPr>
              <w:t>Participation</w:t>
            </w:r>
          </w:p>
        </w:tc>
        <w:tc>
          <w:tcPr>
            <w:tcW w:w="2340" w:type="dxa"/>
            <w:shd w:val="clear" w:color="auto" w:fill="D9EAF7"/>
            <w:vAlign w:val="center"/>
          </w:tcPr>
          <w:p w14:paraId="04F18E13" w14:textId="77777777" w:rsidR="00DF3A60" w:rsidRDefault="00000000">
            <w:pPr>
              <w:spacing w:after="0" w:line="240" w:lineRule="auto"/>
              <w:rPr>
                <w:rFonts w:cs="Times New Roman"/>
                <w:sz w:val="22"/>
              </w:rPr>
            </w:pPr>
            <w:r>
              <w:rPr>
                <w:rFonts w:cs="Times New Roman"/>
                <w:b/>
                <w:sz w:val="22"/>
              </w:rPr>
              <w:t>Relationship Attributes</w:t>
            </w:r>
          </w:p>
        </w:tc>
      </w:tr>
      <w:tr w:rsidR="00DF3A60" w14:paraId="2216CD4B" w14:textId="77777777">
        <w:trPr>
          <w:jc w:val="center"/>
        </w:trPr>
        <w:tc>
          <w:tcPr>
            <w:tcW w:w="2340" w:type="dxa"/>
            <w:vAlign w:val="center"/>
          </w:tcPr>
          <w:p w14:paraId="690D4924" w14:textId="77777777" w:rsidR="00DF3A60" w:rsidRDefault="00000000">
            <w:pPr>
              <w:spacing w:after="0" w:line="240" w:lineRule="auto"/>
              <w:rPr>
                <w:rFonts w:cs="Times New Roman"/>
                <w:sz w:val="22"/>
              </w:rPr>
            </w:pPr>
            <w:r>
              <w:rPr>
                <w:rFonts w:cs="Times New Roman"/>
                <w:sz w:val="22"/>
              </w:rPr>
              <w:t>LABORATORY — HAS_WORKSTATION — WORKSTATION</w:t>
            </w:r>
          </w:p>
        </w:tc>
        <w:tc>
          <w:tcPr>
            <w:tcW w:w="2340" w:type="dxa"/>
            <w:vAlign w:val="center"/>
          </w:tcPr>
          <w:p w14:paraId="3DBBCC16" w14:textId="77777777" w:rsidR="00DF3A60" w:rsidRDefault="00000000">
            <w:pPr>
              <w:spacing w:after="0" w:line="240" w:lineRule="auto"/>
              <w:rPr>
                <w:rFonts w:cs="Times New Roman"/>
                <w:sz w:val="22"/>
              </w:rPr>
            </w:pPr>
            <w:proofErr w:type="gramStart"/>
            <w:r>
              <w:rPr>
                <w:rFonts w:cs="Times New Roman"/>
                <w:sz w:val="22"/>
              </w:rPr>
              <w:t>1:N</w:t>
            </w:r>
            <w:proofErr w:type="gramEnd"/>
          </w:p>
        </w:tc>
        <w:tc>
          <w:tcPr>
            <w:tcW w:w="2340" w:type="dxa"/>
            <w:vAlign w:val="center"/>
          </w:tcPr>
          <w:p w14:paraId="689131F2" w14:textId="77777777" w:rsidR="00DF3A60" w:rsidRDefault="00000000">
            <w:pPr>
              <w:spacing w:after="0" w:line="240" w:lineRule="auto"/>
              <w:rPr>
                <w:rFonts w:cs="Times New Roman"/>
                <w:sz w:val="22"/>
              </w:rPr>
            </w:pPr>
            <w:r>
              <w:rPr>
                <w:rFonts w:cs="Times New Roman"/>
                <w:sz w:val="22"/>
              </w:rPr>
              <w:t>LABORATORY: Partial; WORKSTATION: Total</w:t>
            </w:r>
          </w:p>
        </w:tc>
        <w:tc>
          <w:tcPr>
            <w:tcW w:w="2340" w:type="dxa"/>
            <w:vAlign w:val="center"/>
          </w:tcPr>
          <w:p w14:paraId="2535F578" w14:textId="77777777" w:rsidR="00DF3A60" w:rsidRDefault="00000000">
            <w:pPr>
              <w:spacing w:after="0" w:line="240" w:lineRule="auto"/>
              <w:rPr>
                <w:rFonts w:cs="Times New Roman"/>
                <w:sz w:val="22"/>
              </w:rPr>
            </w:pPr>
            <w:r>
              <w:rPr>
                <w:rFonts w:cs="Times New Roman"/>
                <w:sz w:val="22"/>
              </w:rPr>
              <w:t>Không</w:t>
            </w:r>
          </w:p>
        </w:tc>
      </w:tr>
      <w:tr w:rsidR="00DF3A60" w14:paraId="1FB01B2F" w14:textId="77777777">
        <w:trPr>
          <w:jc w:val="center"/>
        </w:trPr>
        <w:tc>
          <w:tcPr>
            <w:tcW w:w="2340" w:type="dxa"/>
            <w:vAlign w:val="center"/>
          </w:tcPr>
          <w:p w14:paraId="5FCE81C6" w14:textId="77777777" w:rsidR="00DF3A60" w:rsidRDefault="00000000">
            <w:pPr>
              <w:spacing w:after="0" w:line="240" w:lineRule="auto"/>
              <w:rPr>
                <w:rFonts w:cs="Times New Roman"/>
                <w:sz w:val="22"/>
              </w:rPr>
            </w:pPr>
            <w:r>
              <w:rPr>
                <w:rFonts w:cs="Times New Roman"/>
                <w:sz w:val="22"/>
              </w:rPr>
              <w:t>LABORATORY — HAS_EQUIPMENT — EQUIPMENT</w:t>
            </w:r>
          </w:p>
        </w:tc>
        <w:tc>
          <w:tcPr>
            <w:tcW w:w="2340" w:type="dxa"/>
            <w:vAlign w:val="center"/>
          </w:tcPr>
          <w:p w14:paraId="1055665E" w14:textId="77777777" w:rsidR="00DF3A60" w:rsidRDefault="00000000">
            <w:pPr>
              <w:spacing w:after="0" w:line="240" w:lineRule="auto"/>
              <w:rPr>
                <w:rFonts w:cs="Times New Roman"/>
                <w:sz w:val="22"/>
              </w:rPr>
            </w:pPr>
            <w:proofErr w:type="gramStart"/>
            <w:r>
              <w:rPr>
                <w:rFonts w:cs="Times New Roman"/>
                <w:sz w:val="22"/>
              </w:rPr>
              <w:t>1:N</w:t>
            </w:r>
            <w:proofErr w:type="gramEnd"/>
          </w:p>
        </w:tc>
        <w:tc>
          <w:tcPr>
            <w:tcW w:w="2340" w:type="dxa"/>
            <w:vAlign w:val="center"/>
          </w:tcPr>
          <w:p w14:paraId="3744EB08" w14:textId="77777777" w:rsidR="00DF3A60" w:rsidRDefault="00000000">
            <w:pPr>
              <w:spacing w:after="0" w:line="240" w:lineRule="auto"/>
              <w:rPr>
                <w:rFonts w:cs="Times New Roman"/>
                <w:sz w:val="22"/>
              </w:rPr>
            </w:pPr>
            <w:r>
              <w:rPr>
                <w:rFonts w:cs="Times New Roman"/>
                <w:sz w:val="22"/>
              </w:rPr>
              <w:t>LABORATORY: Partial; EQUIPMENT: Total</w:t>
            </w:r>
          </w:p>
        </w:tc>
        <w:tc>
          <w:tcPr>
            <w:tcW w:w="2340" w:type="dxa"/>
            <w:vAlign w:val="center"/>
          </w:tcPr>
          <w:p w14:paraId="69F9654D" w14:textId="77777777" w:rsidR="00DF3A60" w:rsidRDefault="00000000">
            <w:pPr>
              <w:spacing w:after="0" w:line="240" w:lineRule="auto"/>
              <w:rPr>
                <w:rFonts w:cs="Times New Roman"/>
                <w:sz w:val="22"/>
              </w:rPr>
            </w:pPr>
            <w:r>
              <w:rPr>
                <w:rFonts w:cs="Times New Roman"/>
                <w:sz w:val="22"/>
              </w:rPr>
              <w:t>Không</w:t>
            </w:r>
          </w:p>
        </w:tc>
      </w:tr>
      <w:tr w:rsidR="00DF3A60" w14:paraId="01FF107D" w14:textId="77777777">
        <w:trPr>
          <w:jc w:val="center"/>
        </w:trPr>
        <w:tc>
          <w:tcPr>
            <w:tcW w:w="2340" w:type="dxa"/>
            <w:vAlign w:val="center"/>
          </w:tcPr>
          <w:p w14:paraId="420F963E" w14:textId="77777777" w:rsidR="00DF3A60" w:rsidRDefault="00000000">
            <w:pPr>
              <w:spacing w:after="0" w:line="240" w:lineRule="auto"/>
              <w:rPr>
                <w:rFonts w:cs="Times New Roman"/>
                <w:sz w:val="22"/>
              </w:rPr>
            </w:pPr>
            <w:r>
              <w:rPr>
                <w:rFonts w:cs="Times New Roman"/>
                <w:sz w:val="22"/>
              </w:rPr>
              <w:t>EQUIPMENT — HAS_MAINTENANCE — MAINTENANCE_RECORD</w:t>
            </w:r>
          </w:p>
        </w:tc>
        <w:tc>
          <w:tcPr>
            <w:tcW w:w="2340" w:type="dxa"/>
            <w:vAlign w:val="center"/>
          </w:tcPr>
          <w:p w14:paraId="6B039CE4" w14:textId="77777777" w:rsidR="00DF3A60" w:rsidRDefault="00000000">
            <w:pPr>
              <w:spacing w:after="0" w:line="240" w:lineRule="auto"/>
              <w:rPr>
                <w:rFonts w:cs="Times New Roman"/>
                <w:sz w:val="22"/>
              </w:rPr>
            </w:pPr>
            <w:proofErr w:type="gramStart"/>
            <w:r>
              <w:rPr>
                <w:rFonts w:cs="Times New Roman"/>
                <w:sz w:val="22"/>
              </w:rPr>
              <w:t>1:N</w:t>
            </w:r>
            <w:proofErr w:type="gramEnd"/>
          </w:p>
        </w:tc>
        <w:tc>
          <w:tcPr>
            <w:tcW w:w="2340" w:type="dxa"/>
            <w:vAlign w:val="center"/>
          </w:tcPr>
          <w:p w14:paraId="04A6C4E7" w14:textId="77777777" w:rsidR="00DF3A60" w:rsidRDefault="00000000">
            <w:pPr>
              <w:spacing w:after="0" w:line="240" w:lineRule="auto"/>
              <w:rPr>
                <w:rFonts w:cs="Times New Roman"/>
                <w:sz w:val="22"/>
              </w:rPr>
            </w:pPr>
            <w:r>
              <w:rPr>
                <w:rFonts w:cs="Times New Roman"/>
                <w:sz w:val="22"/>
              </w:rPr>
              <w:t>EQUIPMENT: Partial; MAINTENANCE_RECORD: Total</w:t>
            </w:r>
          </w:p>
        </w:tc>
        <w:tc>
          <w:tcPr>
            <w:tcW w:w="2340" w:type="dxa"/>
            <w:vAlign w:val="center"/>
          </w:tcPr>
          <w:p w14:paraId="0CDC7EF4" w14:textId="77777777" w:rsidR="00DF3A60" w:rsidRDefault="00000000">
            <w:pPr>
              <w:spacing w:after="0" w:line="240" w:lineRule="auto"/>
              <w:rPr>
                <w:rFonts w:cs="Times New Roman"/>
                <w:sz w:val="22"/>
              </w:rPr>
            </w:pPr>
            <w:r>
              <w:rPr>
                <w:rFonts w:cs="Times New Roman"/>
                <w:sz w:val="22"/>
              </w:rPr>
              <w:t>Không</w:t>
            </w:r>
          </w:p>
        </w:tc>
      </w:tr>
      <w:tr w:rsidR="00DF3A60" w14:paraId="48AF8E55" w14:textId="77777777">
        <w:trPr>
          <w:jc w:val="center"/>
        </w:trPr>
        <w:tc>
          <w:tcPr>
            <w:tcW w:w="2340" w:type="dxa"/>
            <w:vAlign w:val="center"/>
          </w:tcPr>
          <w:p w14:paraId="31284794" w14:textId="77777777" w:rsidR="00DF3A60" w:rsidRDefault="00000000">
            <w:pPr>
              <w:spacing w:after="0" w:line="240" w:lineRule="auto"/>
              <w:rPr>
                <w:rFonts w:cs="Times New Roman"/>
                <w:sz w:val="22"/>
              </w:rPr>
            </w:pPr>
            <w:r>
              <w:rPr>
                <w:rFonts w:cs="Times New Roman"/>
                <w:sz w:val="22"/>
              </w:rPr>
              <w:t>LAB_STAFF — PERFORMS — MAINTENANCE_RECORD</w:t>
            </w:r>
          </w:p>
        </w:tc>
        <w:tc>
          <w:tcPr>
            <w:tcW w:w="2340" w:type="dxa"/>
            <w:vAlign w:val="center"/>
          </w:tcPr>
          <w:p w14:paraId="714ECD22" w14:textId="77777777" w:rsidR="00DF3A60" w:rsidRDefault="00000000">
            <w:pPr>
              <w:spacing w:after="0" w:line="240" w:lineRule="auto"/>
              <w:rPr>
                <w:rFonts w:cs="Times New Roman"/>
                <w:sz w:val="22"/>
              </w:rPr>
            </w:pPr>
            <w:proofErr w:type="gramStart"/>
            <w:r>
              <w:rPr>
                <w:rFonts w:cs="Times New Roman"/>
                <w:sz w:val="22"/>
              </w:rPr>
              <w:t>1:N</w:t>
            </w:r>
            <w:proofErr w:type="gramEnd"/>
          </w:p>
        </w:tc>
        <w:tc>
          <w:tcPr>
            <w:tcW w:w="2340" w:type="dxa"/>
            <w:vAlign w:val="center"/>
          </w:tcPr>
          <w:p w14:paraId="7720966C" w14:textId="77777777" w:rsidR="00DF3A60" w:rsidRDefault="00000000">
            <w:pPr>
              <w:spacing w:after="0" w:line="240" w:lineRule="auto"/>
              <w:rPr>
                <w:rFonts w:cs="Times New Roman"/>
                <w:sz w:val="22"/>
              </w:rPr>
            </w:pPr>
            <w:r>
              <w:rPr>
                <w:rFonts w:cs="Times New Roman"/>
                <w:sz w:val="22"/>
              </w:rPr>
              <w:t>LAB_STAFF: Partial; MAINTENANCE_RECORD: Total</w:t>
            </w:r>
          </w:p>
        </w:tc>
        <w:tc>
          <w:tcPr>
            <w:tcW w:w="2340" w:type="dxa"/>
            <w:vAlign w:val="center"/>
          </w:tcPr>
          <w:p w14:paraId="38379DDA" w14:textId="77777777" w:rsidR="00DF3A60" w:rsidRDefault="00000000">
            <w:pPr>
              <w:spacing w:after="0" w:line="240" w:lineRule="auto"/>
              <w:rPr>
                <w:rFonts w:cs="Times New Roman"/>
                <w:sz w:val="22"/>
              </w:rPr>
            </w:pPr>
            <w:r>
              <w:rPr>
                <w:rFonts w:cs="Times New Roman"/>
                <w:sz w:val="22"/>
              </w:rPr>
              <w:t>Không</w:t>
            </w:r>
          </w:p>
        </w:tc>
      </w:tr>
      <w:tr w:rsidR="00DF3A60" w14:paraId="08E81B0B" w14:textId="77777777">
        <w:trPr>
          <w:jc w:val="center"/>
        </w:trPr>
        <w:tc>
          <w:tcPr>
            <w:tcW w:w="2340" w:type="dxa"/>
            <w:vAlign w:val="center"/>
          </w:tcPr>
          <w:p w14:paraId="11F4406D" w14:textId="77777777" w:rsidR="00DF3A60" w:rsidRDefault="00000000">
            <w:pPr>
              <w:spacing w:after="0" w:line="240" w:lineRule="auto"/>
              <w:rPr>
                <w:rFonts w:cs="Times New Roman"/>
                <w:sz w:val="22"/>
              </w:rPr>
            </w:pPr>
            <w:r>
              <w:rPr>
                <w:rFonts w:cs="Times New Roman"/>
                <w:sz w:val="22"/>
              </w:rPr>
              <w:t>PERSON — PARTICIPATES_IN — RESEARCH_PROJECT</w:t>
            </w:r>
          </w:p>
        </w:tc>
        <w:tc>
          <w:tcPr>
            <w:tcW w:w="2340" w:type="dxa"/>
            <w:vAlign w:val="center"/>
          </w:tcPr>
          <w:p w14:paraId="62585E80" w14:textId="77777777" w:rsidR="00DF3A60" w:rsidRDefault="00000000">
            <w:pPr>
              <w:spacing w:after="0" w:line="240" w:lineRule="auto"/>
              <w:rPr>
                <w:rFonts w:cs="Times New Roman"/>
                <w:sz w:val="22"/>
              </w:rPr>
            </w:pPr>
            <w:proofErr w:type="gramStart"/>
            <w:r>
              <w:rPr>
                <w:rFonts w:cs="Times New Roman"/>
                <w:sz w:val="22"/>
              </w:rPr>
              <w:t>M:N</w:t>
            </w:r>
            <w:proofErr w:type="gramEnd"/>
          </w:p>
        </w:tc>
        <w:tc>
          <w:tcPr>
            <w:tcW w:w="2340" w:type="dxa"/>
            <w:vAlign w:val="center"/>
          </w:tcPr>
          <w:p w14:paraId="732E4A96" w14:textId="77777777" w:rsidR="00DF3A60" w:rsidRDefault="00000000">
            <w:pPr>
              <w:spacing w:after="0" w:line="240" w:lineRule="auto"/>
              <w:rPr>
                <w:rFonts w:cs="Times New Roman"/>
                <w:sz w:val="22"/>
              </w:rPr>
            </w:pPr>
            <w:r>
              <w:rPr>
                <w:rFonts w:cs="Times New Roman"/>
                <w:sz w:val="22"/>
              </w:rPr>
              <w:t>PERSON: Partial; RESEARCH_PROJECT: Partial</w:t>
            </w:r>
          </w:p>
        </w:tc>
        <w:tc>
          <w:tcPr>
            <w:tcW w:w="2340" w:type="dxa"/>
            <w:vAlign w:val="center"/>
          </w:tcPr>
          <w:p w14:paraId="51F04085" w14:textId="77777777" w:rsidR="00DF3A60" w:rsidRDefault="00000000">
            <w:pPr>
              <w:spacing w:after="0" w:line="240" w:lineRule="auto"/>
              <w:rPr>
                <w:rFonts w:cs="Times New Roman"/>
                <w:sz w:val="22"/>
              </w:rPr>
            </w:pPr>
            <w:r>
              <w:rPr>
                <w:rFonts w:cs="Times New Roman"/>
                <w:sz w:val="22"/>
              </w:rPr>
              <w:t>Role, Join_Date</w:t>
            </w:r>
          </w:p>
        </w:tc>
      </w:tr>
      <w:tr w:rsidR="00DF3A60" w14:paraId="7A02BE75" w14:textId="77777777">
        <w:trPr>
          <w:jc w:val="center"/>
        </w:trPr>
        <w:tc>
          <w:tcPr>
            <w:tcW w:w="2340" w:type="dxa"/>
            <w:vAlign w:val="center"/>
          </w:tcPr>
          <w:p w14:paraId="4B62179D" w14:textId="77777777" w:rsidR="00DF3A60" w:rsidRDefault="00000000">
            <w:pPr>
              <w:spacing w:after="0" w:line="240" w:lineRule="auto"/>
              <w:rPr>
                <w:rFonts w:cs="Times New Roman"/>
                <w:sz w:val="22"/>
              </w:rPr>
            </w:pPr>
            <w:r>
              <w:rPr>
                <w:rFonts w:cs="Times New Roman"/>
                <w:sz w:val="22"/>
              </w:rPr>
              <w:t>FACULTY — SUPERVISES — RESEARCH_PROJECT</w:t>
            </w:r>
          </w:p>
        </w:tc>
        <w:tc>
          <w:tcPr>
            <w:tcW w:w="2340" w:type="dxa"/>
            <w:vAlign w:val="center"/>
          </w:tcPr>
          <w:p w14:paraId="0D30B8BB" w14:textId="77777777" w:rsidR="00DF3A60" w:rsidRDefault="00000000">
            <w:pPr>
              <w:spacing w:after="0" w:line="240" w:lineRule="auto"/>
              <w:rPr>
                <w:rFonts w:cs="Times New Roman"/>
                <w:sz w:val="22"/>
              </w:rPr>
            </w:pPr>
            <w:proofErr w:type="gramStart"/>
            <w:r>
              <w:rPr>
                <w:rFonts w:cs="Times New Roman"/>
                <w:sz w:val="22"/>
              </w:rPr>
              <w:t>1:N</w:t>
            </w:r>
            <w:proofErr w:type="gramEnd"/>
          </w:p>
        </w:tc>
        <w:tc>
          <w:tcPr>
            <w:tcW w:w="2340" w:type="dxa"/>
            <w:vAlign w:val="center"/>
          </w:tcPr>
          <w:p w14:paraId="212B977B" w14:textId="77777777" w:rsidR="00DF3A60" w:rsidRDefault="00000000">
            <w:pPr>
              <w:spacing w:after="0" w:line="240" w:lineRule="auto"/>
              <w:rPr>
                <w:rFonts w:cs="Times New Roman"/>
                <w:sz w:val="22"/>
              </w:rPr>
            </w:pPr>
            <w:r>
              <w:rPr>
                <w:rFonts w:cs="Times New Roman"/>
                <w:sz w:val="22"/>
              </w:rPr>
              <w:t>FACULTY: Partial; RESEARCH_PROJECT: Total</w:t>
            </w:r>
          </w:p>
        </w:tc>
        <w:tc>
          <w:tcPr>
            <w:tcW w:w="2340" w:type="dxa"/>
            <w:vAlign w:val="center"/>
          </w:tcPr>
          <w:p w14:paraId="205F1058" w14:textId="77777777" w:rsidR="00DF3A60" w:rsidRDefault="00000000">
            <w:pPr>
              <w:spacing w:after="0" w:line="240" w:lineRule="auto"/>
              <w:rPr>
                <w:rFonts w:cs="Times New Roman"/>
                <w:sz w:val="22"/>
              </w:rPr>
            </w:pPr>
            <w:r>
              <w:rPr>
                <w:rFonts w:cs="Times New Roman"/>
                <w:sz w:val="22"/>
              </w:rPr>
              <w:t>Không</w:t>
            </w:r>
          </w:p>
        </w:tc>
      </w:tr>
      <w:tr w:rsidR="00DF3A60" w14:paraId="4D248911" w14:textId="77777777">
        <w:trPr>
          <w:jc w:val="center"/>
        </w:trPr>
        <w:tc>
          <w:tcPr>
            <w:tcW w:w="2340" w:type="dxa"/>
            <w:vAlign w:val="center"/>
          </w:tcPr>
          <w:p w14:paraId="56517B13" w14:textId="77777777" w:rsidR="00DF3A60" w:rsidRDefault="00000000">
            <w:pPr>
              <w:spacing w:after="0" w:line="240" w:lineRule="auto"/>
              <w:rPr>
                <w:rFonts w:cs="Times New Roman"/>
                <w:sz w:val="22"/>
              </w:rPr>
            </w:pPr>
            <w:r>
              <w:rPr>
                <w:rFonts w:cs="Times New Roman"/>
                <w:sz w:val="22"/>
              </w:rPr>
              <w:t>PERSON — HAS_CERTIFICATION — CERTIFICATION</w:t>
            </w:r>
          </w:p>
        </w:tc>
        <w:tc>
          <w:tcPr>
            <w:tcW w:w="2340" w:type="dxa"/>
            <w:vAlign w:val="center"/>
          </w:tcPr>
          <w:p w14:paraId="0EEB6963" w14:textId="77777777" w:rsidR="00DF3A60" w:rsidRDefault="00000000">
            <w:pPr>
              <w:spacing w:after="0" w:line="240" w:lineRule="auto"/>
              <w:rPr>
                <w:rFonts w:cs="Times New Roman"/>
                <w:sz w:val="22"/>
              </w:rPr>
            </w:pPr>
            <w:proofErr w:type="gramStart"/>
            <w:r>
              <w:rPr>
                <w:rFonts w:cs="Times New Roman"/>
                <w:sz w:val="22"/>
              </w:rPr>
              <w:t>1:N</w:t>
            </w:r>
            <w:proofErr w:type="gramEnd"/>
          </w:p>
        </w:tc>
        <w:tc>
          <w:tcPr>
            <w:tcW w:w="2340" w:type="dxa"/>
            <w:vAlign w:val="center"/>
          </w:tcPr>
          <w:p w14:paraId="7836BA80" w14:textId="77777777" w:rsidR="00DF3A60" w:rsidRDefault="00000000">
            <w:pPr>
              <w:spacing w:after="0" w:line="240" w:lineRule="auto"/>
              <w:rPr>
                <w:rFonts w:cs="Times New Roman"/>
                <w:sz w:val="22"/>
              </w:rPr>
            </w:pPr>
            <w:r>
              <w:rPr>
                <w:rFonts w:cs="Times New Roman"/>
                <w:sz w:val="22"/>
              </w:rPr>
              <w:t>PERSON: Partial; CERTIFICATION: Total</w:t>
            </w:r>
          </w:p>
        </w:tc>
        <w:tc>
          <w:tcPr>
            <w:tcW w:w="2340" w:type="dxa"/>
            <w:vAlign w:val="center"/>
          </w:tcPr>
          <w:p w14:paraId="669DC1E6" w14:textId="77777777" w:rsidR="00DF3A60" w:rsidRDefault="00000000">
            <w:pPr>
              <w:spacing w:after="0" w:line="240" w:lineRule="auto"/>
              <w:rPr>
                <w:rFonts w:cs="Times New Roman"/>
                <w:sz w:val="22"/>
              </w:rPr>
            </w:pPr>
            <w:r>
              <w:rPr>
                <w:rFonts w:cs="Times New Roman"/>
                <w:sz w:val="22"/>
              </w:rPr>
              <w:t>Không</w:t>
            </w:r>
          </w:p>
        </w:tc>
      </w:tr>
      <w:tr w:rsidR="00DF3A60" w14:paraId="65035F33" w14:textId="77777777">
        <w:trPr>
          <w:jc w:val="center"/>
        </w:trPr>
        <w:tc>
          <w:tcPr>
            <w:tcW w:w="2340" w:type="dxa"/>
            <w:vAlign w:val="center"/>
          </w:tcPr>
          <w:p w14:paraId="0DAB3C54" w14:textId="77777777" w:rsidR="00DF3A60" w:rsidRDefault="00000000">
            <w:pPr>
              <w:spacing w:after="0" w:line="240" w:lineRule="auto"/>
              <w:rPr>
                <w:rFonts w:cs="Times New Roman"/>
                <w:sz w:val="22"/>
              </w:rPr>
            </w:pPr>
            <w:r>
              <w:rPr>
                <w:rFonts w:cs="Times New Roman"/>
                <w:sz w:val="22"/>
              </w:rPr>
              <w:t>PERSON — BORROWS — EQUIPMENT</w:t>
            </w:r>
          </w:p>
        </w:tc>
        <w:tc>
          <w:tcPr>
            <w:tcW w:w="2340" w:type="dxa"/>
            <w:vAlign w:val="center"/>
          </w:tcPr>
          <w:p w14:paraId="7D360C3F" w14:textId="77777777" w:rsidR="00DF3A60" w:rsidRDefault="00000000">
            <w:pPr>
              <w:spacing w:after="0" w:line="240" w:lineRule="auto"/>
              <w:rPr>
                <w:rFonts w:cs="Times New Roman"/>
                <w:sz w:val="22"/>
              </w:rPr>
            </w:pPr>
            <w:proofErr w:type="gramStart"/>
            <w:r>
              <w:rPr>
                <w:rFonts w:cs="Times New Roman"/>
                <w:sz w:val="22"/>
              </w:rPr>
              <w:t>M:N</w:t>
            </w:r>
            <w:proofErr w:type="gramEnd"/>
          </w:p>
        </w:tc>
        <w:tc>
          <w:tcPr>
            <w:tcW w:w="2340" w:type="dxa"/>
            <w:vAlign w:val="center"/>
          </w:tcPr>
          <w:p w14:paraId="1D80D3C3" w14:textId="77777777" w:rsidR="00DF3A60" w:rsidRDefault="00000000">
            <w:pPr>
              <w:spacing w:after="0" w:line="240" w:lineRule="auto"/>
              <w:rPr>
                <w:rFonts w:cs="Times New Roman"/>
                <w:sz w:val="22"/>
              </w:rPr>
            </w:pPr>
            <w:r>
              <w:rPr>
                <w:rFonts w:cs="Times New Roman"/>
                <w:sz w:val="22"/>
              </w:rPr>
              <w:t>PERSON: Partial; EQUIPMENT: Partial</w:t>
            </w:r>
          </w:p>
        </w:tc>
        <w:tc>
          <w:tcPr>
            <w:tcW w:w="2340" w:type="dxa"/>
            <w:vAlign w:val="center"/>
          </w:tcPr>
          <w:p w14:paraId="72489184" w14:textId="77777777" w:rsidR="00DF3A60" w:rsidRDefault="00000000">
            <w:pPr>
              <w:spacing w:after="0" w:line="240" w:lineRule="auto"/>
              <w:rPr>
                <w:rFonts w:cs="Times New Roman"/>
                <w:sz w:val="22"/>
              </w:rPr>
            </w:pPr>
            <w:r>
              <w:rPr>
                <w:rFonts w:cs="Times New Roman"/>
                <w:sz w:val="22"/>
              </w:rPr>
              <w:t xml:space="preserve">Borrow_Date, </w:t>
            </w:r>
            <w:proofErr w:type="gramStart"/>
            <w:r>
              <w:rPr>
                <w:rFonts w:cs="Times New Roman"/>
                <w:sz w:val="22"/>
              </w:rPr>
              <w:t>Expected</w:t>
            </w:r>
            <w:proofErr w:type="gramEnd"/>
            <w:r>
              <w:rPr>
                <w:rFonts w:cs="Times New Roman"/>
                <w:sz w:val="22"/>
              </w:rPr>
              <w:t>_Return_Date, Actual_Return_Date, Borrow_Status, Return_Condition</w:t>
            </w:r>
          </w:p>
        </w:tc>
      </w:tr>
      <w:tr w:rsidR="00DF3A60" w14:paraId="64FFE62F" w14:textId="77777777">
        <w:trPr>
          <w:jc w:val="center"/>
        </w:trPr>
        <w:tc>
          <w:tcPr>
            <w:tcW w:w="2340" w:type="dxa"/>
            <w:vAlign w:val="center"/>
          </w:tcPr>
          <w:p w14:paraId="4D68173F" w14:textId="77777777" w:rsidR="00DF3A60" w:rsidRDefault="00000000">
            <w:pPr>
              <w:spacing w:after="0" w:line="240" w:lineRule="auto"/>
              <w:rPr>
                <w:rFonts w:cs="Times New Roman"/>
                <w:sz w:val="22"/>
              </w:rPr>
            </w:pPr>
            <w:r>
              <w:rPr>
                <w:rFonts w:cs="Times New Roman"/>
                <w:sz w:val="22"/>
              </w:rPr>
              <w:t>PERSON — RESERVES — EQUIPMENT</w:t>
            </w:r>
          </w:p>
        </w:tc>
        <w:tc>
          <w:tcPr>
            <w:tcW w:w="2340" w:type="dxa"/>
            <w:vAlign w:val="center"/>
          </w:tcPr>
          <w:p w14:paraId="2D509F0F" w14:textId="77777777" w:rsidR="00DF3A60" w:rsidRDefault="00000000">
            <w:pPr>
              <w:spacing w:after="0" w:line="240" w:lineRule="auto"/>
              <w:rPr>
                <w:rFonts w:cs="Times New Roman"/>
                <w:sz w:val="22"/>
              </w:rPr>
            </w:pPr>
            <w:proofErr w:type="gramStart"/>
            <w:r>
              <w:rPr>
                <w:rFonts w:cs="Times New Roman"/>
                <w:sz w:val="22"/>
              </w:rPr>
              <w:t>M:N</w:t>
            </w:r>
            <w:proofErr w:type="gramEnd"/>
          </w:p>
        </w:tc>
        <w:tc>
          <w:tcPr>
            <w:tcW w:w="2340" w:type="dxa"/>
            <w:vAlign w:val="center"/>
          </w:tcPr>
          <w:p w14:paraId="08F2CDC1" w14:textId="77777777" w:rsidR="00DF3A60" w:rsidRDefault="00000000">
            <w:pPr>
              <w:spacing w:after="0" w:line="240" w:lineRule="auto"/>
              <w:rPr>
                <w:rFonts w:cs="Times New Roman"/>
                <w:sz w:val="22"/>
              </w:rPr>
            </w:pPr>
            <w:r>
              <w:rPr>
                <w:rFonts w:cs="Times New Roman"/>
                <w:sz w:val="22"/>
              </w:rPr>
              <w:t>PERSON: Partial; EQUIPMENT: Partial</w:t>
            </w:r>
          </w:p>
        </w:tc>
        <w:tc>
          <w:tcPr>
            <w:tcW w:w="2340" w:type="dxa"/>
            <w:vAlign w:val="center"/>
          </w:tcPr>
          <w:p w14:paraId="65CC2DA4" w14:textId="77777777" w:rsidR="00DF3A60" w:rsidRDefault="00000000">
            <w:pPr>
              <w:spacing w:after="0" w:line="240" w:lineRule="auto"/>
              <w:rPr>
                <w:rFonts w:cs="Times New Roman"/>
                <w:sz w:val="22"/>
              </w:rPr>
            </w:pPr>
            <w:r>
              <w:rPr>
                <w:rFonts w:cs="Times New Roman"/>
                <w:sz w:val="22"/>
              </w:rPr>
              <w:t>Start_Time, End_Time, Reservation_Status</w:t>
            </w:r>
          </w:p>
        </w:tc>
      </w:tr>
      <w:tr w:rsidR="00DF3A60" w14:paraId="24F60A65" w14:textId="77777777">
        <w:trPr>
          <w:jc w:val="center"/>
        </w:trPr>
        <w:tc>
          <w:tcPr>
            <w:tcW w:w="2340" w:type="dxa"/>
            <w:vAlign w:val="center"/>
          </w:tcPr>
          <w:p w14:paraId="482E91B5" w14:textId="77777777" w:rsidR="00DF3A60" w:rsidRDefault="00000000">
            <w:pPr>
              <w:spacing w:after="0" w:line="240" w:lineRule="auto"/>
              <w:rPr>
                <w:rFonts w:cs="Times New Roman"/>
                <w:sz w:val="22"/>
              </w:rPr>
            </w:pPr>
            <w:r>
              <w:rPr>
                <w:rFonts w:cs="Times New Roman"/>
                <w:sz w:val="22"/>
              </w:rPr>
              <w:t>PERSON — RESERVES — WORKSTATION</w:t>
            </w:r>
          </w:p>
        </w:tc>
        <w:tc>
          <w:tcPr>
            <w:tcW w:w="2340" w:type="dxa"/>
            <w:vAlign w:val="center"/>
          </w:tcPr>
          <w:p w14:paraId="3D98B787" w14:textId="77777777" w:rsidR="00DF3A60" w:rsidRDefault="00000000">
            <w:pPr>
              <w:spacing w:after="0" w:line="240" w:lineRule="auto"/>
              <w:rPr>
                <w:rFonts w:cs="Times New Roman"/>
                <w:sz w:val="22"/>
              </w:rPr>
            </w:pPr>
            <w:proofErr w:type="gramStart"/>
            <w:r>
              <w:rPr>
                <w:rFonts w:cs="Times New Roman"/>
                <w:sz w:val="22"/>
              </w:rPr>
              <w:t>M:N</w:t>
            </w:r>
            <w:proofErr w:type="gramEnd"/>
          </w:p>
        </w:tc>
        <w:tc>
          <w:tcPr>
            <w:tcW w:w="2340" w:type="dxa"/>
            <w:vAlign w:val="center"/>
          </w:tcPr>
          <w:p w14:paraId="26C589AA" w14:textId="77777777" w:rsidR="00DF3A60" w:rsidRDefault="00000000">
            <w:pPr>
              <w:spacing w:after="0" w:line="240" w:lineRule="auto"/>
              <w:rPr>
                <w:rFonts w:cs="Times New Roman"/>
                <w:sz w:val="22"/>
              </w:rPr>
            </w:pPr>
            <w:r>
              <w:rPr>
                <w:rFonts w:cs="Times New Roman"/>
                <w:sz w:val="22"/>
              </w:rPr>
              <w:t>PERSON: Partial; WORKSTATION: Partial</w:t>
            </w:r>
          </w:p>
        </w:tc>
        <w:tc>
          <w:tcPr>
            <w:tcW w:w="2340" w:type="dxa"/>
            <w:vAlign w:val="center"/>
          </w:tcPr>
          <w:p w14:paraId="033F0D83" w14:textId="77777777" w:rsidR="00DF3A60" w:rsidRDefault="00000000">
            <w:pPr>
              <w:spacing w:after="0" w:line="240" w:lineRule="auto"/>
              <w:rPr>
                <w:rFonts w:cs="Times New Roman"/>
                <w:sz w:val="22"/>
              </w:rPr>
            </w:pPr>
            <w:r>
              <w:rPr>
                <w:rFonts w:cs="Times New Roman"/>
                <w:sz w:val="22"/>
              </w:rPr>
              <w:t>Start_Time, End_Time, Reservation_Status</w:t>
            </w:r>
          </w:p>
        </w:tc>
      </w:tr>
      <w:tr w:rsidR="00DF3A60" w14:paraId="40FAD694" w14:textId="77777777">
        <w:trPr>
          <w:jc w:val="center"/>
        </w:trPr>
        <w:tc>
          <w:tcPr>
            <w:tcW w:w="2340" w:type="dxa"/>
            <w:vAlign w:val="center"/>
          </w:tcPr>
          <w:p w14:paraId="0DF99A31" w14:textId="77777777" w:rsidR="00DF3A60" w:rsidRDefault="00000000">
            <w:pPr>
              <w:spacing w:after="0" w:line="240" w:lineRule="auto"/>
              <w:rPr>
                <w:rFonts w:cs="Times New Roman"/>
                <w:sz w:val="22"/>
              </w:rPr>
            </w:pPr>
            <w:r>
              <w:rPr>
                <w:rFonts w:cs="Times New Roman"/>
                <w:sz w:val="22"/>
              </w:rPr>
              <w:t>PERSON — CREATES — ACCESS_LOG</w:t>
            </w:r>
          </w:p>
        </w:tc>
        <w:tc>
          <w:tcPr>
            <w:tcW w:w="2340" w:type="dxa"/>
            <w:vAlign w:val="center"/>
          </w:tcPr>
          <w:p w14:paraId="3B9CF795" w14:textId="77777777" w:rsidR="00DF3A60" w:rsidRDefault="00000000">
            <w:pPr>
              <w:spacing w:after="0" w:line="240" w:lineRule="auto"/>
              <w:rPr>
                <w:rFonts w:cs="Times New Roman"/>
                <w:sz w:val="22"/>
              </w:rPr>
            </w:pPr>
            <w:proofErr w:type="gramStart"/>
            <w:r>
              <w:rPr>
                <w:rFonts w:cs="Times New Roman"/>
                <w:sz w:val="22"/>
              </w:rPr>
              <w:t>1:N</w:t>
            </w:r>
            <w:proofErr w:type="gramEnd"/>
          </w:p>
        </w:tc>
        <w:tc>
          <w:tcPr>
            <w:tcW w:w="2340" w:type="dxa"/>
            <w:vAlign w:val="center"/>
          </w:tcPr>
          <w:p w14:paraId="0FD2E84C" w14:textId="77777777" w:rsidR="00DF3A60" w:rsidRDefault="00000000">
            <w:pPr>
              <w:spacing w:after="0" w:line="240" w:lineRule="auto"/>
              <w:rPr>
                <w:rFonts w:cs="Times New Roman"/>
                <w:sz w:val="22"/>
              </w:rPr>
            </w:pPr>
            <w:r>
              <w:rPr>
                <w:rFonts w:cs="Times New Roman"/>
                <w:sz w:val="22"/>
              </w:rPr>
              <w:t>PERSON: Partial; ACCESS_LOG: Total</w:t>
            </w:r>
          </w:p>
        </w:tc>
        <w:tc>
          <w:tcPr>
            <w:tcW w:w="2340" w:type="dxa"/>
            <w:vAlign w:val="center"/>
          </w:tcPr>
          <w:p w14:paraId="292664EE" w14:textId="77777777" w:rsidR="00DF3A60" w:rsidRDefault="00000000">
            <w:pPr>
              <w:spacing w:after="0" w:line="240" w:lineRule="auto"/>
              <w:rPr>
                <w:rFonts w:cs="Times New Roman"/>
                <w:sz w:val="22"/>
              </w:rPr>
            </w:pPr>
            <w:r>
              <w:rPr>
                <w:rFonts w:cs="Times New Roman"/>
                <w:sz w:val="22"/>
              </w:rPr>
              <w:t>Không</w:t>
            </w:r>
          </w:p>
        </w:tc>
      </w:tr>
      <w:tr w:rsidR="00DF3A60" w14:paraId="2921913A" w14:textId="77777777">
        <w:trPr>
          <w:jc w:val="center"/>
        </w:trPr>
        <w:tc>
          <w:tcPr>
            <w:tcW w:w="2340" w:type="dxa"/>
            <w:vAlign w:val="center"/>
          </w:tcPr>
          <w:p w14:paraId="7206B69E" w14:textId="77777777" w:rsidR="00DF3A60" w:rsidRDefault="00000000">
            <w:pPr>
              <w:spacing w:after="0" w:line="240" w:lineRule="auto"/>
              <w:rPr>
                <w:rFonts w:cs="Times New Roman"/>
                <w:sz w:val="22"/>
              </w:rPr>
            </w:pPr>
            <w:r>
              <w:rPr>
                <w:rFonts w:cs="Times New Roman"/>
                <w:sz w:val="22"/>
              </w:rPr>
              <w:t>EQUIPMENT — HAS_ACCESS_LOG — ACCESS_LOG</w:t>
            </w:r>
          </w:p>
        </w:tc>
        <w:tc>
          <w:tcPr>
            <w:tcW w:w="2340" w:type="dxa"/>
            <w:vAlign w:val="center"/>
          </w:tcPr>
          <w:p w14:paraId="0698B6D9" w14:textId="77777777" w:rsidR="00DF3A60" w:rsidRDefault="00000000">
            <w:pPr>
              <w:spacing w:after="0" w:line="240" w:lineRule="auto"/>
              <w:rPr>
                <w:rFonts w:cs="Times New Roman"/>
                <w:sz w:val="22"/>
              </w:rPr>
            </w:pPr>
            <w:proofErr w:type="gramStart"/>
            <w:r>
              <w:rPr>
                <w:rFonts w:cs="Times New Roman"/>
                <w:sz w:val="22"/>
              </w:rPr>
              <w:t>1:N</w:t>
            </w:r>
            <w:proofErr w:type="gramEnd"/>
          </w:p>
        </w:tc>
        <w:tc>
          <w:tcPr>
            <w:tcW w:w="2340" w:type="dxa"/>
            <w:vAlign w:val="center"/>
          </w:tcPr>
          <w:p w14:paraId="2BAB6898" w14:textId="77777777" w:rsidR="00DF3A60" w:rsidRDefault="00000000">
            <w:pPr>
              <w:spacing w:after="0" w:line="240" w:lineRule="auto"/>
              <w:rPr>
                <w:rFonts w:cs="Times New Roman"/>
                <w:sz w:val="22"/>
              </w:rPr>
            </w:pPr>
            <w:r>
              <w:rPr>
                <w:rFonts w:cs="Times New Roman"/>
                <w:sz w:val="22"/>
              </w:rPr>
              <w:t>EQUIPMENT: Partial; ACCESS_LOG: Total</w:t>
            </w:r>
          </w:p>
        </w:tc>
        <w:tc>
          <w:tcPr>
            <w:tcW w:w="2340" w:type="dxa"/>
            <w:vAlign w:val="center"/>
          </w:tcPr>
          <w:p w14:paraId="69D846D0" w14:textId="77777777" w:rsidR="00DF3A60" w:rsidRDefault="00000000">
            <w:pPr>
              <w:spacing w:after="0" w:line="240" w:lineRule="auto"/>
              <w:rPr>
                <w:rFonts w:cs="Times New Roman"/>
                <w:sz w:val="22"/>
              </w:rPr>
            </w:pPr>
            <w:r>
              <w:rPr>
                <w:rFonts w:cs="Times New Roman"/>
                <w:sz w:val="22"/>
              </w:rPr>
              <w:t>Không</w:t>
            </w:r>
          </w:p>
        </w:tc>
      </w:tr>
    </w:tbl>
    <w:p w14:paraId="07CD149F" w14:textId="77777777" w:rsidR="00DF3A60" w:rsidRDefault="00DF3A60">
      <w:pPr>
        <w:rPr>
          <w:rFonts w:cs="Times New Roman"/>
        </w:rPr>
      </w:pPr>
    </w:p>
    <w:p w14:paraId="619CD43A" w14:textId="77777777" w:rsidR="00DF3A60" w:rsidRDefault="00000000">
      <w:pPr>
        <w:pStyle w:val="Heading3"/>
        <w:rPr>
          <w:rFonts w:cs="Times New Roman"/>
        </w:rPr>
      </w:pPr>
      <w:r>
        <w:rPr>
          <w:rFonts w:cs="Times New Roman"/>
        </w:rPr>
        <w:t>2.1.4 Relationship Attribute Definitions</w:t>
      </w:r>
    </w:p>
    <w:tbl>
      <w:tblPr>
        <w:tblStyle w:val="TableGrid"/>
        <w:tblW w:w="0" w:type="auto"/>
        <w:jc w:val="center"/>
        <w:tblLook w:val="04A0" w:firstRow="1" w:lastRow="0" w:firstColumn="1" w:lastColumn="0" w:noHBand="0" w:noVBand="1"/>
      </w:tblPr>
      <w:tblGrid>
        <w:gridCol w:w="3120"/>
        <w:gridCol w:w="3120"/>
        <w:gridCol w:w="3120"/>
      </w:tblGrid>
      <w:tr w:rsidR="00DF3A60" w14:paraId="40A0BAC7" w14:textId="77777777">
        <w:trPr>
          <w:jc w:val="center"/>
        </w:trPr>
        <w:tc>
          <w:tcPr>
            <w:tcW w:w="3120" w:type="dxa"/>
            <w:shd w:val="clear" w:color="auto" w:fill="D9EAF7"/>
            <w:vAlign w:val="center"/>
          </w:tcPr>
          <w:p w14:paraId="5886A550" w14:textId="77777777" w:rsidR="00DF3A60" w:rsidRDefault="00000000">
            <w:pPr>
              <w:spacing w:after="0" w:line="240" w:lineRule="auto"/>
              <w:rPr>
                <w:rFonts w:cs="Times New Roman"/>
                <w:sz w:val="22"/>
              </w:rPr>
            </w:pPr>
            <w:r>
              <w:rPr>
                <w:rFonts w:cs="Times New Roman"/>
                <w:b/>
                <w:sz w:val="22"/>
              </w:rPr>
              <w:t>Relationship</w:t>
            </w:r>
          </w:p>
        </w:tc>
        <w:tc>
          <w:tcPr>
            <w:tcW w:w="3120" w:type="dxa"/>
            <w:shd w:val="clear" w:color="auto" w:fill="D9EAF7"/>
            <w:vAlign w:val="center"/>
          </w:tcPr>
          <w:p w14:paraId="4080CBA6" w14:textId="77777777" w:rsidR="00DF3A60" w:rsidRDefault="00000000">
            <w:pPr>
              <w:spacing w:after="0" w:line="240" w:lineRule="auto"/>
              <w:rPr>
                <w:rFonts w:cs="Times New Roman"/>
                <w:sz w:val="22"/>
              </w:rPr>
            </w:pPr>
            <w:r>
              <w:rPr>
                <w:rFonts w:cs="Times New Roman"/>
                <w:b/>
                <w:sz w:val="22"/>
              </w:rPr>
              <w:t>Attribute</w:t>
            </w:r>
          </w:p>
        </w:tc>
        <w:tc>
          <w:tcPr>
            <w:tcW w:w="3120" w:type="dxa"/>
            <w:shd w:val="clear" w:color="auto" w:fill="D9EAF7"/>
            <w:vAlign w:val="center"/>
          </w:tcPr>
          <w:p w14:paraId="28117420" w14:textId="77777777" w:rsidR="00DF3A60" w:rsidRDefault="00000000">
            <w:pPr>
              <w:spacing w:after="0" w:line="240" w:lineRule="auto"/>
              <w:rPr>
                <w:rFonts w:cs="Times New Roman"/>
                <w:sz w:val="22"/>
              </w:rPr>
            </w:pPr>
            <w:r>
              <w:rPr>
                <w:rFonts w:cs="Times New Roman"/>
                <w:b/>
                <w:sz w:val="22"/>
              </w:rPr>
              <w:t>Định nghĩa</w:t>
            </w:r>
          </w:p>
        </w:tc>
      </w:tr>
      <w:tr w:rsidR="00DF3A60" w14:paraId="13E5A57A" w14:textId="77777777">
        <w:trPr>
          <w:jc w:val="center"/>
        </w:trPr>
        <w:tc>
          <w:tcPr>
            <w:tcW w:w="3120" w:type="dxa"/>
            <w:vMerge w:val="restart"/>
            <w:vAlign w:val="center"/>
          </w:tcPr>
          <w:p w14:paraId="712A453F" w14:textId="77777777" w:rsidR="00DF3A60" w:rsidRDefault="00000000">
            <w:pPr>
              <w:spacing w:after="0" w:line="240" w:lineRule="auto"/>
              <w:jc w:val="center"/>
              <w:rPr>
                <w:rFonts w:cs="Times New Roman"/>
                <w:sz w:val="22"/>
              </w:rPr>
            </w:pPr>
            <w:r>
              <w:rPr>
                <w:rFonts w:cs="Times New Roman"/>
                <w:sz w:val="22"/>
              </w:rPr>
              <w:t>BORROWS</w:t>
            </w:r>
          </w:p>
        </w:tc>
        <w:tc>
          <w:tcPr>
            <w:tcW w:w="3120" w:type="dxa"/>
            <w:vAlign w:val="center"/>
          </w:tcPr>
          <w:p w14:paraId="7DAF83BC" w14:textId="77777777" w:rsidR="00DF3A60" w:rsidRDefault="00000000">
            <w:pPr>
              <w:spacing w:after="0" w:line="240" w:lineRule="auto"/>
              <w:rPr>
                <w:rFonts w:cs="Times New Roman"/>
                <w:sz w:val="22"/>
              </w:rPr>
            </w:pPr>
            <w:r>
              <w:rPr>
                <w:rFonts w:cs="Times New Roman"/>
                <w:sz w:val="22"/>
              </w:rPr>
              <w:t>Borrow_Date</w:t>
            </w:r>
          </w:p>
        </w:tc>
        <w:tc>
          <w:tcPr>
            <w:tcW w:w="3120" w:type="dxa"/>
            <w:vAlign w:val="center"/>
          </w:tcPr>
          <w:p w14:paraId="515DBB42" w14:textId="77777777" w:rsidR="00DF3A60" w:rsidRDefault="00000000">
            <w:pPr>
              <w:spacing w:after="0" w:line="240" w:lineRule="auto"/>
              <w:rPr>
                <w:rFonts w:cs="Times New Roman"/>
                <w:sz w:val="22"/>
              </w:rPr>
            </w:pPr>
            <w:r>
              <w:rPr>
                <w:rFonts w:cs="Times New Roman"/>
                <w:sz w:val="22"/>
              </w:rPr>
              <w:t>Ngày Person nhận Equipment.</w:t>
            </w:r>
          </w:p>
        </w:tc>
      </w:tr>
      <w:tr w:rsidR="00DF3A60" w14:paraId="586EEA09" w14:textId="77777777">
        <w:trPr>
          <w:jc w:val="center"/>
        </w:trPr>
        <w:tc>
          <w:tcPr>
            <w:tcW w:w="3120" w:type="dxa"/>
            <w:vMerge/>
            <w:vAlign w:val="center"/>
          </w:tcPr>
          <w:p w14:paraId="6C09EC45" w14:textId="77777777" w:rsidR="00DF3A60" w:rsidRDefault="00DF3A60">
            <w:pPr>
              <w:spacing w:after="0" w:line="240" w:lineRule="auto"/>
              <w:rPr>
                <w:rFonts w:cs="Times New Roman"/>
                <w:sz w:val="22"/>
              </w:rPr>
            </w:pPr>
          </w:p>
        </w:tc>
        <w:tc>
          <w:tcPr>
            <w:tcW w:w="3120" w:type="dxa"/>
            <w:vAlign w:val="center"/>
          </w:tcPr>
          <w:p w14:paraId="53BA00B0" w14:textId="77777777" w:rsidR="00DF3A60" w:rsidRDefault="00000000">
            <w:pPr>
              <w:spacing w:after="0" w:line="240" w:lineRule="auto"/>
              <w:rPr>
                <w:rFonts w:cs="Times New Roman"/>
                <w:sz w:val="22"/>
              </w:rPr>
            </w:pPr>
            <w:r>
              <w:rPr>
                <w:rFonts w:cs="Times New Roman"/>
                <w:sz w:val="22"/>
              </w:rPr>
              <w:t>Expected_Return_Date</w:t>
            </w:r>
          </w:p>
        </w:tc>
        <w:tc>
          <w:tcPr>
            <w:tcW w:w="3120" w:type="dxa"/>
            <w:vAlign w:val="center"/>
          </w:tcPr>
          <w:p w14:paraId="21B92FE3" w14:textId="77777777" w:rsidR="00DF3A60" w:rsidRDefault="00000000">
            <w:pPr>
              <w:spacing w:after="0" w:line="240" w:lineRule="auto"/>
              <w:rPr>
                <w:rFonts w:cs="Times New Roman"/>
                <w:sz w:val="22"/>
              </w:rPr>
            </w:pPr>
            <w:r>
              <w:rPr>
                <w:rFonts w:cs="Times New Roman"/>
                <w:sz w:val="22"/>
              </w:rPr>
              <w:t>Ngày dự kiến Person phải trả Equipment.</w:t>
            </w:r>
          </w:p>
        </w:tc>
      </w:tr>
      <w:tr w:rsidR="00DF3A60" w14:paraId="13CC16AA" w14:textId="77777777">
        <w:trPr>
          <w:jc w:val="center"/>
        </w:trPr>
        <w:tc>
          <w:tcPr>
            <w:tcW w:w="3120" w:type="dxa"/>
            <w:vMerge/>
            <w:vAlign w:val="center"/>
          </w:tcPr>
          <w:p w14:paraId="32153B8E" w14:textId="77777777" w:rsidR="00DF3A60" w:rsidRDefault="00DF3A60">
            <w:pPr>
              <w:spacing w:after="0" w:line="240" w:lineRule="auto"/>
              <w:rPr>
                <w:rFonts w:cs="Times New Roman"/>
                <w:sz w:val="22"/>
              </w:rPr>
            </w:pPr>
          </w:p>
        </w:tc>
        <w:tc>
          <w:tcPr>
            <w:tcW w:w="3120" w:type="dxa"/>
            <w:vAlign w:val="center"/>
          </w:tcPr>
          <w:p w14:paraId="739A79B8" w14:textId="77777777" w:rsidR="00DF3A60" w:rsidRDefault="00000000">
            <w:pPr>
              <w:spacing w:after="0" w:line="240" w:lineRule="auto"/>
              <w:rPr>
                <w:rFonts w:cs="Times New Roman"/>
                <w:sz w:val="22"/>
              </w:rPr>
            </w:pPr>
            <w:proofErr w:type="gramStart"/>
            <w:r>
              <w:rPr>
                <w:rFonts w:cs="Times New Roman"/>
                <w:sz w:val="22"/>
              </w:rPr>
              <w:t>Actual</w:t>
            </w:r>
            <w:proofErr w:type="gramEnd"/>
            <w:r>
              <w:rPr>
                <w:rFonts w:cs="Times New Roman"/>
                <w:sz w:val="22"/>
              </w:rPr>
              <w:t>_Return_Date</w:t>
            </w:r>
          </w:p>
        </w:tc>
        <w:tc>
          <w:tcPr>
            <w:tcW w:w="3120" w:type="dxa"/>
            <w:vAlign w:val="center"/>
          </w:tcPr>
          <w:p w14:paraId="083C7E75" w14:textId="77777777" w:rsidR="00DF3A60" w:rsidRDefault="00000000">
            <w:pPr>
              <w:spacing w:after="0" w:line="240" w:lineRule="auto"/>
              <w:rPr>
                <w:rFonts w:cs="Times New Roman"/>
                <w:sz w:val="22"/>
              </w:rPr>
            </w:pPr>
            <w:r>
              <w:rPr>
                <w:rFonts w:cs="Times New Roman"/>
                <w:sz w:val="22"/>
              </w:rPr>
              <w:t>Ngày thực tế Equipment được trả; để trống khi chưa trả.</w:t>
            </w:r>
          </w:p>
        </w:tc>
      </w:tr>
      <w:tr w:rsidR="00DF3A60" w14:paraId="48F61B75" w14:textId="77777777">
        <w:trPr>
          <w:jc w:val="center"/>
        </w:trPr>
        <w:tc>
          <w:tcPr>
            <w:tcW w:w="3120" w:type="dxa"/>
            <w:vMerge/>
            <w:vAlign w:val="center"/>
          </w:tcPr>
          <w:p w14:paraId="178E282A" w14:textId="77777777" w:rsidR="00DF3A60" w:rsidRDefault="00DF3A60">
            <w:pPr>
              <w:spacing w:after="0" w:line="240" w:lineRule="auto"/>
              <w:rPr>
                <w:rFonts w:cs="Times New Roman"/>
                <w:sz w:val="22"/>
              </w:rPr>
            </w:pPr>
          </w:p>
        </w:tc>
        <w:tc>
          <w:tcPr>
            <w:tcW w:w="3120" w:type="dxa"/>
            <w:vAlign w:val="center"/>
          </w:tcPr>
          <w:p w14:paraId="43A793C5" w14:textId="77777777" w:rsidR="00DF3A60" w:rsidRDefault="00000000">
            <w:pPr>
              <w:spacing w:after="0" w:line="240" w:lineRule="auto"/>
              <w:rPr>
                <w:rFonts w:cs="Times New Roman"/>
                <w:sz w:val="22"/>
              </w:rPr>
            </w:pPr>
            <w:r>
              <w:rPr>
                <w:rFonts w:cs="Times New Roman"/>
                <w:sz w:val="22"/>
              </w:rPr>
              <w:t>Borrow_Status</w:t>
            </w:r>
          </w:p>
        </w:tc>
        <w:tc>
          <w:tcPr>
            <w:tcW w:w="3120" w:type="dxa"/>
            <w:vAlign w:val="center"/>
          </w:tcPr>
          <w:p w14:paraId="0EDCD578" w14:textId="77777777" w:rsidR="00DF3A60" w:rsidRDefault="00000000">
            <w:pPr>
              <w:spacing w:after="0" w:line="240" w:lineRule="auto"/>
              <w:rPr>
                <w:rFonts w:cs="Times New Roman"/>
                <w:sz w:val="22"/>
              </w:rPr>
            </w:pPr>
            <w:r>
              <w:rPr>
                <w:rFonts w:cs="Times New Roman"/>
                <w:sz w:val="22"/>
              </w:rPr>
              <w:t>Trạng thái Borrowing: BORROWED, RETURNED, OVERDUE hoặc LOST.</w:t>
            </w:r>
          </w:p>
        </w:tc>
      </w:tr>
      <w:tr w:rsidR="00DF3A60" w14:paraId="5C6E8B7B" w14:textId="77777777">
        <w:trPr>
          <w:jc w:val="center"/>
        </w:trPr>
        <w:tc>
          <w:tcPr>
            <w:tcW w:w="3120" w:type="dxa"/>
            <w:vMerge/>
            <w:vAlign w:val="center"/>
          </w:tcPr>
          <w:p w14:paraId="2488408E" w14:textId="77777777" w:rsidR="00DF3A60" w:rsidRDefault="00DF3A60">
            <w:pPr>
              <w:spacing w:after="0" w:line="240" w:lineRule="auto"/>
              <w:rPr>
                <w:rFonts w:cs="Times New Roman"/>
                <w:sz w:val="22"/>
              </w:rPr>
            </w:pPr>
          </w:p>
        </w:tc>
        <w:tc>
          <w:tcPr>
            <w:tcW w:w="3120" w:type="dxa"/>
            <w:vAlign w:val="center"/>
          </w:tcPr>
          <w:p w14:paraId="1A215464" w14:textId="77777777" w:rsidR="00DF3A60" w:rsidRDefault="00000000">
            <w:pPr>
              <w:spacing w:after="0" w:line="240" w:lineRule="auto"/>
              <w:rPr>
                <w:rFonts w:cs="Times New Roman"/>
                <w:sz w:val="22"/>
              </w:rPr>
            </w:pPr>
            <w:r>
              <w:rPr>
                <w:rFonts w:cs="Times New Roman"/>
                <w:sz w:val="22"/>
              </w:rPr>
              <w:t>Return_Condition</w:t>
            </w:r>
          </w:p>
        </w:tc>
        <w:tc>
          <w:tcPr>
            <w:tcW w:w="3120" w:type="dxa"/>
            <w:vAlign w:val="center"/>
          </w:tcPr>
          <w:p w14:paraId="0BAF3AC7" w14:textId="77777777" w:rsidR="00DF3A60" w:rsidRDefault="00000000">
            <w:pPr>
              <w:spacing w:after="0" w:line="240" w:lineRule="auto"/>
              <w:rPr>
                <w:rFonts w:cs="Times New Roman"/>
                <w:sz w:val="22"/>
              </w:rPr>
            </w:pPr>
            <w:r>
              <w:rPr>
                <w:rFonts w:cs="Times New Roman"/>
                <w:sz w:val="22"/>
              </w:rPr>
              <w:t>Tình trạng Equipment khi kết thúc Borrowing: GOOD, DAMAGED hoặc LOST; chỉ có giá trị khi đã trả.</w:t>
            </w:r>
          </w:p>
        </w:tc>
      </w:tr>
      <w:tr w:rsidR="00DF3A60" w14:paraId="29C48104" w14:textId="77777777">
        <w:trPr>
          <w:jc w:val="center"/>
        </w:trPr>
        <w:tc>
          <w:tcPr>
            <w:tcW w:w="3120" w:type="dxa"/>
            <w:vMerge w:val="restart"/>
            <w:vAlign w:val="center"/>
          </w:tcPr>
          <w:p w14:paraId="17E9C773" w14:textId="77777777" w:rsidR="00DF3A60" w:rsidRDefault="00000000">
            <w:pPr>
              <w:spacing w:after="0" w:line="240" w:lineRule="auto"/>
              <w:rPr>
                <w:rFonts w:cs="Times New Roman"/>
                <w:sz w:val="22"/>
              </w:rPr>
            </w:pPr>
            <w:r>
              <w:rPr>
                <w:rFonts w:cs="Times New Roman"/>
                <w:sz w:val="22"/>
              </w:rPr>
              <w:t>RESERVES (Equipment/Workstation)</w:t>
            </w:r>
          </w:p>
        </w:tc>
        <w:tc>
          <w:tcPr>
            <w:tcW w:w="3120" w:type="dxa"/>
            <w:vAlign w:val="center"/>
          </w:tcPr>
          <w:p w14:paraId="7E95517A" w14:textId="77777777" w:rsidR="00DF3A60" w:rsidRDefault="00000000">
            <w:pPr>
              <w:spacing w:after="0" w:line="240" w:lineRule="auto"/>
              <w:rPr>
                <w:rFonts w:cs="Times New Roman"/>
                <w:sz w:val="22"/>
              </w:rPr>
            </w:pPr>
            <w:r>
              <w:rPr>
                <w:rFonts w:cs="Times New Roman"/>
                <w:sz w:val="22"/>
              </w:rPr>
              <w:t>Start_Time</w:t>
            </w:r>
          </w:p>
        </w:tc>
        <w:tc>
          <w:tcPr>
            <w:tcW w:w="3120" w:type="dxa"/>
            <w:vAlign w:val="center"/>
          </w:tcPr>
          <w:p w14:paraId="4163B932" w14:textId="77777777" w:rsidR="00DF3A60" w:rsidRDefault="00000000">
            <w:pPr>
              <w:spacing w:after="0" w:line="240" w:lineRule="auto"/>
              <w:rPr>
                <w:rFonts w:cs="Times New Roman"/>
                <w:sz w:val="22"/>
              </w:rPr>
            </w:pPr>
            <w:r>
              <w:rPr>
                <w:rFonts w:cs="Times New Roman"/>
                <w:sz w:val="22"/>
              </w:rPr>
              <w:t>Thời điểm bắt đầu Reservation.</w:t>
            </w:r>
          </w:p>
        </w:tc>
      </w:tr>
      <w:tr w:rsidR="00DF3A60" w14:paraId="62A31858" w14:textId="77777777">
        <w:trPr>
          <w:jc w:val="center"/>
        </w:trPr>
        <w:tc>
          <w:tcPr>
            <w:tcW w:w="3120" w:type="dxa"/>
            <w:vMerge/>
            <w:vAlign w:val="center"/>
          </w:tcPr>
          <w:p w14:paraId="729645B9" w14:textId="77777777" w:rsidR="00DF3A60" w:rsidRDefault="00DF3A60">
            <w:pPr>
              <w:spacing w:after="0" w:line="240" w:lineRule="auto"/>
              <w:rPr>
                <w:rFonts w:cs="Times New Roman"/>
                <w:sz w:val="22"/>
              </w:rPr>
            </w:pPr>
          </w:p>
        </w:tc>
        <w:tc>
          <w:tcPr>
            <w:tcW w:w="3120" w:type="dxa"/>
            <w:vAlign w:val="center"/>
          </w:tcPr>
          <w:p w14:paraId="09FDD128" w14:textId="77777777" w:rsidR="00DF3A60" w:rsidRDefault="00000000">
            <w:pPr>
              <w:spacing w:after="0" w:line="240" w:lineRule="auto"/>
              <w:rPr>
                <w:rFonts w:cs="Times New Roman"/>
                <w:sz w:val="22"/>
              </w:rPr>
            </w:pPr>
            <w:r>
              <w:rPr>
                <w:rFonts w:cs="Times New Roman"/>
                <w:sz w:val="22"/>
              </w:rPr>
              <w:t>End_Time</w:t>
            </w:r>
          </w:p>
        </w:tc>
        <w:tc>
          <w:tcPr>
            <w:tcW w:w="3120" w:type="dxa"/>
            <w:vAlign w:val="center"/>
          </w:tcPr>
          <w:p w14:paraId="694DA440" w14:textId="77777777" w:rsidR="00DF3A60" w:rsidRDefault="00000000">
            <w:pPr>
              <w:spacing w:after="0" w:line="240" w:lineRule="auto"/>
              <w:rPr>
                <w:rFonts w:cs="Times New Roman"/>
                <w:sz w:val="22"/>
              </w:rPr>
            </w:pPr>
            <w:r>
              <w:rPr>
                <w:rFonts w:cs="Times New Roman"/>
                <w:sz w:val="22"/>
              </w:rPr>
              <w:t>Thời điểm kết thúc Reservation; phải lớn hơn Start_Time.</w:t>
            </w:r>
          </w:p>
        </w:tc>
      </w:tr>
      <w:tr w:rsidR="00DF3A60" w14:paraId="3C4FED4F" w14:textId="77777777">
        <w:trPr>
          <w:jc w:val="center"/>
        </w:trPr>
        <w:tc>
          <w:tcPr>
            <w:tcW w:w="3120" w:type="dxa"/>
            <w:vMerge/>
            <w:vAlign w:val="center"/>
          </w:tcPr>
          <w:p w14:paraId="25E9D3CB" w14:textId="77777777" w:rsidR="00DF3A60" w:rsidRDefault="00DF3A60">
            <w:pPr>
              <w:spacing w:after="0" w:line="240" w:lineRule="auto"/>
              <w:rPr>
                <w:rFonts w:cs="Times New Roman"/>
                <w:sz w:val="22"/>
              </w:rPr>
            </w:pPr>
          </w:p>
        </w:tc>
        <w:tc>
          <w:tcPr>
            <w:tcW w:w="3120" w:type="dxa"/>
            <w:vAlign w:val="center"/>
          </w:tcPr>
          <w:p w14:paraId="166ED4D6" w14:textId="77777777" w:rsidR="00DF3A60" w:rsidRDefault="00000000">
            <w:pPr>
              <w:spacing w:after="0" w:line="240" w:lineRule="auto"/>
              <w:rPr>
                <w:rFonts w:cs="Times New Roman"/>
                <w:sz w:val="22"/>
              </w:rPr>
            </w:pPr>
            <w:r>
              <w:rPr>
                <w:rFonts w:cs="Times New Roman"/>
                <w:sz w:val="22"/>
              </w:rPr>
              <w:t>Reservation_Status</w:t>
            </w:r>
          </w:p>
        </w:tc>
        <w:tc>
          <w:tcPr>
            <w:tcW w:w="3120" w:type="dxa"/>
            <w:vAlign w:val="center"/>
          </w:tcPr>
          <w:p w14:paraId="34E7D129" w14:textId="77777777" w:rsidR="00DF3A60" w:rsidRDefault="00000000">
            <w:pPr>
              <w:spacing w:after="0" w:line="240" w:lineRule="auto"/>
              <w:rPr>
                <w:rFonts w:cs="Times New Roman"/>
                <w:sz w:val="22"/>
              </w:rPr>
            </w:pPr>
            <w:r>
              <w:rPr>
                <w:rFonts w:cs="Times New Roman"/>
                <w:sz w:val="22"/>
              </w:rPr>
              <w:t>Trạng thái Reservation: PENDING, APPROVED, CANCELLED hoặc COMPLETED.</w:t>
            </w:r>
          </w:p>
        </w:tc>
      </w:tr>
      <w:tr w:rsidR="00DF3A60" w14:paraId="061E11EF" w14:textId="77777777">
        <w:trPr>
          <w:jc w:val="center"/>
        </w:trPr>
        <w:tc>
          <w:tcPr>
            <w:tcW w:w="3120" w:type="dxa"/>
            <w:vMerge w:val="restart"/>
            <w:vAlign w:val="center"/>
          </w:tcPr>
          <w:p w14:paraId="614FBA40" w14:textId="77777777" w:rsidR="00DF3A60" w:rsidRDefault="00000000">
            <w:pPr>
              <w:spacing w:after="0" w:line="240" w:lineRule="auto"/>
              <w:rPr>
                <w:rFonts w:cs="Times New Roman"/>
                <w:sz w:val="22"/>
              </w:rPr>
            </w:pPr>
            <w:r>
              <w:rPr>
                <w:rFonts w:cs="Times New Roman"/>
                <w:sz w:val="22"/>
              </w:rPr>
              <w:t>PARTICIPATES_IN</w:t>
            </w:r>
          </w:p>
        </w:tc>
        <w:tc>
          <w:tcPr>
            <w:tcW w:w="3120" w:type="dxa"/>
            <w:vAlign w:val="center"/>
          </w:tcPr>
          <w:p w14:paraId="4AA91F30" w14:textId="77777777" w:rsidR="00DF3A60" w:rsidRDefault="00000000">
            <w:pPr>
              <w:spacing w:after="0" w:line="240" w:lineRule="auto"/>
              <w:rPr>
                <w:rFonts w:cs="Times New Roman"/>
                <w:sz w:val="22"/>
              </w:rPr>
            </w:pPr>
            <w:r>
              <w:rPr>
                <w:rFonts w:cs="Times New Roman"/>
                <w:sz w:val="22"/>
              </w:rPr>
              <w:t>Role</w:t>
            </w:r>
          </w:p>
        </w:tc>
        <w:tc>
          <w:tcPr>
            <w:tcW w:w="3120" w:type="dxa"/>
            <w:vAlign w:val="center"/>
          </w:tcPr>
          <w:p w14:paraId="551E4A87" w14:textId="77777777" w:rsidR="00DF3A60" w:rsidRDefault="00000000">
            <w:pPr>
              <w:spacing w:after="0" w:line="240" w:lineRule="auto"/>
              <w:rPr>
                <w:rFonts w:cs="Times New Roman"/>
                <w:sz w:val="22"/>
              </w:rPr>
            </w:pPr>
            <w:r>
              <w:rPr>
                <w:rFonts w:cs="Times New Roman"/>
                <w:sz w:val="22"/>
              </w:rPr>
              <w:t>Vai trò của Person trong Research Project theo phân loại nhóm thống nhất.</w:t>
            </w:r>
          </w:p>
        </w:tc>
      </w:tr>
      <w:tr w:rsidR="00DF3A60" w14:paraId="032F7F6B" w14:textId="77777777">
        <w:trPr>
          <w:jc w:val="center"/>
        </w:trPr>
        <w:tc>
          <w:tcPr>
            <w:tcW w:w="3120" w:type="dxa"/>
            <w:vMerge/>
            <w:vAlign w:val="center"/>
          </w:tcPr>
          <w:p w14:paraId="4AA2BF16" w14:textId="77777777" w:rsidR="00DF3A60" w:rsidRDefault="00DF3A60">
            <w:pPr>
              <w:spacing w:after="0" w:line="240" w:lineRule="auto"/>
              <w:rPr>
                <w:rFonts w:cs="Times New Roman"/>
                <w:sz w:val="22"/>
              </w:rPr>
            </w:pPr>
          </w:p>
        </w:tc>
        <w:tc>
          <w:tcPr>
            <w:tcW w:w="3120" w:type="dxa"/>
            <w:vAlign w:val="center"/>
          </w:tcPr>
          <w:p w14:paraId="608990D9" w14:textId="77777777" w:rsidR="00DF3A60" w:rsidRDefault="00000000">
            <w:pPr>
              <w:spacing w:after="0" w:line="240" w:lineRule="auto"/>
              <w:rPr>
                <w:rFonts w:cs="Times New Roman"/>
                <w:sz w:val="22"/>
              </w:rPr>
            </w:pPr>
            <w:r>
              <w:rPr>
                <w:rFonts w:cs="Times New Roman"/>
                <w:sz w:val="22"/>
              </w:rPr>
              <w:t>Join_Date</w:t>
            </w:r>
          </w:p>
        </w:tc>
        <w:tc>
          <w:tcPr>
            <w:tcW w:w="3120" w:type="dxa"/>
            <w:vAlign w:val="center"/>
          </w:tcPr>
          <w:p w14:paraId="1886B737" w14:textId="77777777" w:rsidR="00DF3A60" w:rsidRDefault="00000000">
            <w:pPr>
              <w:spacing w:after="0" w:line="240" w:lineRule="auto"/>
              <w:rPr>
                <w:rFonts w:cs="Times New Roman"/>
                <w:sz w:val="22"/>
              </w:rPr>
            </w:pPr>
            <w:r>
              <w:rPr>
                <w:rFonts w:cs="Times New Roman"/>
                <w:sz w:val="22"/>
              </w:rPr>
              <w:t>Ngày Person bắt đầu tham gia Research Project.</w:t>
            </w:r>
          </w:p>
        </w:tc>
      </w:tr>
    </w:tbl>
    <w:p w14:paraId="5037D575" w14:textId="77777777" w:rsidR="00DF3A60" w:rsidRDefault="00DF3A60">
      <w:pPr>
        <w:rPr>
          <w:rFonts w:cs="Times New Roman"/>
        </w:rPr>
      </w:pPr>
    </w:p>
    <w:p w14:paraId="0904BC15" w14:textId="77777777" w:rsidR="00DF3A60" w:rsidRDefault="00000000">
      <w:pPr>
        <w:pStyle w:val="Heading2"/>
      </w:pPr>
      <w:r>
        <w:t>2.2 Logical Schema Mapping</w:t>
      </w:r>
    </w:p>
    <w:p w14:paraId="15B01C31" w14:textId="77777777" w:rsidR="00DF3A60" w:rsidRDefault="00000000">
      <w:pPr>
        <w:pStyle w:val="Heading3"/>
      </w:pPr>
      <w:r>
        <w:t>2.2.1 Mapping Principles</w:t>
      </w:r>
    </w:p>
    <w:tbl>
      <w:tblPr>
        <w:tblStyle w:val="TableGrid"/>
        <w:tblW w:w="0" w:type="auto"/>
        <w:jc w:val="center"/>
        <w:tblLook w:val="04A0" w:firstRow="1" w:lastRow="0" w:firstColumn="1" w:lastColumn="0" w:noHBand="0" w:noVBand="1"/>
      </w:tblPr>
      <w:tblGrid>
        <w:gridCol w:w="4680"/>
        <w:gridCol w:w="4680"/>
      </w:tblGrid>
      <w:tr w:rsidR="00DF3A60" w14:paraId="3062C500" w14:textId="77777777">
        <w:trPr>
          <w:jc w:val="center"/>
        </w:trPr>
        <w:tc>
          <w:tcPr>
            <w:tcW w:w="4680" w:type="dxa"/>
            <w:shd w:val="clear" w:color="auto" w:fill="D9EAF7"/>
            <w:vAlign w:val="center"/>
          </w:tcPr>
          <w:p w14:paraId="20363DDF" w14:textId="77777777" w:rsidR="00DF3A60" w:rsidRDefault="00000000">
            <w:pPr>
              <w:spacing w:after="0" w:line="240" w:lineRule="auto"/>
              <w:rPr>
                <w:sz w:val="22"/>
              </w:rPr>
            </w:pPr>
            <w:r>
              <w:rPr>
                <w:b/>
                <w:sz w:val="22"/>
              </w:rPr>
              <w:t>Mã</w:t>
            </w:r>
          </w:p>
        </w:tc>
        <w:tc>
          <w:tcPr>
            <w:tcW w:w="4680" w:type="dxa"/>
            <w:shd w:val="clear" w:color="auto" w:fill="D9EAF7"/>
            <w:vAlign w:val="center"/>
          </w:tcPr>
          <w:p w14:paraId="5BF06515" w14:textId="77777777" w:rsidR="00DF3A60" w:rsidRDefault="00000000">
            <w:pPr>
              <w:spacing w:after="0" w:line="240" w:lineRule="auto"/>
              <w:rPr>
                <w:sz w:val="22"/>
              </w:rPr>
            </w:pPr>
            <w:r>
              <w:rPr>
                <w:b/>
                <w:sz w:val="22"/>
              </w:rPr>
              <w:t>Nguyên tắc ánh xạ</w:t>
            </w:r>
          </w:p>
        </w:tc>
      </w:tr>
      <w:tr w:rsidR="00DF3A60" w14:paraId="7C8E4580" w14:textId="77777777">
        <w:trPr>
          <w:jc w:val="center"/>
        </w:trPr>
        <w:tc>
          <w:tcPr>
            <w:tcW w:w="4680" w:type="dxa"/>
            <w:vAlign w:val="center"/>
          </w:tcPr>
          <w:p w14:paraId="582C59D4" w14:textId="77777777" w:rsidR="00DF3A60" w:rsidRDefault="00000000">
            <w:pPr>
              <w:spacing w:after="0" w:line="240" w:lineRule="auto"/>
              <w:rPr>
                <w:sz w:val="22"/>
              </w:rPr>
            </w:pPr>
            <w:r>
              <w:rPr>
                <w:sz w:val="22"/>
              </w:rPr>
              <w:t>P-01</w:t>
            </w:r>
          </w:p>
        </w:tc>
        <w:tc>
          <w:tcPr>
            <w:tcW w:w="4680" w:type="dxa"/>
            <w:vAlign w:val="center"/>
          </w:tcPr>
          <w:p w14:paraId="387F0923" w14:textId="77777777" w:rsidR="00DF3A60" w:rsidRDefault="00000000">
            <w:pPr>
              <w:spacing w:after="0" w:line="240" w:lineRule="auto"/>
              <w:rPr>
                <w:sz w:val="22"/>
              </w:rPr>
            </w:pPr>
            <w:r>
              <w:rPr>
                <w:sz w:val="22"/>
              </w:rPr>
              <w:t>Mỗi Entity được ánh xạ thành một relation có PK tương ứng.</w:t>
            </w:r>
          </w:p>
        </w:tc>
      </w:tr>
      <w:tr w:rsidR="00DF3A60" w14:paraId="1F684E3C" w14:textId="77777777">
        <w:trPr>
          <w:jc w:val="center"/>
        </w:trPr>
        <w:tc>
          <w:tcPr>
            <w:tcW w:w="4680" w:type="dxa"/>
            <w:vAlign w:val="center"/>
          </w:tcPr>
          <w:p w14:paraId="790D2BC5" w14:textId="77777777" w:rsidR="00DF3A60" w:rsidRDefault="00000000">
            <w:pPr>
              <w:spacing w:after="0" w:line="240" w:lineRule="auto"/>
              <w:rPr>
                <w:sz w:val="22"/>
              </w:rPr>
            </w:pPr>
            <w:r>
              <w:rPr>
                <w:sz w:val="22"/>
              </w:rPr>
              <w:t>P-02</w:t>
            </w:r>
          </w:p>
        </w:tc>
        <w:tc>
          <w:tcPr>
            <w:tcW w:w="4680" w:type="dxa"/>
            <w:vAlign w:val="center"/>
          </w:tcPr>
          <w:p w14:paraId="0955108B" w14:textId="77777777" w:rsidR="00DF3A60" w:rsidRDefault="00000000">
            <w:pPr>
              <w:spacing w:after="0" w:line="240" w:lineRule="auto"/>
              <w:rPr>
                <w:sz w:val="22"/>
              </w:rPr>
            </w:pPr>
            <w:r>
              <w:rPr>
                <w:sz w:val="22"/>
              </w:rPr>
              <w:t>PERSON là Supertype. Với Total + Disjoint (D), sử dụng PERSON và ba relation STUDENT, FACULTY, LAB_STAFF; Person_ID ở mỗi subtype vừa là PK vừa là FK → PERSON.</w:t>
            </w:r>
          </w:p>
        </w:tc>
      </w:tr>
      <w:tr w:rsidR="00DF3A60" w14:paraId="796BC12D" w14:textId="77777777">
        <w:trPr>
          <w:jc w:val="center"/>
        </w:trPr>
        <w:tc>
          <w:tcPr>
            <w:tcW w:w="4680" w:type="dxa"/>
            <w:vAlign w:val="center"/>
          </w:tcPr>
          <w:p w14:paraId="7F8E0DF0" w14:textId="77777777" w:rsidR="00DF3A60" w:rsidRDefault="00000000">
            <w:pPr>
              <w:spacing w:after="0" w:line="240" w:lineRule="auto"/>
              <w:rPr>
                <w:sz w:val="22"/>
              </w:rPr>
            </w:pPr>
            <w:r>
              <w:rPr>
                <w:sz w:val="22"/>
              </w:rPr>
              <w:t>P-03</w:t>
            </w:r>
          </w:p>
        </w:tc>
        <w:tc>
          <w:tcPr>
            <w:tcW w:w="4680" w:type="dxa"/>
            <w:vAlign w:val="center"/>
          </w:tcPr>
          <w:p w14:paraId="07B9AE98" w14:textId="77777777" w:rsidR="00DF3A60" w:rsidRDefault="00000000">
            <w:pPr>
              <w:spacing w:after="0" w:line="240" w:lineRule="auto"/>
              <w:rPr>
                <w:sz w:val="22"/>
              </w:rPr>
            </w:pPr>
            <w:r>
              <w:rPr>
                <w:sz w:val="22"/>
              </w:rPr>
              <w:t xml:space="preserve">Relationship </w:t>
            </w:r>
            <w:proofErr w:type="gramStart"/>
            <w:r>
              <w:rPr>
                <w:sz w:val="22"/>
              </w:rPr>
              <w:t>1:N</w:t>
            </w:r>
            <w:proofErr w:type="gramEnd"/>
            <w:r>
              <w:rPr>
                <w:sz w:val="22"/>
              </w:rPr>
              <w:t xml:space="preserve"> được ánh xạ bằng cách đưa PK của phía 1 vào relation phía N dưới dạng FK.</w:t>
            </w:r>
          </w:p>
        </w:tc>
      </w:tr>
      <w:tr w:rsidR="00DF3A60" w14:paraId="27A36B6E" w14:textId="77777777">
        <w:trPr>
          <w:jc w:val="center"/>
        </w:trPr>
        <w:tc>
          <w:tcPr>
            <w:tcW w:w="4680" w:type="dxa"/>
            <w:vAlign w:val="center"/>
          </w:tcPr>
          <w:p w14:paraId="35DED1E3" w14:textId="77777777" w:rsidR="00DF3A60" w:rsidRDefault="00000000">
            <w:pPr>
              <w:spacing w:after="0" w:line="240" w:lineRule="auto"/>
              <w:rPr>
                <w:sz w:val="22"/>
              </w:rPr>
            </w:pPr>
            <w:r>
              <w:rPr>
                <w:sz w:val="22"/>
              </w:rPr>
              <w:t>P-04</w:t>
            </w:r>
          </w:p>
        </w:tc>
        <w:tc>
          <w:tcPr>
            <w:tcW w:w="4680" w:type="dxa"/>
            <w:vAlign w:val="center"/>
          </w:tcPr>
          <w:p w14:paraId="4026B2BA" w14:textId="77777777" w:rsidR="00DF3A60" w:rsidRDefault="00000000">
            <w:pPr>
              <w:spacing w:after="0" w:line="240" w:lineRule="auto"/>
              <w:rPr>
                <w:sz w:val="22"/>
              </w:rPr>
            </w:pPr>
            <w:r>
              <w:rPr>
                <w:sz w:val="22"/>
              </w:rPr>
              <w:t xml:space="preserve">Relationship </w:t>
            </w:r>
            <w:proofErr w:type="gramStart"/>
            <w:r>
              <w:rPr>
                <w:sz w:val="22"/>
              </w:rPr>
              <w:t>M:N</w:t>
            </w:r>
            <w:proofErr w:type="gramEnd"/>
            <w:r>
              <w:rPr>
                <w:sz w:val="22"/>
              </w:rPr>
              <w:t xml:space="preserve"> được ánh xạ thành relation riêng; PK được tạo từ các định danh tham gia và thêm thuộc tính phân biệt khi cần.</w:t>
            </w:r>
          </w:p>
        </w:tc>
      </w:tr>
      <w:tr w:rsidR="00DF3A60" w14:paraId="7E78BA58" w14:textId="77777777">
        <w:trPr>
          <w:jc w:val="center"/>
        </w:trPr>
        <w:tc>
          <w:tcPr>
            <w:tcW w:w="4680" w:type="dxa"/>
            <w:vAlign w:val="center"/>
          </w:tcPr>
          <w:p w14:paraId="435D16FB" w14:textId="77777777" w:rsidR="00DF3A60" w:rsidRDefault="00000000">
            <w:pPr>
              <w:spacing w:after="0" w:line="240" w:lineRule="auto"/>
              <w:rPr>
                <w:sz w:val="22"/>
              </w:rPr>
            </w:pPr>
            <w:r>
              <w:rPr>
                <w:sz w:val="22"/>
              </w:rPr>
              <w:t>P-05</w:t>
            </w:r>
          </w:p>
        </w:tc>
        <w:tc>
          <w:tcPr>
            <w:tcW w:w="4680" w:type="dxa"/>
            <w:vAlign w:val="center"/>
          </w:tcPr>
          <w:p w14:paraId="6547619D" w14:textId="77777777" w:rsidR="00DF3A60" w:rsidRDefault="00000000">
            <w:pPr>
              <w:spacing w:after="0" w:line="240" w:lineRule="auto"/>
              <w:rPr>
                <w:sz w:val="22"/>
              </w:rPr>
            </w:pPr>
            <w:r>
              <w:rPr>
                <w:sz w:val="22"/>
              </w:rPr>
              <w:t xml:space="preserve">Relationship attributes của BORROWS, RESERVES và PARTICIPATES_IN được đưa </w:t>
            </w:r>
            <w:r>
              <w:rPr>
                <w:sz w:val="22"/>
              </w:rPr>
              <w:lastRenderedPageBreak/>
              <w:t>vào relation tương ứng.</w:t>
            </w:r>
          </w:p>
        </w:tc>
      </w:tr>
      <w:tr w:rsidR="00DF3A60" w14:paraId="0ECC1DD9" w14:textId="77777777">
        <w:trPr>
          <w:jc w:val="center"/>
        </w:trPr>
        <w:tc>
          <w:tcPr>
            <w:tcW w:w="4680" w:type="dxa"/>
            <w:vAlign w:val="center"/>
          </w:tcPr>
          <w:p w14:paraId="7891BAE6" w14:textId="77777777" w:rsidR="00DF3A60" w:rsidRDefault="00000000">
            <w:pPr>
              <w:spacing w:after="0" w:line="240" w:lineRule="auto"/>
              <w:rPr>
                <w:sz w:val="22"/>
              </w:rPr>
            </w:pPr>
            <w:r>
              <w:rPr>
                <w:sz w:val="22"/>
              </w:rPr>
              <w:lastRenderedPageBreak/>
              <w:t>P-06</w:t>
            </w:r>
          </w:p>
        </w:tc>
        <w:tc>
          <w:tcPr>
            <w:tcW w:w="4680" w:type="dxa"/>
            <w:vAlign w:val="center"/>
          </w:tcPr>
          <w:p w14:paraId="09BC105B" w14:textId="77777777" w:rsidR="00DF3A60" w:rsidRDefault="00000000">
            <w:pPr>
              <w:spacing w:after="0" w:line="240" w:lineRule="auto"/>
              <w:rPr>
                <w:sz w:val="22"/>
              </w:rPr>
            </w:pPr>
            <w:r>
              <w:rPr>
                <w:sz w:val="22"/>
              </w:rPr>
              <w:t>Không có Weak Entity, Identifying Relationship hoặc Partial Key trong EER hiện tại nên không có mapping tương ứng.</w:t>
            </w:r>
          </w:p>
        </w:tc>
      </w:tr>
      <w:tr w:rsidR="00DF3A60" w14:paraId="4E9BACC1" w14:textId="77777777">
        <w:trPr>
          <w:jc w:val="center"/>
        </w:trPr>
        <w:tc>
          <w:tcPr>
            <w:tcW w:w="4680" w:type="dxa"/>
            <w:vAlign w:val="center"/>
          </w:tcPr>
          <w:p w14:paraId="47A1B671" w14:textId="77777777" w:rsidR="00DF3A60" w:rsidRDefault="00000000">
            <w:pPr>
              <w:spacing w:after="0" w:line="240" w:lineRule="auto"/>
              <w:rPr>
                <w:sz w:val="22"/>
              </w:rPr>
            </w:pPr>
            <w:r>
              <w:rPr>
                <w:sz w:val="22"/>
              </w:rPr>
              <w:t>P-07</w:t>
            </w:r>
          </w:p>
        </w:tc>
        <w:tc>
          <w:tcPr>
            <w:tcW w:w="4680" w:type="dxa"/>
            <w:vAlign w:val="center"/>
          </w:tcPr>
          <w:p w14:paraId="21E0F820" w14:textId="77777777" w:rsidR="00DF3A60" w:rsidRDefault="00000000">
            <w:pPr>
              <w:spacing w:after="0" w:line="240" w:lineRule="auto"/>
              <w:rPr>
                <w:sz w:val="22"/>
              </w:rPr>
            </w:pPr>
            <w:r>
              <w:rPr>
                <w:sz w:val="22"/>
              </w:rPr>
              <w:t>Hai RESERVES trong EER là hai relationship khác nhau: PERSON–EQUIPMENT và PERSON–WORKSTATION; vì vậy logical schema giữ hai relation riêng.</w:t>
            </w:r>
          </w:p>
        </w:tc>
      </w:tr>
    </w:tbl>
    <w:p w14:paraId="453F4CBE" w14:textId="77777777" w:rsidR="00DF3A60" w:rsidRDefault="00DF3A60"/>
    <w:p w14:paraId="286FECB1" w14:textId="77777777" w:rsidR="00DF3A60" w:rsidRDefault="00000000">
      <w:pPr>
        <w:pStyle w:val="Heading3"/>
      </w:pPr>
      <w:r>
        <w:t>2.2.2 Relational Schema</w:t>
      </w:r>
    </w:p>
    <w:tbl>
      <w:tblPr>
        <w:tblStyle w:val="TableGrid"/>
        <w:tblW w:w="0" w:type="auto"/>
        <w:jc w:val="center"/>
        <w:tblLook w:val="04A0" w:firstRow="1" w:lastRow="0" w:firstColumn="1" w:lastColumn="0" w:noHBand="0" w:noVBand="1"/>
      </w:tblPr>
      <w:tblGrid>
        <w:gridCol w:w="3061"/>
        <w:gridCol w:w="4439"/>
        <w:gridCol w:w="2076"/>
      </w:tblGrid>
      <w:tr w:rsidR="00DF3A60" w14:paraId="6EB8D66C" w14:textId="77777777">
        <w:trPr>
          <w:jc w:val="center"/>
        </w:trPr>
        <w:tc>
          <w:tcPr>
            <w:tcW w:w="3120" w:type="dxa"/>
            <w:shd w:val="clear" w:color="auto" w:fill="D9EAF7"/>
            <w:vAlign w:val="center"/>
          </w:tcPr>
          <w:p w14:paraId="68D809B5" w14:textId="77777777" w:rsidR="00DF3A60" w:rsidRDefault="00000000">
            <w:pPr>
              <w:spacing w:after="0" w:line="240" w:lineRule="auto"/>
              <w:rPr>
                <w:sz w:val="22"/>
              </w:rPr>
            </w:pPr>
            <w:r>
              <w:rPr>
                <w:b/>
                <w:sz w:val="22"/>
              </w:rPr>
              <w:t>Relation</w:t>
            </w:r>
          </w:p>
        </w:tc>
        <w:tc>
          <w:tcPr>
            <w:tcW w:w="3120" w:type="dxa"/>
            <w:shd w:val="clear" w:color="auto" w:fill="D9EAF7"/>
            <w:vAlign w:val="center"/>
          </w:tcPr>
          <w:p w14:paraId="42F94290" w14:textId="77777777" w:rsidR="00DF3A60" w:rsidRDefault="00000000">
            <w:pPr>
              <w:spacing w:after="0" w:line="240" w:lineRule="auto"/>
              <w:rPr>
                <w:sz w:val="22"/>
              </w:rPr>
            </w:pPr>
            <w:r>
              <w:rPr>
                <w:b/>
                <w:sz w:val="22"/>
              </w:rPr>
              <w:t>Relational Schema</w:t>
            </w:r>
          </w:p>
        </w:tc>
        <w:tc>
          <w:tcPr>
            <w:tcW w:w="3120" w:type="dxa"/>
            <w:shd w:val="clear" w:color="auto" w:fill="D9EAF7"/>
            <w:vAlign w:val="center"/>
          </w:tcPr>
          <w:p w14:paraId="6F7B7809" w14:textId="77777777" w:rsidR="00DF3A60" w:rsidRDefault="00000000">
            <w:pPr>
              <w:spacing w:after="0" w:line="240" w:lineRule="auto"/>
              <w:rPr>
                <w:sz w:val="22"/>
              </w:rPr>
            </w:pPr>
            <w:r>
              <w:rPr>
                <w:b/>
                <w:sz w:val="22"/>
              </w:rPr>
              <w:t>Primary Key</w:t>
            </w:r>
          </w:p>
        </w:tc>
      </w:tr>
      <w:tr w:rsidR="00DF3A60" w14:paraId="4E287792" w14:textId="77777777">
        <w:trPr>
          <w:jc w:val="center"/>
        </w:trPr>
        <w:tc>
          <w:tcPr>
            <w:tcW w:w="3120" w:type="dxa"/>
            <w:vAlign w:val="center"/>
          </w:tcPr>
          <w:p w14:paraId="4406CF77" w14:textId="77777777" w:rsidR="00DF3A60" w:rsidRDefault="00000000">
            <w:pPr>
              <w:spacing w:after="0" w:line="240" w:lineRule="auto"/>
              <w:rPr>
                <w:sz w:val="22"/>
              </w:rPr>
            </w:pPr>
            <w:r>
              <w:rPr>
                <w:sz w:val="22"/>
              </w:rPr>
              <w:t>PERSON</w:t>
            </w:r>
          </w:p>
        </w:tc>
        <w:tc>
          <w:tcPr>
            <w:tcW w:w="3120" w:type="dxa"/>
            <w:vAlign w:val="center"/>
          </w:tcPr>
          <w:p w14:paraId="5451E72A" w14:textId="77777777" w:rsidR="00DF3A60" w:rsidRDefault="00000000">
            <w:pPr>
              <w:spacing w:after="0" w:line="240" w:lineRule="auto"/>
              <w:rPr>
                <w:sz w:val="22"/>
              </w:rPr>
            </w:pPr>
            <w:proofErr w:type="gramStart"/>
            <w:r>
              <w:rPr>
                <w:sz w:val="22"/>
              </w:rPr>
              <w:t>PERSON(</w:t>
            </w:r>
            <w:proofErr w:type="gramEnd"/>
            <w:r>
              <w:rPr>
                <w:sz w:val="22"/>
              </w:rPr>
              <w:t>Person_ID, Full_Name, Institutional_Email, Department, Status)</w:t>
            </w:r>
          </w:p>
        </w:tc>
        <w:tc>
          <w:tcPr>
            <w:tcW w:w="3120" w:type="dxa"/>
            <w:vAlign w:val="center"/>
          </w:tcPr>
          <w:p w14:paraId="651E156A" w14:textId="77777777" w:rsidR="00DF3A60" w:rsidRDefault="00000000">
            <w:pPr>
              <w:spacing w:after="0" w:line="240" w:lineRule="auto"/>
              <w:rPr>
                <w:sz w:val="22"/>
              </w:rPr>
            </w:pPr>
            <w:r>
              <w:rPr>
                <w:sz w:val="22"/>
              </w:rPr>
              <w:t>Person_ID</w:t>
            </w:r>
          </w:p>
        </w:tc>
      </w:tr>
      <w:tr w:rsidR="00DF3A60" w14:paraId="6C5DD201" w14:textId="77777777">
        <w:trPr>
          <w:jc w:val="center"/>
        </w:trPr>
        <w:tc>
          <w:tcPr>
            <w:tcW w:w="3120" w:type="dxa"/>
            <w:vAlign w:val="center"/>
          </w:tcPr>
          <w:p w14:paraId="018003BE" w14:textId="77777777" w:rsidR="00DF3A60" w:rsidRDefault="00000000">
            <w:pPr>
              <w:spacing w:after="0" w:line="240" w:lineRule="auto"/>
              <w:rPr>
                <w:sz w:val="22"/>
              </w:rPr>
            </w:pPr>
            <w:r>
              <w:rPr>
                <w:sz w:val="22"/>
              </w:rPr>
              <w:t>STUDENT</w:t>
            </w:r>
          </w:p>
        </w:tc>
        <w:tc>
          <w:tcPr>
            <w:tcW w:w="3120" w:type="dxa"/>
            <w:vAlign w:val="center"/>
          </w:tcPr>
          <w:p w14:paraId="271C527D" w14:textId="77777777" w:rsidR="00DF3A60" w:rsidRDefault="00000000">
            <w:pPr>
              <w:spacing w:after="0" w:line="240" w:lineRule="auto"/>
              <w:rPr>
                <w:sz w:val="22"/>
              </w:rPr>
            </w:pPr>
            <w:r>
              <w:rPr>
                <w:sz w:val="22"/>
              </w:rPr>
              <w:t>STUDENT(Person_ID)</w:t>
            </w:r>
          </w:p>
        </w:tc>
        <w:tc>
          <w:tcPr>
            <w:tcW w:w="3120" w:type="dxa"/>
            <w:vAlign w:val="center"/>
          </w:tcPr>
          <w:p w14:paraId="04953D50" w14:textId="77777777" w:rsidR="00DF3A60" w:rsidRDefault="00000000">
            <w:pPr>
              <w:spacing w:after="0" w:line="240" w:lineRule="auto"/>
              <w:rPr>
                <w:sz w:val="22"/>
              </w:rPr>
            </w:pPr>
            <w:r>
              <w:rPr>
                <w:sz w:val="22"/>
              </w:rPr>
              <w:t>Person_ID</w:t>
            </w:r>
          </w:p>
        </w:tc>
      </w:tr>
      <w:tr w:rsidR="00DF3A60" w14:paraId="5EB816B9" w14:textId="77777777">
        <w:trPr>
          <w:jc w:val="center"/>
        </w:trPr>
        <w:tc>
          <w:tcPr>
            <w:tcW w:w="3120" w:type="dxa"/>
            <w:vAlign w:val="center"/>
          </w:tcPr>
          <w:p w14:paraId="664E71CD" w14:textId="77777777" w:rsidR="00DF3A60" w:rsidRDefault="00000000">
            <w:pPr>
              <w:spacing w:after="0" w:line="240" w:lineRule="auto"/>
              <w:rPr>
                <w:sz w:val="22"/>
              </w:rPr>
            </w:pPr>
            <w:r>
              <w:rPr>
                <w:sz w:val="22"/>
              </w:rPr>
              <w:t>FACULTY</w:t>
            </w:r>
          </w:p>
        </w:tc>
        <w:tc>
          <w:tcPr>
            <w:tcW w:w="3120" w:type="dxa"/>
            <w:vAlign w:val="center"/>
          </w:tcPr>
          <w:p w14:paraId="6A70AA40" w14:textId="77777777" w:rsidR="00DF3A60" w:rsidRDefault="00000000">
            <w:pPr>
              <w:spacing w:after="0" w:line="240" w:lineRule="auto"/>
              <w:rPr>
                <w:sz w:val="22"/>
              </w:rPr>
            </w:pPr>
            <w:r>
              <w:rPr>
                <w:sz w:val="22"/>
              </w:rPr>
              <w:t>FACULTY(Person_ID)</w:t>
            </w:r>
          </w:p>
        </w:tc>
        <w:tc>
          <w:tcPr>
            <w:tcW w:w="3120" w:type="dxa"/>
            <w:vAlign w:val="center"/>
          </w:tcPr>
          <w:p w14:paraId="7F403ED9" w14:textId="77777777" w:rsidR="00DF3A60" w:rsidRDefault="00000000">
            <w:pPr>
              <w:spacing w:after="0" w:line="240" w:lineRule="auto"/>
              <w:rPr>
                <w:sz w:val="22"/>
              </w:rPr>
            </w:pPr>
            <w:r>
              <w:rPr>
                <w:sz w:val="22"/>
              </w:rPr>
              <w:t>Person_ID</w:t>
            </w:r>
          </w:p>
        </w:tc>
      </w:tr>
      <w:tr w:rsidR="00DF3A60" w14:paraId="4BF57DD0" w14:textId="77777777">
        <w:trPr>
          <w:jc w:val="center"/>
        </w:trPr>
        <w:tc>
          <w:tcPr>
            <w:tcW w:w="3120" w:type="dxa"/>
            <w:vAlign w:val="center"/>
          </w:tcPr>
          <w:p w14:paraId="574C95D7" w14:textId="77777777" w:rsidR="00DF3A60" w:rsidRDefault="00000000">
            <w:pPr>
              <w:spacing w:after="0" w:line="240" w:lineRule="auto"/>
              <w:rPr>
                <w:sz w:val="22"/>
              </w:rPr>
            </w:pPr>
            <w:r>
              <w:rPr>
                <w:sz w:val="22"/>
              </w:rPr>
              <w:t>LAB_STAFF</w:t>
            </w:r>
          </w:p>
        </w:tc>
        <w:tc>
          <w:tcPr>
            <w:tcW w:w="3120" w:type="dxa"/>
            <w:vAlign w:val="center"/>
          </w:tcPr>
          <w:p w14:paraId="301D42C1" w14:textId="77777777" w:rsidR="00DF3A60" w:rsidRDefault="00000000">
            <w:pPr>
              <w:spacing w:after="0" w:line="240" w:lineRule="auto"/>
              <w:rPr>
                <w:sz w:val="22"/>
              </w:rPr>
            </w:pPr>
            <w:r>
              <w:rPr>
                <w:sz w:val="22"/>
              </w:rPr>
              <w:t>LAB_STAFF(Person_ID)</w:t>
            </w:r>
          </w:p>
        </w:tc>
        <w:tc>
          <w:tcPr>
            <w:tcW w:w="3120" w:type="dxa"/>
            <w:vAlign w:val="center"/>
          </w:tcPr>
          <w:p w14:paraId="6D96C44C" w14:textId="77777777" w:rsidR="00DF3A60" w:rsidRDefault="00000000">
            <w:pPr>
              <w:spacing w:after="0" w:line="240" w:lineRule="auto"/>
              <w:rPr>
                <w:sz w:val="22"/>
              </w:rPr>
            </w:pPr>
            <w:r>
              <w:rPr>
                <w:sz w:val="22"/>
              </w:rPr>
              <w:t>Person_ID</w:t>
            </w:r>
          </w:p>
        </w:tc>
      </w:tr>
      <w:tr w:rsidR="00DF3A60" w14:paraId="59E60278" w14:textId="77777777">
        <w:trPr>
          <w:jc w:val="center"/>
        </w:trPr>
        <w:tc>
          <w:tcPr>
            <w:tcW w:w="3120" w:type="dxa"/>
            <w:vAlign w:val="center"/>
          </w:tcPr>
          <w:p w14:paraId="23E8651D" w14:textId="77777777" w:rsidR="00DF3A60" w:rsidRDefault="00000000">
            <w:pPr>
              <w:spacing w:after="0" w:line="240" w:lineRule="auto"/>
              <w:rPr>
                <w:sz w:val="22"/>
              </w:rPr>
            </w:pPr>
            <w:r>
              <w:rPr>
                <w:sz w:val="22"/>
              </w:rPr>
              <w:t>LABORATORY</w:t>
            </w:r>
          </w:p>
        </w:tc>
        <w:tc>
          <w:tcPr>
            <w:tcW w:w="3120" w:type="dxa"/>
            <w:vAlign w:val="center"/>
          </w:tcPr>
          <w:p w14:paraId="257BC721" w14:textId="77777777" w:rsidR="00DF3A60" w:rsidRDefault="00000000">
            <w:pPr>
              <w:spacing w:after="0" w:line="240" w:lineRule="auto"/>
              <w:rPr>
                <w:sz w:val="22"/>
              </w:rPr>
            </w:pPr>
            <w:proofErr w:type="gramStart"/>
            <w:r>
              <w:rPr>
                <w:sz w:val="22"/>
              </w:rPr>
              <w:t>LABORATORY(</w:t>
            </w:r>
            <w:proofErr w:type="gramEnd"/>
            <w:r>
              <w:rPr>
                <w:sz w:val="22"/>
              </w:rPr>
              <w:t>Lab_ID, Lab_Name, Location, Capacity, Responsible_Department)</w:t>
            </w:r>
          </w:p>
        </w:tc>
        <w:tc>
          <w:tcPr>
            <w:tcW w:w="3120" w:type="dxa"/>
            <w:vAlign w:val="center"/>
          </w:tcPr>
          <w:p w14:paraId="1892FC4E" w14:textId="77777777" w:rsidR="00DF3A60" w:rsidRDefault="00000000">
            <w:pPr>
              <w:spacing w:after="0" w:line="240" w:lineRule="auto"/>
              <w:rPr>
                <w:sz w:val="22"/>
              </w:rPr>
            </w:pPr>
            <w:r>
              <w:rPr>
                <w:sz w:val="22"/>
              </w:rPr>
              <w:t>Lab_ID</w:t>
            </w:r>
          </w:p>
        </w:tc>
      </w:tr>
      <w:tr w:rsidR="00DF3A60" w14:paraId="5CFB4277" w14:textId="77777777">
        <w:trPr>
          <w:jc w:val="center"/>
        </w:trPr>
        <w:tc>
          <w:tcPr>
            <w:tcW w:w="3120" w:type="dxa"/>
            <w:vAlign w:val="center"/>
          </w:tcPr>
          <w:p w14:paraId="67F99008" w14:textId="77777777" w:rsidR="00DF3A60" w:rsidRDefault="00000000">
            <w:pPr>
              <w:spacing w:after="0" w:line="240" w:lineRule="auto"/>
              <w:rPr>
                <w:sz w:val="22"/>
              </w:rPr>
            </w:pPr>
            <w:r>
              <w:rPr>
                <w:sz w:val="22"/>
              </w:rPr>
              <w:t>WORKSTATION</w:t>
            </w:r>
          </w:p>
        </w:tc>
        <w:tc>
          <w:tcPr>
            <w:tcW w:w="3120" w:type="dxa"/>
            <w:vAlign w:val="center"/>
          </w:tcPr>
          <w:p w14:paraId="6C1765F6" w14:textId="77777777" w:rsidR="00DF3A60" w:rsidRDefault="00000000">
            <w:pPr>
              <w:spacing w:after="0" w:line="240" w:lineRule="auto"/>
              <w:rPr>
                <w:sz w:val="22"/>
              </w:rPr>
            </w:pPr>
            <w:proofErr w:type="gramStart"/>
            <w:r>
              <w:rPr>
                <w:sz w:val="22"/>
              </w:rPr>
              <w:t>WORKSTATION(</w:t>
            </w:r>
            <w:proofErr w:type="gramEnd"/>
            <w:r>
              <w:rPr>
                <w:sz w:val="22"/>
              </w:rPr>
              <w:t>Workstation_ID, Workstation_Name, Location, Status, Description, Lab_ID)</w:t>
            </w:r>
          </w:p>
        </w:tc>
        <w:tc>
          <w:tcPr>
            <w:tcW w:w="3120" w:type="dxa"/>
            <w:vAlign w:val="center"/>
          </w:tcPr>
          <w:p w14:paraId="58AF6D26" w14:textId="77777777" w:rsidR="00DF3A60" w:rsidRDefault="00000000">
            <w:pPr>
              <w:spacing w:after="0" w:line="240" w:lineRule="auto"/>
              <w:rPr>
                <w:sz w:val="22"/>
              </w:rPr>
            </w:pPr>
            <w:r>
              <w:rPr>
                <w:sz w:val="22"/>
              </w:rPr>
              <w:t>Workstation_ID</w:t>
            </w:r>
          </w:p>
        </w:tc>
      </w:tr>
      <w:tr w:rsidR="00DF3A60" w14:paraId="424A7144" w14:textId="77777777">
        <w:trPr>
          <w:jc w:val="center"/>
        </w:trPr>
        <w:tc>
          <w:tcPr>
            <w:tcW w:w="3120" w:type="dxa"/>
            <w:vAlign w:val="center"/>
          </w:tcPr>
          <w:p w14:paraId="2E31AC25" w14:textId="77777777" w:rsidR="00DF3A60" w:rsidRDefault="00000000">
            <w:pPr>
              <w:spacing w:after="0" w:line="240" w:lineRule="auto"/>
              <w:rPr>
                <w:sz w:val="22"/>
              </w:rPr>
            </w:pPr>
            <w:r>
              <w:rPr>
                <w:sz w:val="22"/>
              </w:rPr>
              <w:t>EQUIPMENT</w:t>
            </w:r>
          </w:p>
        </w:tc>
        <w:tc>
          <w:tcPr>
            <w:tcW w:w="3120" w:type="dxa"/>
            <w:vAlign w:val="center"/>
          </w:tcPr>
          <w:p w14:paraId="42A5C3E9" w14:textId="77777777" w:rsidR="00DF3A60" w:rsidRDefault="00000000">
            <w:pPr>
              <w:spacing w:after="0" w:line="240" w:lineRule="auto"/>
              <w:rPr>
                <w:sz w:val="22"/>
              </w:rPr>
            </w:pPr>
            <w:proofErr w:type="gramStart"/>
            <w:r>
              <w:rPr>
                <w:sz w:val="22"/>
              </w:rPr>
              <w:t>EQUIPMENT(</w:t>
            </w:r>
            <w:proofErr w:type="gramEnd"/>
            <w:r>
              <w:rPr>
                <w:sz w:val="22"/>
              </w:rPr>
              <w:t>Equipment_ID, Equipment_Name, Equipment_Type, Serial_Number, Manufacturer, Manufacturing_Year, Acquisition_Date, Status, Safety_Requirement, Lab_ID)</w:t>
            </w:r>
          </w:p>
        </w:tc>
        <w:tc>
          <w:tcPr>
            <w:tcW w:w="3120" w:type="dxa"/>
            <w:vAlign w:val="center"/>
          </w:tcPr>
          <w:p w14:paraId="6C598B85" w14:textId="77777777" w:rsidR="00DF3A60" w:rsidRDefault="00000000">
            <w:pPr>
              <w:spacing w:after="0" w:line="240" w:lineRule="auto"/>
              <w:rPr>
                <w:sz w:val="22"/>
              </w:rPr>
            </w:pPr>
            <w:r>
              <w:rPr>
                <w:sz w:val="22"/>
              </w:rPr>
              <w:t>Equipment_ID</w:t>
            </w:r>
          </w:p>
        </w:tc>
      </w:tr>
      <w:tr w:rsidR="00DF3A60" w14:paraId="6AFE9BEE" w14:textId="77777777">
        <w:trPr>
          <w:jc w:val="center"/>
        </w:trPr>
        <w:tc>
          <w:tcPr>
            <w:tcW w:w="3120" w:type="dxa"/>
            <w:vAlign w:val="center"/>
          </w:tcPr>
          <w:p w14:paraId="3CE81299" w14:textId="77777777" w:rsidR="00DF3A60" w:rsidRDefault="00000000">
            <w:pPr>
              <w:spacing w:after="0" w:line="240" w:lineRule="auto"/>
              <w:rPr>
                <w:sz w:val="22"/>
              </w:rPr>
            </w:pPr>
            <w:r>
              <w:rPr>
                <w:sz w:val="22"/>
              </w:rPr>
              <w:t>RESEARCH_PROJECT</w:t>
            </w:r>
          </w:p>
        </w:tc>
        <w:tc>
          <w:tcPr>
            <w:tcW w:w="3120" w:type="dxa"/>
            <w:vAlign w:val="center"/>
          </w:tcPr>
          <w:p w14:paraId="2E1E49B4" w14:textId="77777777" w:rsidR="00DF3A60" w:rsidRDefault="00000000">
            <w:pPr>
              <w:spacing w:after="0" w:line="240" w:lineRule="auto"/>
              <w:rPr>
                <w:sz w:val="22"/>
              </w:rPr>
            </w:pPr>
            <w:r>
              <w:rPr>
                <w:sz w:val="22"/>
              </w:rPr>
              <w:t>RESEARCH_</w:t>
            </w:r>
            <w:proofErr w:type="gramStart"/>
            <w:r>
              <w:rPr>
                <w:sz w:val="22"/>
              </w:rPr>
              <w:t>PROJECT(</w:t>
            </w:r>
            <w:proofErr w:type="gramEnd"/>
            <w:r>
              <w:rPr>
                <w:sz w:val="22"/>
              </w:rPr>
              <w:t>Project_ID, Project_Name, Project_Type, Funding_Source, Start_Date, End_Date, Budget, Project_Status, Supervisor_ID)</w:t>
            </w:r>
          </w:p>
        </w:tc>
        <w:tc>
          <w:tcPr>
            <w:tcW w:w="3120" w:type="dxa"/>
            <w:vAlign w:val="center"/>
          </w:tcPr>
          <w:p w14:paraId="5AFE5B3A" w14:textId="77777777" w:rsidR="00DF3A60" w:rsidRDefault="00000000">
            <w:pPr>
              <w:spacing w:after="0" w:line="240" w:lineRule="auto"/>
              <w:rPr>
                <w:sz w:val="22"/>
              </w:rPr>
            </w:pPr>
            <w:r>
              <w:rPr>
                <w:sz w:val="22"/>
              </w:rPr>
              <w:t>Project_ID</w:t>
            </w:r>
          </w:p>
        </w:tc>
      </w:tr>
      <w:tr w:rsidR="00DF3A60" w14:paraId="14F9D5C7" w14:textId="77777777">
        <w:trPr>
          <w:jc w:val="center"/>
        </w:trPr>
        <w:tc>
          <w:tcPr>
            <w:tcW w:w="3120" w:type="dxa"/>
            <w:vAlign w:val="center"/>
          </w:tcPr>
          <w:p w14:paraId="44B0EDD3" w14:textId="77777777" w:rsidR="00DF3A60" w:rsidRDefault="00000000">
            <w:pPr>
              <w:spacing w:after="0" w:line="240" w:lineRule="auto"/>
              <w:rPr>
                <w:sz w:val="22"/>
              </w:rPr>
            </w:pPr>
            <w:r>
              <w:rPr>
                <w:sz w:val="22"/>
              </w:rPr>
              <w:t>CERTIFICATION</w:t>
            </w:r>
          </w:p>
        </w:tc>
        <w:tc>
          <w:tcPr>
            <w:tcW w:w="3120" w:type="dxa"/>
            <w:vAlign w:val="center"/>
          </w:tcPr>
          <w:p w14:paraId="52A094F0" w14:textId="77777777" w:rsidR="00DF3A60" w:rsidRDefault="00000000">
            <w:pPr>
              <w:spacing w:after="0" w:line="240" w:lineRule="auto"/>
              <w:rPr>
                <w:sz w:val="22"/>
              </w:rPr>
            </w:pPr>
            <w:proofErr w:type="gramStart"/>
            <w:r>
              <w:rPr>
                <w:sz w:val="22"/>
              </w:rPr>
              <w:t>CERTIFICATION(</w:t>
            </w:r>
            <w:proofErr w:type="gramEnd"/>
            <w:r>
              <w:rPr>
                <w:sz w:val="22"/>
              </w:rPr>
              <w:t>Certification_ID, Certification_Type, Issue_Date, Expiration_Date, Certification_Status, Person_ID)</w:t>
            </w:r>
          </w:p>
        </w:tc>
        <w:tc>
          <w:tcPr>
            <w:tcW w:w="3120" w:type="dxa"/>
            <w:vAlign w:val="center"/>
          </w:tcPr>
          <w:p w14:paraId="757E9A7E" w14:textId="77777777" w:rsidR="00DF3A60" w:rsidRDefault="00000000">
            <w:pPr>
              <w:spacing w:after="0" w:line="240" w:lineRule="auto"/>
              <w:rPr>
                <w:sz w:val="22"/>
              </w:rPr>
            </w:pPr>
            <w:r>
              <w:rPr>
                <w:sz w:val="22"/>
              </w:rPr>
              <w:t>Certification_ID</w:t>
            </w:r>
          </w:p>
        </w:tc>
      </w:tr>
      <w:tr w:rsidR="00DF3A60" w14:paraId="533474DB" w14:textId="77777777">
        <w:trPr>
          <w:jc w:val="center"/>
        </w:trPr>
        <w:tc>
          <w:tcPr>
            <w:tcW w:w="3120" w:type="dxa"/>
            <w:vAlign w:val="center"/>
          </w:tcPr>
          <w:p w14:paraId="4F8AEC76" w14:textId="77777777" w:rsidR="00DF3A60" w:rsidRDefault="00000000">
            <w:pPr>
              <w:spacing w:after="0" w:line="240" w:lineRule="auto"/>
              <w:rPr>
                <w:sz w:val="22"/>
              </w:rPr>
            </w:pPr>
            <w:r>
              <w:rPr>
                <w:sz w:val="22"/>
              </w:rPr>
              <w:t>MAINTENANCE_RECORD</w:t>
            </w:r>
          </w:p>
        </w:tc>
        <w:tc>
          <w:tcPr>
            <w:tcW w:w="3120" w:type="dxa"/>
            <w:vAlign w:val="center"/>
          </w:tcPr>
          <w:p w14:paraId="1F9E5B69" w14:textId="77777777" w:rsidR="00DF3A60" w:rsidRDefault="00000000">
            <w:pPr>
              <w:spacing w:after="0" w:line="240" w:lineRule="auto"/>
              <w:rPr>
                <w:sz w:val="22"/>
              </w:rPr>
            </w:pPr>
            <w:r>
              <w:rPr>
                <w:sz w:val="22"/>
              </w:rPr>
              <w:t>MAINTENANCE_</w:t>
            </w:r>
            <w:proofErr w:type="gramStart"/>
            <w:r>
              <w:rPr>
                <w:sz w:val="22"/>
              </w:rPr>
              <w:t>RECORD(</w:t>
            </w:r>
            <w:proofErr w:type="gramEnd"/>
            <w:r>
              <w:rPr>
                <w:sz w:val="22"/>
              </w:rPr>
              <w:t>Maintenance_ID, Maintenance_Date, Maintenance_Type, Description, Next_Maintenance_Date, Maintenance_Result, Equipment_ID, Staff_ID)</w:t>
            </w:r>
          </w:p>
        </w:tc>
        <w:tc>
          <w:tcPr>
            <w:tcW w:w="3120" w:type="dxa"/>
            <w:vAlign w:val="center"/>
          </w:tcPr>
          <w:p w14:paraId="19259E3E" w14:textId="77777777" w:rsidR="00DF3A60" w:rsidRDefault="00000000">
            <w:pPr>
              <w:spacing w:after="0" w:line="240" w:lineRule="auto"/>
              <w:rPr>
                <w:sz w:val="22"/>
              </w:rPr>
            </w:pPr>
            <w:r>
              <w:rPr>
                <w:sz w:val="22"/>
              </w:rPr>
              <w:t>Maintenance_ID</w:t>
            </w:r>
          </w:p>
        </w:tc>
      </w:tr>
      <w:tr w:rsidR="00DF3A60" w14:paraId="75B33CB8" w14:textId="77777777">
        <w:trPr>
          <w:jc w:val="center"/>
        </w:trPr>
        <w:tc>
          <w:tcPr>
            <w:tcW w:w="3120" w:type="dxa"/>
            <w:vAlign w:val="center"/>
          </w:tcPr>
          <w:p w14:paraId="1E73E893" w14:textId="77777777" w:rsidR="00DF3A60" w:rsidRDefault="00000000">
            <w:pPr>
              <w:spacing w:after="0" w:line="240" w:lineRule="auto"/>
              <w:rPr>
                <w:sz w:val="22"/>
              </w:rPr>
            </w:pPr>
            <w:r>
              <w:rPr>
                <w:sz w:val="22"/>
              </w:rPr>
              <w:t>PARTICIPATES_IN</w:t>
            </w:r>
          </w:p>
        </w:tc>
        <w:tc>
          <w:tcPr>
            <w:tcW w:w="3120" w:type="dxa"/>
            <w:vAlign w:val="center"/>
          </w:tcPr>
          <w:p w14:paraId="5FAE2245" w14:textId="77777777" w:rsidR="00DF3A60" w:rsidRDefault="00000000">
            <w:pPr>
              <w:spacing w:after="0" w:line="240" w:lineRule="auto"/>
              <w:rPr>
                <w:sz w:val="22"/>
              </w:rPr>
            </w:pPr>
            <w:r>
              <w:rPr>
                <w:sz w:val="22"/>
              </w:rPr>
              <w:t>PARTICIPATES_</w:t>
            </w:r>
            <w:proofErr w:type="gramStart"/>
            <w:r>
              <w:rPr>
                <w:sz w:val="22"/>
              </w:rPr>
              <w:t>IN(</w:t>
            </w:r>
            <w:proofErr w:type="gramEnd"/>
            <w:r>
              <w:rPr>
                <w:sz w:val="22"/>
              </w:rPr>
              <w:t>Person_ID, Project_ID, Role, Join_Date)</w:t>
            </w:r>
          </w:p>
        </w:tc>
        <w:tc>
          <w:tcPr>
            <w:tcW w:w="3120" w:type="dxa"/>
            <w:vAlign w:val="center"/>
          </w:tcPr>
          <w:p w14:paraId="3665AD39" w14:textId="77777777" w:rsidR="00DF3A60" w:rsidRDefault="00000000">
            <w:pPr>
              <w:spacing w:after="0" w:line="240" w:lineRule="auto"/>
              <w:rPr>
                <w:sz w:val="22"/>
              </w:rPr>
            </w:pPr>
            <w:r>
              <w:rPr>
                <w:sz w:val="22"/>
              </w:rPr>
              <w:t>(Person_ID, Project_ID)</w:t>
            </w:r>
          </w:p>
        </w:tc>
      </w:tr>
      <w:tr w:rsidR="00DF3A60" w14:paraId="124CEAC6" w14:textId="77777777">
        <w:trPr>
          <w:jc w:val="center"/>
        </w:trPr>
        <w:tc>
          <w:tcPr>
            <w:tcW w:w="3120" w:type="dxa"/>
            <w:vAlign w:val="center"/>
          </w:tcPr>
          <w:p w14:paraId="782D56F3" w14:textId="77777777" w:rsidR="00DF3A60" w:rsidRDefault="00000000">
            <w:pPr>
              <w:spacing w:after="0" w:line="240" w:lineRule="auto"/>
              <w:rPr>
                <w:sz w:val="22"/>
              </w:rPr>
            </w:pPr>
            <w:r>
              <w:rPr>
                <w:sz w:val="22"/>
              </w:rPr>
              <w:t>BORROWS</w:t>
            </w:r>
          </w:p>
        </w:tc>
        <w:tc>
          <w:tcPr>
            <w:tcW w:w="3120" w:type="dxa"/>
            <w:vAlign w:val="center"/>
          </w:tcPr>
          <w:p w14:paraId="7E6DAF12" w14:textId="77777777" w:rsidR="00DF3A60" w:rsidRDefault="00000000">
            <w:pPr>
              <w:spacing w:after="0" w:line="240" w:lineRule="auto"/>
              <w:rPr>
                <w:sz w:val="22"/>
              </w:rPr>
            </w:pPr>
            <w:proofErr w:type="gramStart"/>
            <w:r>
              <w:rPr>
                <w:sz w:val="22"/>
              </w:rPr>
              <w:t>BORROWS(</w:t>
            </w:r>
            <w:proofErr w:type="gramEnd"/>
            <w:r>
              <w:rPr>
                <w:sz w:val="22"/>
              </w:rPr>
              <w:t xml:space="preserve">Person_ID, Equipment_ID, </w:t>
            </w:r>
            <w:proofErr w:type="gramStart"/>
            <w:r>
              <w:rPr>
                <w:sz w:val="22"/>
              </w:rPr>
              <w:t>Borrow</w:t>
            </w:r>
            <w:proofErr w:type="gramEnd"/>
            <w:r>
              <w:rPr>
                <w:sz w:val="22"/>
              </w:rPr>
              <w:t xml:space="preserve">_Date, </w:t>
            </w:r>
            <w:proofErr w:type="gramStart"/>
            <w:r>
              <w:rPr>
                <w:sz w:val="22"/>
              </w:rPr>
              <w:t>Expected</w:t>
            </w:r>
            <w:proofErr w:type="gramEnd"/>
            <w:r>
              <w:rPr>
                <w:sz w:val="22"/>
              </w:rPr>
              <w:t>_Return_Date, Actual_Return_Date, Borrow_Status, Return_Condition)</w:t>
            </w:r>
          </w:p>
        </w:tc>
        <w:tc>
          <w:tcPr>
            <w:tcW w:w="3120" w:type="dxa"/>
            <w:vAlign w:val="center"/>
          </w:tcPr>
          <w:p w14:paraId="50E23D0D" w14:textId="77777777" w:rsidR="00DF3A60" w:rsidRDefault="00000000">
            <w:pPr>
              <w:spacing w:after="0" w:line="240" w:lineRule="auto"/>
              <w:rPr>
                <w:sz w:val="22"/>
              </w:rPr>
            </w:pPr>
            <w:r>
              <w:rPr>
                <w:sz w:val="22"/>
              </w:rPr>
              <w:t>(Person_ID, Equipment_ID, Borrow_Date)</w:t>
            </w:r>
          </w:p>
        </w:tc>
      </w:tr>
      <w:tr w:rsidR="00DF3A60" w14:paraId="477C9420" w14:textId="77777777">
        <w:trPr>
          <w:jc w:val="center"/>
        </w:trPr>
        <w:tc>
          <w:tcPr>
            <w:tcW w:w="3120" w:type="dxa"/>
            <w:vAlign w:val="center"/>
          </w:tcPr>
          <w:p w14:paraId="2BD7799C" w14:textId="77777777" w:rsidR="00DF3A60" w:rsidRDefault="00000000">
            <w:pPr>
              <w:spacing w:after="0" w:line="240" w:lineRule="auto"/>
              <w:rPr>
                <w:sz w:val="22"/>
              </w:rPr>
            </w:pPr>
            <w:r>
              <w:rPr>
                <w:sz w:val="22"/>
              </w:rPr>
              <w:t>RESERVES_EQUIPMENT</w:t>
            </w:r>
          </w:p>
        </w:tc>
        <w:tc>
          <w:tcPr>
            <w:tcW w:w="3120" w:type="dxa"/>
            <w:vAlign w:val="center"/>
          </w:tcPr>
          <w:p w14:paraId="04611AAF" w14:textId="77777777" w:rsidR="00DF3A60" w:rsidRDefault="00000000">
            <w:pPr>
              <w:spacing w:after="0" w:line="240" w:lineRule="auto"/>
              <w:rPr>
                <w:sz w:val="22"/>
              </w:rPr>
            </w:pPr>
            <w:r>
              <w:rPr>
                <w:sz w:val="22"/>
              </w:rPr>
              <w:t>RESERVES_</w:t>
            </w:r>
            <w:proofErr w:type="gramStart"/>
            <w:r>
              <w:rPr>
                <w:sz w:val="22"/>
              </w:rPr>
              <w:t>EQUIPMENT(</w:t>
            </w:r>
            <w:proofErr w:type="gramEnd"/>
            <w:r>
              <w:rPr>
                <w:sz w:val="22"/>
              </w:rPr>
              <w:t>Person_ID, Equipment_ID, Start_Time, End_Time, Reservation_Status)</w:t>
            </w:r>
          </w:p>
        </w:tc>
        <w:tc>
          <w:tcPr>
            <w:tcW w:w="3120" w:type="dxa"/>
            <w:vAlign w:val="center"/>
          </w:tcPr>
          <w:p w14:paraId="1C496A37" w14:textId="77777777" w:rsidR="00DF3A60" w:rsidRDefault="00000000">
            <w:pPr>
              <w:spacing w:after="0" w:line="240" w:lineRule="auto"/>
              <w:rPr>
                <w:sz w:val="22"/>
              </w:rPr>
            </w:pPr>
            <w:r>
              <w:rPr>
                <w:sz w:val="22"/>
              </w:rPr>
              <w:t>(Person_ID, Equipment_ID, Start_Time)</w:t>
            </w:r>
          </w:p>
        </w:tc>
      </w:tr>
      <w:tr w:rsidR="00DF3A60" w14:paraId="7A717119" w14:textId="77777777">
        <w:trPr>
          <w:jc w:val="center"/>
        </w:trPr>
        <w:tc>
          <w:tcPr>
            <w:tcW w:w="3120" w:type="dxa"/>
            <w:vAlign w:val="center"/>
          </w:tcPr>
          <w:p w14:paraId="114B68CB" w14:textId="77777777" w:rsidR="00DF3A60" w:rsidRDefault="00000000">
            <w:pPr>
              <w:spacing w:after="0" w:line="240" w:lineRule="auto"/>
              <w:rPr>
                <w:sz w:val="22"/>
              </w:rPr>
            </w:pPr>
            <w:r>
              <w:rPr>
                <w:sz w:val="22"/>
              </w:rPr>
              <w:t>RESERVES_WORKSTATION</w:t>
            </w:r>
          </w:p>
        </w:tc>
        <w:tc>
          <w:tcPr>
            <w:tcW w:w="3120" w:type="dxa"/>
            <w:vAlign w:val="center"/>
          </w:tcPr>
          <w:p w14:paraId="14FFED12" w14:textId="77777777" w:rsidR="00DF3A60" w:rsidRDefault="00000000">
            <w:pPr>
              <w:spacing w:after="0" w:line="240" w:lineRule="auto"/>
              <w:rPr>
                <w:sz w:val="22"/>
              </w:rPr>
            </w:pPr>
            <w:r>
              <w:rPr>
                <w:sz w:val="22"/>
              </w:rPr>
              <w:t>RESERVES_</w:t>
            </w:r>
            <w:proofErr w:type="gramStart"/>
            <w:r>
              <w:rPr>
                <w:sz w:val="22"/>
              </w:rPr>
              <w:t>WORKSTATION(</w:t>
            </w:r>
            <w:proofErr w:type="gramEnd"/>
            <w:r>
              <w:rPr>
                <w:sz w:val="22"/>
              </w:rPr>
              <w:t xml:space="preserve">Person_ID, </w:t>
            </w:r>
            <w:r>
              <w:rPr>
                <w:sz w:val="22"/>
              </w:rPr>
              <w:lastRenderedPageBreak/>
              <w:t>Workstation_ID, Start_Time, End_Time, Reservation_Status)</w:t>
            </w:r>
          </w:p>
        </w:tc>
        <w:tc>
          <w:tcPr>
            <w:tcW w:w="3120" w:type="dxa"/>
            <w:vAlign w:val="center"/>
          </w:tcPr>
          <w:p w14:paraId="39367D4B" w14:textId="77777777" w:rsidR="00DF3A60" w:rsidRDefault="00000000">
            <w:pPr>
              <w:spacing w:after="0" w:line="240" w:lineRule="auto"/>
              <w:rPr>
                <w:sz w:val="22"/>
              </w:rPr>
            </w:pPr>
            <w:r>
              <w:rPr>
                <w:sz w:val="22"/>
              </w:rPr>
              <w:lastRenderedPageBreak/>
              <w:t xml:space="preserve">(Person_ID, </w:t>
            </w:r>
            <w:r>
              <w:rPr>
                <w:sz w:val="22"/>
              </w:rPr>
              <w:lastRenderedPageBreak/>
              <w:t>Workstation_ID, Start_Time)</w:t>
            </w:r>
          </w:p>
        </w:tc>
      </w:tr>
      <w:tr w:rsidR="00DF3A60" w14:paraId="0E2E2C84" w14:textId="77777777">
        <w:trPr>
          <w:jc w:val="center"/>
        </w:trPr>
        <w:tc>
          <w:tcPr>
            <w:tcW w:w="3120" w:type="dxa"/>
            <w:vAlign w:val="center"/>
          </w:tcPr>
          <w:p w14:paraId="6D0CB787" w14:textId="77777777" w:rsidR="00DF3A60" w:rsidRDefault="00000000">
            <w:pPr>
              <w:spacing w:after="0" w:line="240" w:lineRule="auto"/>
              <w:rPr>
                <w:sz w:val="22"/>
              </w:rPr>
            </w:pPr>
            <w:r>
              <w:rPr>
                <w:sz w:val="22"/>
              </w:rPr>
              <w:lastRenderedPageBreak/>
              <w:t>ACCESS_LOG</w:t>
            </w:r>
          </w:p>
        </w:tc>
        <w:tc>
          <w:tcPr>
            <w:tcW w:w="3120" w:type="dxa"/>
            <w:vAlign w:val="center"/>
          </w:tcPr>
          <w:p w14:paraId="1BE9A22B" w14:textId="77777777" w:rsidR="00DF3A60" w:rsidRDefault="00000000">
            <w:pPr>
              <w:spacing w:after="0" w:line="240" w:lineRule="auto"/>
              <w:rPr>
                <w:sz w:val="22"/>
              </w:rPr>
            </w:pPr>
            <w:r>
              <w:rPr>
                <w:sz w:val="22"/>
              </w:rPr>
              <w:t>ACCESS_</w:t>
            </w:r>
            <w:proofErr w:type="gramStart"/>
            <w:r>
              <w:rPr>
                <w:sz w:val="22"/>
              </w:rPr>
              <w:t>LOG(</w:t>
            </w:r>
            <w:proofErr w:type="gramEnd"/>
            <w:r>
              <w:rPr>
                <w:sz w:val="22"/>
              </w:rPr>
              <w:t>Access_Log_ID, Access_Time, Action, Access_Result, Denial_Reason, Person_ID, Equipment_ID)</w:t>
            </w:r>
          </w:p>
        </w:tc>
        <w:tc>
          <w:tcPr>
            <w:tcW w:w="3120" w:type="dxa"/>
            <w:vAlign w:val="center"/>
          </w:tcPr>
          <w:p w14:paraId="6CFF034A" w14:textId="77777777" w:rsidR="00DF3A60" w:rsidRDefault="00000000">
            <w:pPr>
              <w:spacing w:after="0" w:line="240" w:lineRule="auto"/>
              <w:rPr>
                <w:sz w:val="22"/>
              </w:rPr>
            </w:pPr>
            <w:r>
              <w:rPr>
                <w:sz w:val="22"/>
              </w:rPr>
              <w:t>Access_Log_ID</w:t>
            </w:r>
          </w:p>
        </w:tc>
      </w:tr>
    </w:tbl>
    <w:p w14:paraId="1C6E7688" w14:textId="77777777" w:rsidR="00DF3A60" w:rsidRDefault="00DF3A60"/>
    <w:p w14:paraId="54C60A2F" w14:textId="77777777" w:rsidR="00DF3A60" w:rsidRDefault="00000000">
      <w:pPr>
        <w:pStyle w:val="Heading3"/>
      </w:pPr>
      <w:r>
        <w:t>2.2.3 Foreign Key Definitions</w:t>
      </w:r>
    </w:p>
    <w:tbl>
      <w:tblPr>
        <w:tblStyle w:val="TableGrid"/>
        <w:tblW w:w="0" w:type="auto"/>
        <w:jc w:val="center"/>
        <w:tblLook w:val="04A0" w:firstRow="1" w:lastRow="0" w:firstColumn="1" w:lastColumn="0" w:noHBand="0" w:noVBand="1"/>
      </w:tblPr>
      <w:tblGrid>
        <w:gridCol w:w="4170"/>
        <w:gridCol w:w="3160"/>
        <w:gridCol w:w="2246"/>
      </w:tblGrid>
      <w:tr w:rsidR="00DF3A60" w14:paraId="054E2AF8" w14:textId="77777777">
        <w:trPr>
          <w:jc w:val="center"/>
        </w:trPr>
        <w:tc>
          <w:tcPr>
            <w:tcW w:w="3120" w:type="dxa"/>
            <w:shd w:val="clear" w:color="auto" w:fill="D9EAF7"/>
            <w:vAlign w:val="center"/>
          </w:tcPr>
          <w:p w14:paraId="4C81918D" w14:textId="77777777" w:rsidR="00DF3A60" w:rsidRDefault="00000000">
            <w:pPr>
              <w:spacing w:after="0" w:line="240" w:lineRule="auto"/>
              <w:rPr>
                <w:sz w:val="22"/>
              </w:rPr>
            </w:pPr>
            <w:r>
              <w:rPr>
                <w:b/>
                <w:sz w:val="22"/>
              </w:rPr>
              <w:t>FK Attribute</w:t>
            </w:r>
          </w:p>
        </w:tc>
        <w:tc>
          <w:tcPr>
            <w:tcW w:w="3120" w:type="dxa"/>
            <w:shd w:val="clear" w:color="auto" w:fill="D9EAF7"/>
            <w:vAlign w:val="center"/>
          </w:tcPr>
          <w:p w14:paraId="21B9BE51" w14:textId="77777777" w:rsidR="00DF3A60" w:rsidRDefault="00000000">
            <w:pPr>
              <w:spacing w:after="0" w:line="240" w:lineRule="auto"/>
              <w:rPr>
                <w:sz w:val="22"/>
              </w:rPr>
            </w:pPr>
            <w:r>
              <w:rPr>
                <w:b/>
                <w:sz w:val="22"/>
              </w:rPr>
              <w:t>Referenced PK</w:t>
            </w:r>
          </w:p>
        </w:tc>
        <w:tc>
          <w:tcPr>
            <w:tcW w:w="3120" w:type="dxa"/>
            <w:shd w:val="clear" w:color="auto" w:fill="D9EAF7"/>
            <w:vAlign w:val="center"/>
          </w:tcPr>
          <w:p w14:paraId="6DC6F912" w14:textId="77777777" w:rsidR="00DF3A60" w:rsidRDefault="00000000">
            <w:pPr>
              <w:spacing w:after="0" w:line="240" w:lineRule="auto"/>
              <w:rPr>
                <w:sz w:val="22"/>
              </w:rPr>
            </w:pPr>
            <w:r>
              <w:rPr>
                <w:b/>
                <w:sz w:val="22"/>
              </w:rPr>
              <w:t>Nguồn từ EER / Ý nghĩa</w:t>
            </w:r>
          </w:p>
        </w:tc>
      </w:tr>
      <w:tr w:rsidR="00DF3A60" w14:paraId="317D0017" w14:textId="77777777">
        <w:trPr>
          <w:jc w:val="center"/>
        </w:trPr>
        <w:tc>
          <w:tcPr>
            <w:tcW w:w="3120" w:type="dxa"/>
            <w:vAlign w:val="center"/>
          </w:tcPr>
          <w:p w14:paraId="22D31049" w14:textId="77777777" w:rsidR="00DF3A60" w:rsidRDefault="00000000">
            <w:pPr>
              <w:spacing w:after="0" w:line="240" w:lineRule="auto"/>
              <w:rPr>
                <w:sz w:val="22"/>
              </w:rPr>
            </w:pPr>
            <w:r>
              <w:rPr>
                <w:sz w:val="22"/>
              </w:rPr>
              <w:t>STUDENT.Person_ID</w:t>
            </w:r>
          </w:p>
        </w:tc>
        <w:tc>
          <w:tcPr>
            <w:tcW w:w="3120" w:type="dxa"/>
            <w:vAlign w:val="center"/>
          </w:tcPr>
          <w:p w14:paraId="16249019" w14:textId="77777777" w:rsidR="00DF3A60" w:rsidRDefault="00000000">
            <w:pPr>
              <w:spacing w:after="0" w:line="240" w:lineRule="auto"/>
              <w:rPr>
                <w:sz w:val="22"/>
              </w:rPr>
            </w:pPr>
            <w:r>
              <w:rPr>
                <w:sz w:val="22"/>
              </w:rPr>
              <w:t>PERSON.Person_ID</w:t>
            </w:r>
          </w:p>
        </w:tc>
        <w:tc>
          <w:tcPr>
            <w:tcW w:w="3120" w:type="dxa"/>
            <w:vAlign w:val="center"/>
          </w:tcPr>
          <w:p w14:paraId="13B8BED0" w14:textId="77777777" w:rsidR="00DF3A60" w:rsidRDefault="00000000">
            <w:pPr>
              <w:spacing w:after="0" w:line="240" w:lineRule="auto"/>
              <w:rPr>
                <w:sz w:val="22"/>
              </w:rPr>
            </w:pPr>
            <w:r>
              <w:rPr>
                <w:sz w:val="22"/>
              </w:rPr>
              <w:t>Subtype STUDENT kế thừa PERSON.</w:t>
            </w:r>
          </w:p>
        </w:tc>
      </w:tr>
      <w:tr w:rsidR="00DF3A60" w14:paraId="36820625" w14:textId="77777777">
        <w:trPr>
          <w:jc w:val="center"/>
        </w:trPr>
        <w:tc>
          <w:tcPr>
            <w:tcW w:w="3120" w:type="dxa"/>
            <w:vAlign w:val="center"/>
          </w:tcPr>
          <w:p w14:paraId="2379339F" w14:textId="77777777" w:rsidR="00DF3A60" w:rsidRDefault="00000000">
            <w:pPr>
              <w:spacing w:after="0" w:line="240" w:lineRule="auto"/>
              <w:rPr>
                <w:sz w:val="22"/>
              </w:rPr>
            </w:pPr>
            <w:r>
              <w:rPr>
                <w:sz w:val="22"/>
              </w:rPr>
              <w:t>FACULTY.Person_ID</w:t>
            </w:r>
          </w:p>
        </w:tc>
        <w:tc>
          <w:tcPr>
            <w:tcW w:w="3120" w:type="dxa"/>
            <w:vAlign w:val="center"/>
          </w:tcPr>
          <w:p w14:paraId="7BBE1640" w14:textId="77777777" w:rsidR="00DF3A60" w:rsidRDefault="00000000">
            <w:pPr>
              <w:spacing w:after="0" w:line="240" w:lineRule="auto"/>
              <w:rPr>
                <w:sz w:val="22"/>
              </w:rPr>
            </w:pPr>
            <w:r>
              <w:rPr>
                <w:sz w:val="22"/>
              </w:rPr>
              <w:t>PERSON.Person_ID</w:t>
            </w:r>
          </w:p>
        </w:tc>
        <w:tc>
          <w:tcPr>
            <w:tcW w:w="3120" w:type="dxa"/>
            <w:vAlign w:val="center"/>
          </w:tcPr>
          <w:p w14:paraId="46689DFE" w14:textId="77777777" w:rsidR="00DF3A60" w:rsidRDefault="00000000">
            <w:pPr>
              <w:spacing w:after="0" w:line="240" w:lineRule="auto"/>
              <w:rPr>
                <w:sz w:val="22"/>
              </w:rPr>
            </w:pPr>
            <w:r>
              <w:rPr>
                <w:sz w:val="22"/>
              </w:rPr>
              <w:t>Subtype FACULTY kế thừa PERSON.</w:t>
            </w:r>
          </w:p>
        </w:tc>
      </w:tr>
      <w:tr w:rsidR="00DF3A60" w14:paraId="26F22440" w14:textId="77777777">
        <w:trPr>
          <w:jc w:val="center"/>
        </w:trPr>
        <w:tc>
          <w:tcPr>
            <w:tcW w:w="3120" w:type="dxa"/>
            <w:vAlign w:val="center"/>
          </w:tcPr>
          <w:p w14:paraId="3532905C" w14:textId="77777777" w:rsidR="00DF3A60" w:rsidRDefault="00000000">
            <w:pPr>
              <w:spacing w:after="0" w:line="240" w:lineRule="auto"/>
              <w:rPr>
                <w:sz w:val="22"/>
              </w:rPr>
            </w:pPr>
            <w:r>
              <w:rPr>
                <w:sz w:val="22"/>
              </w:rPr>
              <w:t>LAB_STAFF.Person_ID</w:t>
            </w:r>
          </w:p>
        </w:tc>
        <w:tc>
          <w:tcPr>
            <w:tcW w:w="3120" w:type="dxa"/>
            <w:vAlign w:val="center"/>
          </w:tcPr>
          <w:p w14:paraId="6FD8E7DF" w14:textId="77777777" w:rsidR="00DF3A60" w:rsidRDefault="00000000">
            <w:pPr>
              <w:spacing w:after="0" w:line="240" w:lineRule="auto"/>
              <w:rPr>
                <w:sz w:val="22"/>
              </w:rPr>
            </w:pPr>
            <w:r>
              <w:rPr>
                <w:sz w:val="22"/>
              </w:rPr>
              <w:t>PERSON.Person_ID</w:t>
            </w:r>
          </w:p>
        </w:tc>
        <w:tc>
          <w:tcPr>
            <w:tcW w:w="3120" w:type="dxa"/>
            <w:vAlign w:val="center"/>
          </w:tcPr>
          <w:p w14:paraId="6F4436AB" w14:textId="77777777" w:rsidR="00DF3A60" w:rsidRDefault="00000000">
            <w:pPr>
              <w:spacing w:after="0" w:line="240" w:lineRule="auto"/>
              <w:rPr>
                <w:sz w:val="22"/>
              </w:rPr>
            </w:pPr>
            <w:r>
              <w:rPr>
                <w:sz w:val="22"/>
              </w:rPr>
              <w:t>Subtype LAB_STAFF kế thừa PERSON.</w:t>
            </w:r>
          </w:p>
        </w:tc>
      </w:tr>
      <w:tr w:rsidR="00DF3A60" w14:paraId="1FB42154" w14:textId="77777777">
        <w:trPr>
          <w:jc w:val="center"/>
        </w:trPr>
        <w:tc>
          <w:tcPr>
            <w:tcW w:w="3120" w:type="dxa"/>
            <w:vAlign w:val="center"/>
          </w:tcPr>
          <w:p w14:paraId="326574E8" w14:textId="77777777" w:rsidR="00DF3A60" w:rsidRDefault="00000000">
            <w:pPr>
              <w:spacing w:after="0" w:line="240" w:lineRule="auto"/>
              <w:rPr>
                <w:sz w:val="22"/>
              </w:rPr>
            </w:pPr>
            <w:r>
              <w:rPr>
                <w:sz w:val="22"/>
              </w:rPr>
              <w:t>WORKSTATION.Lab_ID</w:t>
            </w:r>
          </w:p>
        </w:tc>
        <w:tc>
          <w:tcPr>
            <w:tcW w:w="3120" w:type="dxa"/>
            <w:vAlign w:val="center"/>
          </w:tcPr>
          <w:p w14:paraId="7942B0F5" w14:textId="77777777" w:rsidR="00DF3A60" w:rsidRDefault="00000000">
            <w:pPr>
              <w:spacing w:after="0" w:line="240" w:lineRule="auto"/>
              <w:rPr>
                <w:sz w:val="22"/>
              </w:rPr>
            </w:pPr>
            <w:r>
              <w:rPr>
                <w:sz w:val="22"/>
              </w:rPr>
              <w:t>LABORATORY.Lab_ID</w:t>
            </w:r>
          </w:p>
        </w:tc>
        <w:tc>
          <w:tcPr>
            <w:tcW w:w="3120" w:type="dxa"/>
            <w:vAlign w:val="center"/>
          </w:tcPr>
          <w:p w14:paraId="0E8BAE8D" w14:textId="77777777" w:rsidR="00DF3A60" w:rsidRDefault="00000000">
            <w:pPr>
              <w:spacing w:after="0" w:line="240" w:lineRule="auto"/>
              <w:rPr>
                <w:sz w:val="22"/>
              </w:rPr>
            </w:pPr>
            <w:r>
              <w:rPr>
                <w:sz w:val="22"/>
              </w:rPr>
              <w:t>HAS_WORKSTATION (</w:t>
            </w:r>
            <w:proofErr w:type="gramStart"/>
            <w:r>
              <w:rPr>
                <w:sz w:val="22"/>
              </w:rPr>
              <w:t>1:N</w:t>
            </w:r>
            <w:proofErr w:type="gramEnd"/>
            <w:r>
              <w:rPr>
                <w:sz w:val="22"/>
              </w:rPr>
              <w:t>).</w:t>
            </w:r>
          </w:p>
        </w:tc>
      </w:tr>
      <w:tr w:rsidR="00DF3A60" w14:paraId="3C3D2146" w14:textId="77777777">
        <w:trPr>
          <w:jc w:val="center"/>
        </w:trPr>
        <w:tc>
          <w:tcPr>
            <w:tcW w:w="3120" w:type="dxa"/>
            <w:vAlign w:val="center"/>
          </w:tcPr>
          <w:p w14:paraId="5C6F5FA4" w14:textId="77777777" w:rsidR="00DF3A60" w:rsidRDefault="00000000">
            <w:pPr>
              <w:spacing w:after="0" w:line="240" w:lineRule="auto"/>
              <w:rPr>
                <w:sz w:val="22"/>
              </w:rPr>
            </w:pPr>
            <w:r>
              <w:rPr>
                <w:sz w:val="22"/>
              </w:rPr>
              <w:t>EQUIPMENT.Lab_ID</w:t>
            </w:r>
          </w:p>
        </w:tc>
        <w:tc>
          <w:tcPr>
            <w:tcW w:w="3120" w:type="dxa"/>
            <w:vAlign w:val="center"/>
          </w:tcPr>
          <w:p w14:paraId="37B50566" w14:textId="77777777" w:rsidR="00DF3A60" w:rsidRDefault="00000000">
            <w:pPr>
              <w:spacing w:after="0" w:line="240" w:lineRule="auto"/>
              <w:rPr>
                <w:sz w:val="22"/>
              </w:rPr>
            </w:pPr>
            <w:r>
              <w:rPr>
                <w:sz w:val="22"/>
              </w:rPr>
              <w:t>LABORATORY.Lab_ID</w:t>
            </w:r>
          </w:p>
        </w:tc>
        <w:tc>
          <w:tcPr>
            <w:tcW w:w="3120" w:type="dxa"/>
            <w:vAlign w:val="center"/>
          </w:tcPr>
          <w:p w14:paraId="369CE655" w14:textId="77777777" w:rsidR="00DF3A60" w:rsidRDefault="00000000">
            <w:pPr>
              <w:spacing w:after="0" w:line="240" w:lineRule="auto"/>
              <w:rPr>
                <w:sz w:val="22"/>
              </w:rPr>
            </w:pPr>
            <w:r>
              <w:rPr>
                <w:sz w:val="22"/>
              </w:rPr>
              <w:t>HAS_EQUIPMENT (</w:t>
            </w:r>
            <w:proofErr w:type="gramStart"/>
            <w:r>
              <w:rPr>
                <w:sz w:val="22"/>
              </w:rPr>
              <w:t>1:N</w:t>
            </w:r>
            <w:proofErr w:type="gramEnd"/>
            <w:r>
              <w:rPr>
                <w:sz w:val="22"/>
              </w:rPr>
              <w:t>).</w:t>
            </w:r>
          </w:p>
        </w:tc>
      </w:tr>
      <w:tr w:rsidR="00DF3A60" w14:paraId="6A1E9E17" w14:textId="77777777">
        <w:trPr>
          <w:jc w:val="center"/>
        </w:trPr>
        <w:tc>
          <w:tcPr>
            <w:tcW w:w="3120" w:type="dxa"/>
            <w:vAlign w:val="center"/>
          </w:tcPr>
          <w:p w14:paraId="10323E78" w14:textId="77777777" w:rsidR="00DF3A60" w:rsidRDefault="00000000">
            <w:pPr>
              <w:spacing w:after="0" w:line="240" w:lineRule="auto"/>
              <w:rPr>
                <w:sz w:val="22"/>
              </w:rPr>
            </w:pPr>
            <w:r>
              <w:rPr>
                <w:sz w:val="22"/>
              </w:rPr>
              <w:t>RESEARCH_PROJECT.Supervisor_ID</w:t>
            </w:r>
          </w:p>
        </w:tc>
        <w:tc>
          <w:tcPr>
            <w:tcW w:w="3120" w:type="dxa"/>
            <w:vAlign w:val="center"/>
          </w:tcPr>
          <w:p w14:paraId="7293325F" w14:textId="77777777" w:rsidR="00DF3A60" w:rsidRDefault="00000000">
            <w:pPr>
              <w:spacing w:after="0" w:line="240" w:lineRule="auto"/>
              <w:rPr>
                <w:sz w:val="22"/>
              </w:rPr>
            </w:pPr>
            <w:r>
              <w:rPr>
                <w:sz w:val="22"/>
              </w:rPr>
              <w:t>FACULTY.Person_ID</w:t>
            </w:r>
          </w:p>
        </w:tc>
        <w:tc>
          <w:tcPr>
            <w:tcW w:w="3120" w:type="dxa"/>
            <w:vAlign w:val="center"/>
          </w:tcPr>
          <w:p w14:paraId="140049DF" w14:textId="77777777" w:rsidR="00DF3A60" w:rsidRDefault="00000000">
            <w:pPr>
              <w:spacing w:after="0" w:line="240" w:lineRule="auto"/>
              <w:rPr>
                <w:sz w:val="22"/>
              </w:rPr>
            </w:pPr>
            <w:r>
              <w:rPr>
                <w:sz w:val="22"/>
              </w:rPr>
              <w:t>SUPERVISES (</w:t>
            </w:r>
            <w:proofErr w:type="gramStart"/>
            <w:r>
              <w:rPr>
                <w:sz w:val="22"/>
              </w:rPr>
              <w:t>1:N</w:t>
            </w:r>
            <w:proofErr w:type="gramEnd"/>
            <w:r>
              <w:rPr>
                <w:sz w:val="22"/>
              </w:rPr>
              <w:t>).</w:t>
            </w:r>
          </w:p>
        </w:tc>
      </w:tr>
      <w:tr w:rsidR="00DF3A60" w14:paraId="2002802F" w14:textId="77777777">
        <w:trPr>
          <w:jc w:val="center"/>
        </w:trPr>
        <w:tc>
          <w:tcPr>
            <w:tcW w:w="3120" w:type="dxa"/>
            <w:vAlign w:val="center"/>
          </w:tcPr>
          <w:p w14:paraId="33A3CD65" w14:textId="77777777" w:rsidR="00DF3A60" w:rsidRDefault="00000000">
            <w:pPr>
              <w:spacing w:after="0" w:line="240" w:lineRule="auto"/>
              <w:rPr>
                <w:sz w:val="22"/>
              </w:rPr>
            </w:pPr>
            <w:r>
              <w:rPr>
                <w:sz w:val="22"/>
              </w:rPr>
              <w:t>CERTIFICATION.Person_ID</w:t>
            </w:r>
          </w:p>
        </w:tc>
        <w:tc>
          <w:tcPr>
            <w:tcW w:w="3120" w:type="dxa"/>
            <w:vAlign w:val="center"/>
          </w:tcPr>
          <w:p w14:paraId="2E0B6AE4" w14:textId="77777777" w:rsidR="00DF3A60" w:rsidRDefault="00000000">
            <w:pPr>
              <w:spacing w:after="0" w:line="240" w:lineRule="auto"/>
              <w:rPr>
                <w:sz w:val="22"/>
              </w:rPr>
            </w:pPr>
            <w:r>
              <w:rPr>
                <w:sz w:val="22"/>
              </w:rPr>
              <w:t>PERSON.Person_ID</w:t>
            </w:r>
          </w:p>
        </w:tc>
        <w:tc>
          <w:tcPr>
            <w:tcW w:w="3120" w:type="dxa"/>
            <w:vAlign w:val="center"/>
          </w:tcPr>
          <w:p w14:paraId="07108672" w14:textId="77777777" w:rsidR="00DF3A60" w:rsidRDefault="00000000">
            <w:pPr>
              <w:spacing w:after="0" w:line="240" w:lineRule="auto"/>
              <w:rPr>
                <w:sz w:val="22"/>
              </w:rPr>
            </w:pPr>
            <w:r>
              <w:rPr>
                <w:sz w:val="22"/>
              </w:rPr>
              <w:t>HAS_CERTIFICATION (</w:t>
            </w:r>
            <w:proofErr w:type="gramStart"/>
            <w:r>
              <w:rPr>
                <w:sz w:val="22"/>
              </w:rPr>
              <w:t>1:N</w:t>
            </w:r>
            <w:proofErr w:type="gramEnd"/>
            <w:r>
              <w:rPr>
                <w:sz w:val="22"/>
              </w:rPr>
              <w:t>).</w:t>
            </w:r>
          </w:p>
        </w:tc>
      </w:tr>
      <w:tr w:rsidR="00DF3A60" w14:paraId="24956C99" w14:textId="77777777">
        <w:trPr>
          <w:jc w:val="center"/>
        </w:trPr>
        <w:tc>
          <w:tcPr>
            <w:tcW w:w="3120" w:type="dxa"/>
            <w:vAlign w:val="center"/>
          </w:tcPr>
          <w:p w14:paraId="1AFC4A77" w14:textId="77777777" w:rsidR="00DF3A60" w:rsidRDefault="00000000">
            <w:pPr>
              <w:spacing w:after="0" w:line="240" w:lineRule="auto"/>
              <w:rPr>
                <w:sz w:val="22"/>
              </w:rPr>
            </w:pPr>
            <w:r>
              <w:rPr>
                <w:sz w:val="22"/>
              </w:rPr>
              <w:t>MAINTENANCE_RECORD.Equipment_ID</w:t>
            </w:r>
          </w:p>
        </w:tc>
        <w:tc>
          <w:tcPr>
            <w:tcW w:w="3120" w:type="dxa"/>
            <w:vAlign w:val="center"/>
          </w:tcPr>
          <w:p w14:paraId="5BC18455" w14:textId="77777777" w:rsidR="00DF3A60" w:rsidRDefault="00000000">
            <w:pPr>
              <w:spacing w:after="0" w:line="240" w:lineRule="auto"/>
              <w:rPr>
                <w:sz w:val="22"/>
              </w:rPr>
            </w:pPr>
            <w:r>
              <w:rPr>
                <w:sz w:val="22"/>
              </w:rPr>
              <w:t>EQUIPMENT.Equipment_ID</w:t>
            </w:r>
          </w:p>
        </w:tc>
        <w:tc>
          <w:tcPr>
            <w:tcW w:w="3120" w:type="dxa"/>
            <w:vAlign w:val="center"/>
          </w:tcPr>
          <w:p w14:paraId="29FE8733" w14:textId="77777777" w:rsidR="00DF3A60" w:rsidRDefault="00000000">
            <w:pPr>
              <w:spacing w:after="0" w:line="240" w:lineRule="auto"/>
              <w:rPr>
                <w:sz w:val="22"/>
              </w:rPr>
            </w:pPr>
            <w:r>
              <w:rPr>
                <w:sz w:val="22"/>
              </w:rPr>
              <w:t>HAS_MAINTENANCE (</w:t>
            </w:r>
            <w:proofErr w:type="gramStart"/>
            <w:r>
              <w:rPr>
                <w:sz w:val="22"/>
              </w:rPr>
              <w:t>1:N</w:t>
            </w:r>
            <w:proofErr w:type="gramEnd"/>
            <w:r>
              <w:rPr>
                <w:sz w:val="22"/>
              </w:rPr>
              <w:t>).</w:t>
            </w:r>
          </w:p>
        </w:tc>
      </w:tr>
      <w:tr w:rsidR="00DF3A60" w14:paraId="622B38BE" w14:textId="77777777">
        <w:trPr>
          <w:jc w:val="center"/>
        </w:trPr>
        <w:tc>
          <w:tcPr>
            <w:tcW w:w="3120" w:type="dxa"/>
            <w:vAlign w:val="center"/>
          </w:tcPr>
          <w:p w14:paraId="1373DE7C" w14:textId="77777777" w:rsidR="00DF3A60" w:rsidRDefault="00000000">
            <w:pPr>
              <w:spacing w:after="0" w:line="240" w:lineRule="auto"/>
              <w:rPr>
                <w:sz w:val="22"/>
              </w:rPr>
            </w:pPr>
            <w:r>
              <w:rPr>
                <w:sz w:val="22"/>
              </w:rPr>
              <w:t>MAINTENANCE_RECORD.Staff_ID</w:t>
            </w:r>
          </w:p>
        </w:tc>
        <w:tc>
          <w:tcPr>
            <w:tcW w:w="3120" w:type="dxa"/>
            <w:vAlign w:val="center"/>
          </w:tcPr>
          <w:p w14:paraId="5F2AF7AA" w14:textId="77777777" w:rsidR="00DF3A60" w:rsidRDefault="00000000">
            <w:pPr>
              <w:spacing w:after="0" w:line="240" w:lineRule="auto"/>
              <w:rPr>
                <w:sz w:val="22"/>
              </w:rPr>
            </w:pPr>
            <w:r>
              <w:rPr>
                <w:sz w:val="22"/>
              </w:rPr>
              <w:t>LAB_STAFF.Person_ID</w:t>
            </w:r>
          </w:p>
        </w:tc>
        <w:tc>
          <w:tcPr>
            <w:tcW w:w="3120" w:type="dxa"/>
            <w:vAlign w:val="center"/>
          </w:tcPr>
          <w:p w14:paraId="0E6C0C94" w14:textId="77777777" w:rsidR="00DF3A60" w:rsidRDefault="00000000">
            <w:pPr>
              <w:spacing w:after="0" w:line="240" w:lineRule="auto"/>
              <w:rPr>
                <w:sz w:val="22"/>
              </w:rPr>
            </w:pPr>
            <w:r>
              <w:rPr>
                <w:sz w:val="22"/>
              </w:rPr>
              <w:t>PERFORMS (</w:t>
            </w:r>
            <w:proofErr w:type="gramStart"/>
            <w:r>
              <w:rPr>
                <w:sz w:val="22"/>
              </w:rPr>
              <w:t>1:N</w:t>
            </w:r>
            <w:proofErr w:type="gramEnd"/>
            <w:r>
              <w:rPr>
                <w:sz w:val="22"/>
              </w:rPr>
              <w:t>).</w:t>
            </w:r>
          </w:p>
        </w:tc>
      </w:tr>
      <w:tr w:rsidR="00DF3A60" w14:paraId="3452C62D" w14:textId="77777777">
        <w:trPr>
          <w:jc w:val="center"/>
        </w:trPr>
        <w:tc>
          <w:tcPr>
            <w:tcW w:w="3120" w:type="dxa"/>
            <w:vAlign w:val="center"/>
          </w:tcPr>
          <w:p w14:paraId="2F2CCCF5" w14:textId="77777777" w:rsidR="00DF3A60" w:rsidRDefault="00000000">
            <w:pPr>
              <w:spacing w:after="0" w:line="240" w:lineRule="auto"/>
              <w:rPr>
                <w:sz w:val="22"/>
              </w:rPr>
            </w:pPr>
            <w:r>
              <w:rPr>
                <w:sz w:val="22"/>
              </w:rPr>
              <w:t>PARTICIPATES_</w:t>
            </w:r>
            <w:proofErr w:type="gramStart"/>
            <w:r>
              <w:rPr>
                <w:sz w:val="22"/>
              </w:rPr>
              <w:t>IN.Person</w:t>
            </w:r>
            <w:proofErr w:type="gramEnd"/>
            <w:r>
              <w:rPr>
                <w:sz w:val="22"/>
              </w:rPr>
              <w:t>_ID</w:t>
            </w:r>
          </w:p>
        </w:tc>
        <w:tc>
          <w:tcPr>
            <w:tcW w:w="3120" w:type="dxa"/>
            <w:vAlign w:val="center"/>
          </w:tcPr>
          <w:p w14:paraId="64BF971D" w14:textId="77777777" w:rsidR="00DF3A60" w:rsidRDefault="00000000">
            <w:pPr>
              <w:spacing w:after="0" w:line="240" w:lineRule="auto"/>
              <w:rPr>
                <w:sz w:val="22"/>
              </w:rPr>
            </w:pPr>
            <w:r>
              <w:rPr>
                <w:sz w:val="22"/>
              </w:rPr>
              <w:t>PERSON.Person_ID</w:t>
            </w:r>
          </w:p>
        </w:tc>
        <w:tc>
          <w:tcPr>
            <w:tcW w:w="3120" w:type="dxa"/>
            <w:vAlign w:val="center"/>
          </w:tcPr>
          <w:p w14:paraId="251511A6" w14:textId="77777777" w:rsidR="00DF3A60" w:rsidRDefault="00000000">
            <w:pPr>
              <w:spacing w:after="0" w:line="240" w:lineRule="auto"/>
              <w:rPr>
                <w:sz w:val="22"/>
              </w:rPr>
            </w:pPr>
            <w:r>
              <w:rPr>
                <w:sz w:val="22"/>
              </w:rPr>
              <w:t>PARTICIPATES_IN (</w:t>
            </w:r>
            <w:proofErr w:type="gramStart"/>
            <w:r>
              <w:rPr>
                <w:sz w:val="22"/>
              </w:rPr>
              <w:t>M:N</w:t>
            </w:r>
            <w:proofErr w:type="gramEnd"/>
            <w:r>
              <w:rPr>
                <w:sz w:val="22"/>
              </w:rPr>
              <w:t>).</w:t>
            </w:r>
          </w:p>
        </w:tc>
      </w:tr>
      <w:tr w:rsidR="00DF3A60" w14:paraId="3DB0BC8C" w14:textId="77777777">
        <w:trPr>
          <w:jc w:val="center"/>
        </w:trPr>
        <w:tc>
          <w:tcPr>
            <w:tcW w:w="3120" w:type="dxa"/>
            <w:vAlign w:val="center"/>
          </w:tcPr>
          <w:p w14:paraId="66898104" w14:textId="77777777" w:rsidR="00DF3A60" w:rsidRDefault="00000000">
            <w:pPr>
              <w:spacing w:after="0" w:line="240" w:lineRule="auto"/>
              <w:rPr>
                <w:sz w:val="22"/>
              </w:rPr>
            </w:pPr>
            <w:r>
              <w:rPr>
                <w:sz w:val="22"/>
              </w:rPr>
              <w:t>PARTICIPATES_</w:t>
            </w:r>
            <w:proofErr w:type="gramStart"/>
            <w:r>
              <w:rPr>
                <w:sz w:val="22"/>
              </w:rPr>
              <w:t>IN.Project</w:t>
            </w:r>
            <w:proofErr w:type="gramEnd"/>
            <w:r>
              <w:rPr>
                <w:sz w:val="22"/>
              </w:rPr>
              <w:t>_ID</w:t>
            </w:r>
          </w:p>
        </w:tc>
        <w:tc>
          <w:tcPr>
            <w:tcW w:w="3120" w:type="dxa"/>
            <w:vAlign w:val="center"/>
          </w:tcPr>
          <w:p w14:paraId="44275A08" w14:textId="77777777" w:rsidR="00DF3A60" w:rsidRDefault="00000000">
            <w:pPr>
              <w:spacing w:after="0" w:line="240" w:lineRule="auto"/>
              <w:rPr>
                <w:sz w:val="22"/>
              </w:rPr>
            </w:pPr>
            <w:r>
              <w:rPr>
                <w:sz w:val="22"/>
              </w:rPr>
              <w:t>RESEARCH_PROJECT.Project_ID</w:t>
            </w:r>
          </w:p>
        </w:tc>
        <w:tc>
          <w:tcPr>
            <w:tcW w:w="3120" w:type="dxa"/>
            <w:vAlign w:val="center"/>
          </w:tcPr>
          <w:p w14:paraId="34B5CE1B" w14:textId="77777777" w:rsidR="00DF3A60" w:rsidRDefault="00000000">
            <w:pPr>
              <w:spacing w:after="0" w:line="240" w:lineRule="auto"/>
              <w:rPr>
                <w:sz w:val="22"/>
              </w:rPr>
            </w:pPr>
            <w:r>
              <w:rPr>
                <w:sz w:val="22"/>
              </w:rPr>
              <w:t>PARTICIPATES_IN (</w:t>
            </w:r>
            <w:proofErr w:type="gramStart"/>
            <w:r>
              <w:rPr>
                <w:sz w:val="22"/>
              </w:rPr>
              <w:t>M:N</w:t>
            </w:r>
            <w:proofErr w:type="gramEnd"/>
            <w:r>
              <w:rPr>
                <w:sz w:val="22"/>
              </w:rPr>
              <w:t>).</w:t>
            </w:r>
          </w:p>
        </w:tc>
      </w:tr>
      <w:tr w:rsidR="00DF3A60" w14:paraId="406763A6" w14:textId="77777777">
        <w:trPr>
          <w:jc w:val="center"/>
        </w:trPr>
        <w:tc>
          <w:tcPr>
            <w:tcW w:w="3120" w:type="dxa"/>
            <w:vAlign w:val="center"/>
          </w:tcPr>
          <w:p w14:paraId="403E1F6D" w14:textId="77777777" w:rsidR="00DF3A60" w:rsidRDefault="00000000">
            <w:pPr>
              <w:spacing w:after="0" w:line="240" w:lineRule="auto"/>
              <w:rPr>
                <w:sz w:val="22"/>
              </w:rPr>
            </w:pPr>
            <w:r>
              <w:rPr>
                <w:sz w:val="22"/>
              </w:rPr>
              <w:t>BORROWS.Person_ID</w:t>
            </w:r>
          </w:p>
        </w:tc>
        <w:tc>
          <w:tcPr>
            <w:tcW w:w="3120" w:type="dxa"/>
            <w:vAlign w:val="center"/>
          </w:tcPr>
          <w:p w14:paraId="2A4866E6" w14:textId="77777777" w:rsidR="00DF3A60" w:rsidRDefault="00000000">
            <w:pPr>
              <w:spacing w:after="0" w:line="240" w:lineRule="auto"/>
              <w:rPr>
                <w:sz w:val="22"/>
              </w:rPr>
            </w:pPr>
            <w:r>
              <w:rPr>
                <w:sz w:val="22"/>
              </w:rPr>
              <w:t>PERSON.Person_ID</w:t>
            </w:r>
          </w:p>
        </w:tc>
        <w:tc>
          <w:tcPr>
            <w:tcW w:w="3120" w:type="dxa"/>
            <w:vAlign w:val="center"/>
          </w:tcPr>
          <w:p w14:paraId="36A05847" w14:textId="77777777" w:rsidR="00DF3A60" w:rsidRDefault="00000000">
            <w:pPr>
              <w:spacing w:after="0" w:line="240" w:lineRule="auto"/>
              <w:rPr>
                <w:sz w:val="22"/>
              </w:rPr>
            </w:pPr>
            <w:r>
              <w:rPr>
                <w:sz w:val="22"/>
              </w:rPr>
              <w:t>BORROWS (</w:t>
            </w:r>
            <w:proofErr w:type="gramStart"/>
            <w:r>
              <w:rPr>
                <w:sz w:val="22"/>
              </w:rPr>
              <w:t>M:N</w:t>
            </w:r>
            <w:proofErr w:type="gramEnd"/>
            <w:r>
              <w:rPr>
                <w:sz w:val="22"/>
              </w:rPr>
              <w:t>).</w:t>
            </w:r>
          </w:p>
        </w:tc>
      </w:tr>
      <w:tr w:rsidR="00DF3A60" w14:paraId="53959D65" w14:textId="77777777">
        <w:trPr>
          <w:jc w:val="center"/>
        </w:trPr>
        <w:tc>
          <w:tcPr>
            <w:tcW w:w="3120" w:type="dxa"/>
            <w:vAlign w:val="center"/>
          </w:tcPr>
          <w:p w14:paraId="5966B88F" w14:textId="77777777" w:rsidR="00DF3A60" w:rsidRDefault="00000000">
            <w:pPr>
              <w:spacing w:after="0" w:line="240" w:lineRule="auto"/>
              <w:rPr>
                <w:sz w:val="22"/>
              </w:rPr>
            </w:pPr>
            <w:r>
              <w:rPr>
                <w:sz w:val="22"/>
              </w:rPr>
              <w:t>BORROWS.Equipment_ID</w:t>
            </w:r>
          </w:p>
        </w:tc>
        <w:tc>
          <w:tcPr>
            <w:tcW w:w="3120" w:type="dxa"/>
            <w:vAlign w:val="center"/>
          </w:tcPr>
          <w:p w14:paraId="54C33D4F" w14:textId="77777777" w:rsidR="00DF3A60" w:rsidRDefault="00000000">
            <w:pPr>
              <w:spacing w:after="0" w:line="240" w:lineRule="auto"/>
              <w:rPr>
                <w:sz w:val="22"/>
              </w:rPr>
            </w:pPr>
            <w:r>
              <w:rPr>
                <w:sz w:val="22"/>
              </w:rPr>
              <w:t>EQUIPMENT.Equipment_ID</w:t>
            </w:r>
          </w:p>
        </w:tc>
        <w:tc>
          <w:tcPr>
            <w:tcW w:w="3120" w:type="dxa"/>
            <w:vAlign w:val="center"/>
          </w:tcPr>
          <w:p w14:paraId="6113E719" w14:textId="77777777" w:rsidR="00DF3A60" w:rsidRDefault="00000000">
            <w:pPr>
              <w:spacing w:after="0" w:line="240" w:lineRule="auto"/>
              <w:rPr>
                <w:sz w:val="22"/>
              </w:rPr>
            </w:pPr>
            <w:r>
              <w:rPr>
                <w:sz w:val="22"/>
              </w:rPr>
              <w:t>BORROWS (</w:t>
            </w:r>
            <w:proofErr w:type="gramStart"/>
            <w:r>
              <w:rPr>
                <w:sz w:val="22"/>
              </w:rPr>
              <w:t>M:N</w:t>
            </w:r>
            <w:proofErr w:type="gramEnd"/>
            <w:r>
              <w:rPr>
                <w:sz w:val="22"/>
              </w:rPr>
              <w:t>).</w:t>
            </w:r>
          </w:p>
        </w:tc>
      </w:tr>
      <w:tr w:rsidR="00DF3A60" w14:paraId="6696FFD4" w14:textId="77777777">
        <w:trPr>
          <w:jc w:val="center"/>
        </w:trPr>
        <w:tc>
          <w:tcPr>
            <w:tcW w:w="3120" w:type="dxa"/>
            <w:vAlign w:val="center"/>
          </w:tcPr>
          <w:p w14:paraId="2DC41A70" w14:textId="77777777" w:rsidR="00DF3A60" w:rsidRDefault="00000000">
            <w:pPr>
              <w:spacing w:after="0" w:line="240" w:lineRule="auto"/>
              <w:rPr>
                <w:sz w:val="22"/>
              </w:rPr>
            </w:pPr>
            <w:r>
              <w:rPr>
                <w:sz w:val="22"/>
              </w:rPr>
              <w:t>RESERVES_EQUIPMENT.Person_ID</w:t>
            </w:r>
          </w:p>
        </w:tc>
        <w:tc>
          <w:tcPr>
            <w:tcW w:w="3120" w:type="dxa"/>
            <w:vAlign w:val="center"/>
          </w:tcPr>
          <w:p w14:paraId="5736FFFF" w14:textId="77777777" w:rsidR="00DF3A60" w:rsidRDefault="00000000">
            <w:pPr>
              <w:spacing w:after="0" w:line="240" w:lineRule="auto"/>
              <w:rPr>
                <w:sz w:val="22"/>
              </w:rPr>
            </w:pPr>
            <w:r>
              <w:rPr>
                <w:sz w:val="22"/>
              </w:rPr>
              <w:t>PERSON.Person_ID</w:t>
            </w:r>
          </w:p>
        </w:tc>
        <w:tc>
          <w:tcPr>
            <w:tcW w:w="3120" w:type="dxa"/>
            <w:vAlign w:val="center"/>
          </w:tcPr>
          <w:p w14:paraId="7407B426" w14:textId="77777777" w:rsidR="00DF3A60" w:rsidRDefault="00000000">
            <w:pPr>
              <w:spacing w:after="0" w:line="240" w:lineRule="auto"/>
              <w:rPr>
                <w:sz w:val="22"/>
              </w:rPr>
            </w:pPr>
            <w:r>
              <w:rPr>
                <w:sz w:val="22"/>
              </w:rPr>
              <w:t>RESERVES Equipment (</w:t>
            </w:r>
            <w:proofErr w:type="gramStart"/>
            <w:r>
              <w:rPr>
                <w:sz w:val="22"/>
              </w:rPr>
              <w:t>M:N</w:t>
            </w:r>
            <w:proofErr w:type="gramEnd"/>
            <w:r>
              <w:rPr>
                <w:sz w:val="22"/>
              </w:rPr>
              <w:t>).</w:t>
            </w:r>
          </w:p>
        </w:tc>
      </w:tr>
      <w:tr w:rsidR="00DF3A60" w14:paraId="761B5F4F" w14:textId="77777777">
        <w:trPr>
          <w:jc w:val="center"/>
        </w:trPr>
        <w:tc>
          <w:tcPr>
            <w:tcW w:w="3120" w:type="dxa"/>
            <w:vAlign w:val="center"/>
          </w:tcPr>
          <w:p w14:paraId="49E142C1" w14:textId="77777777" w:rsidR="00DF3A60" w:rsidRDefault="00000000">
            <w:pPr>
              <w:spacing w:after="0" w:line="240" w:lineRule="auto"/>
              <w:rPr>
                <w:sz w:val="22"/>
              </w:rPr>
            </w:pPr>
            <w:r>
              <w:rPr>
                <w:sz w:val="22"/>
              </w:rPr>
              <w:t>RESERVES_EQUIPMENT.Equipment_ID</w:t>
            </w:r>
          </w:p>
        </w:tc>
        <w:tc>
          <w:tcPr>
            <w:tcW w:w="3120" w:type="dxa"/>
            <w:vAlign w:val="center"/>
          </w:tcPr>
          <w:p w14:paraId="61CABEAD" w14:textId="77777777" w:rsidR="00DF3A60" w:rsidRDefault="00000000">
            <w:pPr>
              <w:spacing w:after="0" w:line="240" w:lineRule="auto"/>
              <w:rPr>
                <w:sz w:val="22"/>
              </w:rPr>
            </w:pPr>
            <w:r>
              <w:rPr>
                <w:sz w:val="22"/>
              </w:rPr>
              <w:t>EQUIPMENT.Equipment_ID</w:t>
            </w:r>
          </w:p>
        </w:tc>
        <w:tc>
          <w:tcPr>
            <w:tcW w:w="3120" w:type="dxa"/>
            <w:vAlign w:val="center"/>
          </w:tcPr>
          <w:p w14:paraId="3A01E783" w14:textId="77777777" w:rsidR="00DF3A60" w:rsidRDefault="00000000">
            <w:pPr>
              <w:spacing w:after="0" w:line="240" w:lineRule="auto"/>
              <w:rPr>
                <w:sz w:val="22"/>
              </w:rPr>
            </w:pPr>
            <w:r>
              <w:rPr>
                <w:sz w:val="22"/>
              </w:rPr>
              <w:t>RESERVES Equipment (</w:t>
            </w:r>
            <w:proofErr w:type="gramStart"/>
            <w:r>
              <w:rPr>
                <w:sz w:val="22"/>
              </w:rPr>
              <w:t>M:N</w:t>
            </w:r>
            <w:proofErr w:type="gramEnd"/>
            <w:r>
              <w:rPr>
                <w:sz w:val="22"/>
              </w:rPr>
              <w:t>).</w:t>
            </w:r>
          </w:p>
        </w:tc>
      </w:tr>
      <w:tr w:rsidR="00DF3A60" w14:paraId="603FAE7D" w14:textId="77777777">
        <w:trPr>
          <w:jc w:val="center"/>
        </w:trPr>
        <w:tc>
          <w:tcPr>
            <w:tcW w:w="3120" w:type="dxa"/>
            <w:vAlign w:val="center"/>
          </w:tcPr>
          <w:p w14:paraId="132447EC" w14:textId="77777777" w:rsidR="00DF3A60" w:rsidRDefault="00000000">
            <w:pPr>
              <w:spacing w:after="0" w:line="240" w:lineRule="auto"/>
              <w:rPr>
                <w:sz w:val="22"/>
              </w:rPr>
            </w:pPr>
            <w:r>
              <w:rPr>
                <w:sz w:val="22"/>
              </w:rPr>
              <w:t>RESERVES_WORKSTATION.Person_ID</w:t>
            </w:r>
          </w:p>
        </w:tc>
        <w:tc>
          <w:tcPr>
            <w:tcW w:w="3120" w:type="dxa"/>
            <w:vAlign w:val="center"/>
          </w:tcPr>
          <w:p w14:paraId="71E7E3B3" w14:textId="77777777" w:rsidR="00DF3A60" w:rsidRDefault="00000000">
            <w:pPr>
              <w:spacing w:after="0" w:line="240" w:lineRule="auto"/>
              <w:rPr>
                <w:sz w:val="22"/>
              </w:rPr>
            </w:pPr>
            <w:r>
              <w:rPr>
                <w:sz w:val="22"/>
              </w:rPr>
              <w:t>PERSON.Person_ID</w:t>
            </w:r>
          </w:p>
        </w:tc>
        <w:tc>
          <w:tcPr>
            <w:tcW w:w="3120" w:type="dxa"/>
            <w:vAlign w:val="center"/>
          </w:tcPr>
          <w:p w14:paraId="6817485B" w14:textId="77777777" w:rsidR="00DF3A60" w:rsidRDefault="00000000">
            <w:pPr>
              <w:spacing w:after="0" w:line="240" w:lineRule="auto"/>
              <w:rPr>
                <w:sz w:val="22"/>
              </w:rPr>
            </w:pPr>
            <w:r>
              <w:rPr>
                <w:sz w:val="22"/>
              </w:rPr>
              <w:t>RESERVES Workstation (</w:t>
            </w:r>
            <w:proofErr w:type="gramStart"/>
            <w:r>
              <w:rPr>
                <w:sz w:val="22"/>
              </w:rPr>
              <w:t>M:N</w:t>
            </w:r>
            <w:proofErr w:type="gramEnd"/>
            <w:r>
              <w:rPr>
                <w:sz w:val="22"/>
              </w:rPr>
              <w:t>).</w:t>
            </w:r>
          </w:p>
        </w:tc>
      </w:tr>
      <w:tr w:rsidR="00DF3A60" w14:paraId="3FCE27B4" w14:textId="77777777">
        <w:trPr>
          <w:jc w:val="center"/>
        </w:trPr>
        <w:tc>
          <w:tcPr>
            <w:tcW w:w="3120" w:type="dxa"/>
            <w:vAlign w:val="center"/>
          </w:tcPr>
          <w:p w14:paraId="0615CCAD" w14:textId="77777777" w:rsidR="00DF3A60" w:rsidRDefault="00000000">
            <w:pPr>
              <w:spacing w:after="0" w:line="240" w:lineRule="auto"/>
              <w:rPr>
                <w:sz w:val="22"/>
              </w:rPr>
            </w:pPr>
            <w:r>
              <w:rPr>
                <w:sz w:val="22"/>
              </w:rPr>
              <w:t>RESERVES_WORKSTATION.Workstation_ID</w:t>
            </w:r>
          </w:p>
        </w:tc>
        <w:tc>
          <w:tcPr>
            <w:tcW w:w="3120" w:type="dxa"/>
            <w:vAlign w:val="center"/>
          </w:tcPr>
          <w:p w14:paraId="0D59C578" w14:textId="77777777" w:rsidR="00DF3A60" w:rsidRDefault="00000000">
            <w:pPr>
              <w:spacing w:after="0" w:line="240" w:lineRule="auto"/>
              <w:rPr>
                <w:sz w:val="22"/>
              </w:rPr>
            </w:pPr>
            <w:r>
              <w:rPr>
                <w:sz w:val="22"/>
              </w:rPr>
              <w:t>WORKSTATION.Workstation_ID</w:t>
            </w:r>
          </w:p>
        </w:tc>
        <w:tc>
          <w:tcPr>
            <w:tcW w:w="3120" w:type="dxa"/>
            <w:vAlign w:val="center"/>
          </w:tcPr>
          <w:p w14:paraId="47F93E0C" w14:textId="77777777" w:rsidR="00DF3A60" w:rsidRDefault="00000000">
            <w:pPr>
              <w:spacing w:after="0" w:line="240" w:lineRule="auto"/>
              <w:rPr>
                <w:sz w:val="22"/>
              </w:rPr>
            </w:pPr>
            <w:r>
              <w:rPr>
                <w:sz w:val="22"/>
              </w:rPr>
              <w:t>RESERVES Workstation (</w:t>
            </w:r>
            <w:proofErr w:type="gramStart"/>
            <w:r>
              <w:rPr>
                <w:sz w:val="22"/>
              </w:rPr>
              <w:t>M:N</w:t>
            </w:r>
            <w:proofErr w:type="gramEnd"/>
            <w:r>
              <w:rPr>
                <w:sz w:val="22"/>
              </w:rPr>
              <w:t>).</w:t>
            </w:r>
          </w:p>
        </w:tc>
      </w:tr>
      <w:tr w:rsidR="00DF3A60" w14:paraId="059C6F33" w14:textId="77777777">
        <w:trPr>
          <w:jc w:val="center"/>
        </w:trPr>
        <w:tc>
          <w:tcPr>
            <w:tcW w:w="3120" w:type="dxa"/>
            <w:vAlign w:val="center"/>
          </w:tcPr>
          <w:p w14:paraId="62D5F9F5" w14:textId="77777777" w:rsidR="00DF3A60" w:rsidRDefault="00000000">
            <w:pPr>
              <w:spacing w:after="0" w:line="240" w:lineRule="auto"/>
              <w:rPr>
                <w:sz w:val="22"/>
              </w:rPr>
            </w:pPr>
            <w:r>
              <w:rPr>
                <w:sz w:val="22"/>
              </w:rPr>
              <w:t>ACCESS_LOG.Person_ID</w:t>
            </w:r>
          </w:p>
        </w:tc>
        <w:tc>
          <w:tcPr>
            <w:tcW w:w="3120" w:type="dxa"/>
            <w:vAlign w:val="center"/>
          </w:tcPr>
          <w:p w14:paraId="45E3167A" w14:textId="77777777" w:rsidR="00DF3A60" w:rsidRDefault="00000000">
            <w:pPr>
              <w:spacing w:after="0" w:line="240" w:lineRule="auto"/>
              <w:rPr>
                <w:sz w:val="22"/>
              </w:rPr>
            </w:pPr>
            <w:r>
              <w:rPr>
                <w:sz w:val="22"/>
              </w:rPr>
              <w:t>PERSON.Person_ID</w:t>
            </w:r>
          </w:p>
        </w:tc>
        <w:tc>
          <w:tcPr>
            <w:tcW w:w="3120" w:type="dxa"/>
            <w:vAlign w:val="center"/>
          </w:tcPr>
          <w:p w14:paraId="33E2246E" w14:textId="77777777" w:rsidR="00DF3A60" w:rsidRDefault="00000000">
            <w:pPr>
              <w:spacing w:after="0" w:line="240" w:lineRule="auto"/>
              <w:rPr>
                <w:sz w:val="22"/>
              </w:rPr>
            </w:pPr>
            <w:r>
              <w:rPr>
                <w:sz w:val="22"/>
              </w:rPr>
              <w:t>CREATES (</w:t>
            </w:r>
            <w:proofErr w:type="gramStart"/>
            <w:r>
              <w:rPr>
                <w:sz w:val="22"/>
              </w:rPr>
              <w:t>1:N</w:t>
            </w:r>
            <w:proofErr w:type="gramEnd"/>
            <w:r>
              <w:rPr>
                <w:sz w:val="22"/>
              </w:rPr>
              <w:t>).</w:t>
            </w:r>
          </w:p>
        </w:tc>
      </w:tr>
      <w:tr w:rsidR="00DF3A60" w14:paraId="58F4BCA1" w14:textId="77777777">
        <w:trPr>
          <w:jc w:val="center"/>
        </w:trPr>
        <w:tc>
          <w:tcPr>
            <w:tcW w:w="3120" w:type="dxa"/>
            <w:vAlign w:val="center"/>
          </w:tcPr>
          <w:p w14:paraId="5D62A5D5" w14:textId="77777777" w:rsidR="00DF3A60" w:rsidRDefault="00000000">
            <w:pPr>
              <w:spacing w:after="0" w:line="240" w:lineRule="auto"/>
              <w:rPr>
                <w:sz w:val="22"/>
              </w:rPr>
            </w:pPr>
            <w:r>
              <w:rPr>
                <w:sz w:val="22"/>
              </w:rPr>
              <w:t>ACCESS_LOG.Equipment_ID</w:t>
            </w:r>
          </w:p>
        </w:tc>
        <w:tc>
          <w:tcPr>
            <w:tcW w:w="3120" w:type="dxa"/>
            <w:vAlign w:val="center"/>
          </w:tcPr>
          <w:p w14:paraId="2C80BFF6" w14:textId="77777777" w:rsidR="00DF3A60" w:rsidRDefault="00000000">
            <w:pPr>
              <w:spacing w:after="0" w:line="240" w:lineRule="auto"/>
              <w:rPr>
                <w:sz w:val="22"/>
              </w:rPr>
            </w:pPr>
            <w:r>
              <w:rPr>
                <w:sz w:val="22"/>
              </w:rPr>
              <w:t>EQUIPMENT.Equipment_ID</w:t>
            </w:r>
          </w:p>
        </w:tc>
        <w:tc>
          <w:tcPr>
            <w:tcW w:w="3120" w:type="dxa"/>
            <w:vAlign w:val="center"/>
          </w:tcPr>
          <w:p w14:paraId="62510334" w14:textId="77777777" w:rsidR="00DF3A60" w:rsidRDefault="00000000">
            <w:pPr>
              <w:spacing w:after="0" w:line="240" w:lineRule="auto"/>
              <w:rPr>
                <w:sz w:val="22"/>
              </w:rPr>
            </w:pPr>
            <w:r>
              <w:rPr>
                <w:sz w:val="22"/>
              </w:rPr>
              <w:t>HAS_ACCESS_LOG (</w:t>
            </w:r>
            <w:proofErr w:type="gramStart"/>
            <w:r>
              <w:rPr>
                <w:sz w:val="22"/>
              </w:rPr>
              <w:t>1:N</w:t>
            </w:r>
            <w:proofErr w:type="gramEnd"/>
            <w:r>
              <w:rPr>
                <w:sz w:val="22"/>
              </w:rPr>
              <w:t>).</w:t>
            </w:r>
          </w:p>
        </w:tc>
      </w:tr>
    </w:tbl>
    <w:p w14:paraId="3FF5450E" w14:textId="77777777" w:rsidR="00DF3A60" w:rsidRDefault="00DF3A60"/>
    <w:p w14:paraId="3F66F863" w14:textId="77777777" w:rsidR="00DF3A60" w:rsidRDefault="00000000">
      <w:pPr>
        <w:pStyle w:val="Heading3"/>
      </w:pPr>
      <w:r>
        <w:t>2.2.4 Relationship-to-Relation Mapping</w:t>
      </w:r>
    </w:p>
    <w:tbl>
      <w:tblPr>
        <w:tblStyle w:val="TableGrid"/>
        <w:tblW w:w="0" w:type="auto"/>
        <w:jc w:val="center"/>
        <w:tblLook w:val="04A0" w:firstRow="1" w:lastRow="0" w:firstColumn="1" w:lastColumn="0" w:noHBand="0" w:noVBand="1"/>
      </w:tblPr>
      <w:tblGrid>
        <w:gridCol w:w="2832"/>
        <w:gridCol w:w="1729"/>
        <w:gridCol w:w="1975"/>
        <w:gridCol w:w="3040"/>
      </w:tblGrid>
      <w:tr w:rsidR="00DF3A60" w14:paraId="6F74CDB6" w14:textId="77777777">
        <w:trPr>
          <w:jc w:val="center"/>
        </w:trPr>
        <w:tc>
          <w:tcPr>
            <w:tcW w:w="2340" w:type="dxa"/>
            <w:shd w:val="clear" w:color="auto" w:fill="D9EAF7"/>
            <w:vAlign w:val="center"/>
          </w:tcPr>
          <w:p w14:paraId="6C53C0AF" w14:textId="77777777" w:rsidR="00DF3A60" w:rsidRDefault="00000000">
            <w:pPr>
              <w:spacing w:after="0" w:line="240" w:lineRule="auto"/>
              <w:rPr>
                <w:sz w:val="22"/>
              </w:rPr>
            </w:pPr>
            <w:r>
              <w:rPr>
                <w:b/>
                <w:sz w:val="22"/>
              </w:rPr>
              <w:t>Relationship trong EER</w:t>
            </w:r>
          </w:p>
        </w:tc>
        <w:tc>
          <w:tcPr>
            <w:tcW w:w="2340" w:type="dxa"/>
            <w:shd w:val="clear" w:color="auto" w:fill="D9EAF7"/>
            <w:vAlign w:val="center"/>
          </w:tcPr>
          <w:p w14:paraId="6413E7CB" w14:textId="77777777" w:rsidR="00DF3A60" w:rsidRDefault="00000000">
            <w:pPr>
              <w:spacing w:after="0" w:line="240" w:lineRule="auto"/>
              <w:rPr>
                <w:sz w:val="22"/>
              </w:rPr>
            </w:pPr>
            <w:r>
              <w:rPr>
                <w:b/>
                <w:sz w:val="22"/>
              </w:rPr>
              <w:t>Cardinality</w:t>
            </w:r>
          </w:p>
        </w:tc>
        <w:tc>
          <w:tcPr>
            <w:tcW w:w="2340" w:type="dxa"/>
            <w:shd w:val="clear" w:color="auto" w:fill="D9EAF7"/>
            <w:vAlign w:val="center"/>
          </w:tcPr>
          <w:p w14:paraId="6AB03813" w14:textId="77777777" w:rsidR="00DF3A60" w:rsidRDefault="00000000">
            <w:pPr>
              <w:spacing w:after="0" w:line="240" w:lineRule="auto"/>
              <w:rPr>
                <w:sz w:val="22"/>
              </w:rPr>
            </w:pPr>
            <w:r>
              <w:rPr>
                <w:b/>
                <w:sz w:val="22"/>
              </w:rPr>
              <w:t>Cách ánh xạ</w:t>
            </w:r>
          </w:p>
        </w:tc>
        <w:tc>
          <w:tcPr>
            <w:tcW w:w="2340" w:type="dxa"/>
            <w:shd w:val="clear" w:color="auto" w:fill="D9EAF7"/>
            <w:vAlign w:val="center"/>
          </w:tcPr>
          <w:p w14:paraId="05642F3C" w14:textId="77777777" w:rsidR="00DF3A60" w:rsidRDefault="00000000">
            <w:pPr>
              <w:spacing w:after="0" w:line="240" w:lineRule="auto"/>
              <w:rPr>
                <w:sz w:val="22"/>
              </w:rPr>
            </w:pPr>
            <w:r>
              <w:rPr>
                <w:b/>
                <w:sz w:val="22"/>
              </w:rPr>
              <w:t>Relation sau mapping</w:t>
            </w:r>
          </w:p>
        </w:tc>
      </w:tr>
      <w:tr w:rsidR="00DF3A60" w14:paraId="0AC869EA" w14:textId="77777777">
        <w:trPr>
          <w:jc w:val="center"/>
        </w:trPr>
        <w:tc>
          <w:tcPr>
            <w:tcW w:w="2340" w:type="dxa"/>
            <w:vAlign w:val="center"/>
          </w:tcPr>
          <w:p w14:paraId="6F04B2CE" w14:textId="77777777" w:rsidR="00DF3A60" w:rsidRDefault="00000000">
            <w:pPr>
              <w:spacing w:after="0" w:line="240" w:lineRule="auto"/>
              <w:rPr>
                <w:sz w:val="22"/>
              </w:rPr>
            </w:pPr>
            <w:r>
              <w:rPr>
                <w:sz w:val="22"/>
              </w:rPr>
              <w:t xml:space="preserve">LABORATORY — </w:t>
            </w:r>
            <w:r>
              <w:rPr>
                <w:sz w:val="22"/>
              </w:rPr>
              <w:lastRenderedPageBreak/>
              <w:t>HAS_WORKSTATION — WORKSTATION</w:t>
            </w:r>
          </w:p>
        </w:tc>
        <w:tc>
          <w:tcPr>
            <w:tcW w:w="2340" w:type="dxa"/>
            <w:vAlign w:val="center"/>
          </w:tcPr>
          <w:p w14:paraId="224C740F" w14:textId="77777777" w:rsidR="00DF3A60" w:rsidRDefault="00000000">
            <w:pPr>
              <w:spacing w:after="0" w:line="240" w:lineRule="auto"/>
              <w:rPr>
                <w:sz w:val="22"/>
              </w:rPr>
            </w:pPr>
            <w:proofErr w:type="gramStart"/>
            <w:r>
              <w:rPr>
                <w:sz w:val="22"/>
              </w:rPr>
              <w:lastRenderedPageBreak/>
              <w:t>1:N</w:t>
            </w:r>
            <w:proofErr w:type="gramEnd"/>
          </w:p>
        </w:tc>
        <w:tc>
          <w:tcPr>
            <w:tcW w:w="2340" w:type="dxa"/>
            <w:vAlign w:val="center"/>
          </w:tcPr>
          <w:p w14:paraId="6A0D3A97" w14:textId="77777777" w:rsidR="00DF3A60" w:rsidRDefault="00000000">
            <w:pPr>
              <w:spacing w:after="0" w:line="240" w:lineRule="auto"/>
              <w:rPr>
                <w:sz w:val="22"/>
              </w:rPr>
            </w:pPr>
            <w:r>
              <w:rPr>
                <w:sz w:val="22"/>
              </w:rPr>
              <w:t xml:space="preserve">Lab_ID của </w:t>
            </w:r>
            <w:r>
              <w:rPr>
                <w:sz w:val="22"/>
              </w:rPr>
              <w:lastRenderedPageBreak/>
              <w:t>LABORATORY → FK ở phía N</w:t>
            </w:r>
          </w:p>
        </w:tc>
        <w:tc>
          <w:tcPr>
            <w:tcW w:w="2340" w:type="dxa"/>
            <w:vAlign w:val="center"/>
          </w:tcPr>
          <w:p w14:paraId="188D9637" w14:textId="77777777" w:rsidR="00DF3A60" w:rsidRDefault="00000000">
            <w:pPr>
              <w:spacing w:after="0" w:line="240" w:lineRule="auto"/>
              <w:rPr>
                <w:sz w:val="22"/>
              </w:rPr>
            </w:pPr>
            <w:r>
              <w:rPr>
                <w:sz w:val="22"/>
              </w:rPr>
              <w:lastRenderedPageBreak/>
              <w:t>WORKSTATION</w:t>
            </w:r>
          </w:p>
        </w:tc>
      </w:tr>
      <w:tr w:rsidR="00DF3A60" w14:paraId="13BBB93F" w14:textId="77777777">
        <w:trPr>
          <w:jc w:val="center"/>
        </w:trPr>
        <w:tc>
          <w:tcPr>
            <w:tcW w:w="2340" w:type="dxa"/>
            <w:vAlign w:val="center"/>
          </w:tcPr>
          <w:p w14:paraId="4593F6BF" w14:textId="77777777" w:rsidR="00DF3A60" w:rsidRDefault="00000000">
            <w:pPr>
              <w:spacing w:after="0" w:line="240" w:lineRule="auto"/>
              <w:rPr>
                <w:sz w:val="22"/>
              </w:rPr>
            </w:pPr>
            <w:r>
              <w:rPr>
                <w:sz w:val="22"/>
              </w:rPr>
              <w:t>LABORATORY — HAS_EQUIPMENT — EQUIPMENT</w:t>
            </w:r>
          </w:p>
        </w:tc>
        <w:tc>
          <w:tcPr>
            <w:tcW w:w="2340" w:type="dxa"/>
            <w:vAlign w:val="center"/>
          </w:tcPr>
          <w:p w14:paraId="586DD4D4" w14:textId="77777777" w:rsidR="00DF3A60" w:rsidRDefault="00000000">
            <w:pPr>
              <w:spacing w:after="0" w:line="240" w:lineRule="auto"/>
              <w:rPr>
                <w:sz w:val="22"/>
              </w:rPr>
            </w:pPr>
            <w:proofErr w:type="gramStart"/>
            <w:r>
              <w:rPr>
                <w:sz w:val="22"/>
              </w:rPr>
              <w:t>1:N</w:t>
            </w:r>
            <w:proofErr w:type="gramEnd"/>
          </w:p>
        </w:tc>
        <w:tc>
          <w:tcPr>
            <w:tcW w:w="2340" w:type="dxa"/>
            <w:vAlign w:val="center"/>
          </w:tcPr>
          <w:p w14:paraId="088AA1E2" w14:textId="77777777" w:rsidR="00DF3A60" w:rsidRDefault="00000000">
            <w:pPr>
              <w:spacing w:after="0" w:line="240" w:lineRule="auto"/>
              <w:rPr>
                <w:sz w:val="22"/>
              </w:rPr>
            </w:pPr>
            <w:r>
              <w:rPr>
                <w:sz w:val="22"/>
              </w:rPr>
              <w:t>Lab_ID của LABORATORY → FK ở phía N</w:t>
            </w:r>
          </w:p>
        </w:tc>
        <w:tc>
          <w:tcPr>
            <w:tcW w:w="2340" w:type="dxa"/>
            <w:vAlign w:val="center"/>
          </w:tcPr>
          <w:p w14:paraId="49711EE9" w14:textId="77777777" w:rsidR="00DF3A60" w:rsidRDefault="00000000">
            <w:pPr>
              <w:spacing w:after="0" w:line="240" w:lineRule="auto"/>
              <w:rPr>
                <w:sz w:val="22"/>
              </w:rPr>
            </w:pPr>
            <w:r>
              <w:rPr>
                <w:sz w:val="22"/>
              </w:rPr>
              <w:t>EQUIPMENT</w:t>
            </w:r>
          </w:p>
        </w:tc>
      </w:tr>
      <w:tr w:rsidR="00DF3A60" w14:paraId="06455660" w14:textId="77777777">
        <w:trPr>
          <w:jc w:val="center"/>
        </w:trPr>
        <w:tc>
          <w:tcPr>
            <w:tcW w:w="2340" w:type="dxa"/>
            <w:vAlign w:val="center"/>
          </w:tcPr>
          <w:p w14:paraId="23BE6F3E" w14:textId="77777777" w:rsidR="00DF3A60" w:rsidRDefault="00000000">
            <w:pPr>
              <w:spacing w:after="0" w:line="240" w:lineRule="auto"/>
              <w:rPr>
                <w:sz w:val="22"/>
              </w:rPr>
            </w:pPr>
            <w:r>
              <w:rPr>
                <w:sz w:val="22"/>
              </w:rPr>
              <w:t>EQUIPMENT — HAS_MAINTENANCE — MAINTENANCE_RECORD</w:t>
            </w:r>
          </w:p>
        </w:tc>
        <w:tc>
          <w:tcPr>
            <w:tcW w:w="2340" w:type="dxa"/>
            <w:vAlign w:val="center"/>
          </w:tcPr>
          <w:p w14:paraId="5BBE70B1" w14:textId="77777777" w:rsidR="00DF3A60" w:rsidRDefault="00000000">
            <w:pPr>
              <w:spacing w:after="0" w:line="240" w:lineRule="auto"/>
              <w:rPr>
                <w:sz w:val="22"/>
              </w:rPr>
            </w:pPr>
            <w:proofErr w:type="gramStart"/>
            <w:r>
              <w:rPr>
                <w:sz w:val="22"/>
              </w:rPr>
              <w:t>1:N</w:t>
            </w:r>
            <w:proofErr w:type="gramEnd"/>
          </w:p>
        </w:tc>
        <w:tc>
          <w:tcPr>
            <w:tcW w:w="2340" w:type="dxa"/>
            <w:vAlign w:val="center"/>
          </w:tcPr>
          <w:p w14:paraId="33F627F8" w14:textId="77777777" w:rsidR="00DF3A60" w:rsidRDefault="00000000">
            <w:pPr>
              <w:spacing w:after="0" w:line="240" w:lineRule="auto"/>
              <w:rPr>
                <w:sz w:val="22"/>
              </w:rPr>
            </w:pPr>
            <w:r>
              <w:rPr>
                <w:sz w:val="22"/>
              </w:rPr>
              <w:t>Equipment_ID → FK phía N</w:t>
            </w:r>
          </w:p>
        </w:tc>
        <w:tc>
          <w:tcPr>
            <w:tcW w:w="2340" w:type="dxa"/>
            <w:vAlign w:val="center"/>
          </w:tcPr>
          <w:p w14:paraId="05681DA1" w14:textId="77777777" w:rsidR="00DF3A60" w:rsidRDefault="00000000">
            <w:pPr>
              <w:spacing w:after="0" w:line="240" w:lineRule="auto"/>
              <w:rPr>
                <w:sz w:val="22"/>
              </w:rPr>
            </w:pPr>
            <w:r>
              <w:rPr>
                <w:sz w:val="22"/>
              </w:rPr>
              <w:t>MAINTENANCE_RECORD</w:t>
            </w:r>
          </w:p>
        </w:tc>
      </w:tr>
      <w:tr w:rsidR="00DF3A60" w14:paraId="1F9369E8" w14:textId="77777777">
        <w:trPr>
          <w:jc w:val="center"/>
        </w:trPr>
        <w:tc>
          <w:tcPr>
            <w:tcW w:w="2340" w:type="dxa"/>
            <w:vAlign w:val="center"/>
          </w:tcPr>
          <w:p w14:paraId="2D0F4CC9" w14:textId="77777777" w:rsidR="00DF3A60" w:rsidRDefault="00000000">
            <w:pPr>
              <w:spacing w:after="0" w:line="240" w:lineRule="auto"/>
              <w:rPr>
                <w:sz w:val="22"/>
              </w:rPr>
            </w:pPr>
            <w:r>
              <w:rPr>
                <w:sz w:val="22"/>
              </w:rPr>
              <w:t>LAB_STAFF — PERFORMS — MAINTENANCE_RECORD</w:t>
            </w:r>
          </w:p>
        </w:tc>
        <w:tc>
          <w:tcPr>
            <w:tcW w:w="2340" w:type="dxa"/>
            <w:vAlign w:val="center"/>
          </w:tcPr>
          <w:p w14:paraId="3F017F6E" w14:textId="77777777" w:rsidR="00DF3A60" w:rsidRDefault="00000000">
            <w:pPr>
              <w:spacing w:after="0" w:line="240" w:lineRule="auto"/>
              <w:rPr>
                <w:sz w:val="22"/>
              </w:rPr>
            </w:pPr>
            <w:proofErr w:type="gramStart"/>
            <w:r>
              <w:rPr>
                <w:sz w:val="22"/>
              </w:rPr>
              <w:t>1:N</w:t>
            </w:r>
            <w:proofErr w:type="gramEnd"/>
          </w:p>
        </w:tc>
        <w:tc>
          <w:tcPr>
            <w:tcW w:w="2340" w:type="dxa"/>
            <w:vAlign w:val="center"/>
          </w:tcPr>
          <w:p w14:paraId="37827295" w14:textId="77777777" w:rsidR="00DF3A60" w:rsidRDefault="00000000">
            <w:pPr>
              <w:spacing w:after="0" w:line="240" w:lineRule="auto"/>
              <w:rPr>
                <w:sz w:val="22"/>
              </w:rPr>
            </w:pPr>
            <w:r>
              <w:rPr>
                <w:sz w:val="22"/>
              </w:rPr>
              <w:t>Person_ID của LAB_STAFF → Staff_ID phía N</w:t>
            </w:r>
          </w:p>
        </w:tc>
        <w:tc>
          <w:tcPr>
            <w:tcW w:w="2340" w:type="dxa"/>
            <w:vAlign w:val="center"/>
          </w:tcPr>
          <w:p w14:paraId="22728CE1" w14:textId="77777777" w:rsidR="00DF3A60" w:rsidRDefault="00000000">
            <w:pPr>
              <w:spacing w:after="0" w:line="240" w:lineRule="auto"/>
              <w:rPr>
                <w:sz w:val="22"/>
              </w:rPr>
            </w:pPr>
            <w:r>
              <w:rPr>
                <w:sz w:val="22"/>
              </w:rPr>
              <w:t>MAINTENANCE_RECORD</w:t>
            </w:r>
          </w:p>
        </w:tc>
      </w:tr>
      <w:tr w:rsidR="00DF3A60" w14:paraId="10565F9C" w14:textId="77777777">
        <w:trPr>
          <w:jc w:val="center"/>
        </w:trPr>
        <w:tc>
          <w:tcPr>
            <w:tcW w:w="2340" w:type="dxa"/>
            <w:vAlign w:val="center"/>
          </w:tcPr>
          <w:p w14:paraId="7552BEC6" w14:textId="77777777" w:rsidR="00DF3A60" w:rsidRDefault="00000000">
            <w:pPr>
              <w:spacing w:after="0" w:line="240" w:lineRule="auto"/>
              <w:rPr>
                <w:sz w:val="22"/>
              </w:rPr>
            </w:pPr>
            <w:r>
              <w:rPr>
                <w:sz w:val="22"/>
              </w:rPr>
              <w:t>FACULTY — SUPERVISES — RESEARCH_PROJECT</w:t>
            </w:r>
          </w:p>
        </w:tc>
        <w:tc>
          <w:tcPr>
            <w:tcW w:w="2340" w:type="dxa"/>
            <w:vAlign w:val="center"/>
          </w:tcPr>
          <w:p w14:paraId="026D9570" w14:textId="77777777" w:rsidR="00DF3A60" w:rsidRDefault="00000000">
            <w:pPr>
              <w:spacing w:after="0" w:line="240" w:lineRule="auto"/>
              <w:rPr>
                <w:sz w:val="22"/>
              </w:rPr>
            </w:pPr>
            <w:proofErr w:type="gramStart"/>
            <w:r>
              <w:rPr>
                <w:sz w:val="22"/>
              </w:rPr>
              <w:t>1:N</w:t>
            </w:r>
            <w:proofErr w:type="gramEnd"/>
          </w:p>
        </w:tc>
        <w:tc>
          <w:tcPr>
            <w:tcW w:w="2340" w:type="dxa"/>
            <w:vAlign w:val="center"/>
          </w:tcPr>
          <w:p w14:paraId="410AA58E" w14:textId="77777777" w:rsidR="00DF3A60" w:rsidRDefault="00000000">
            <w:pPr>
              <w:spacing w:after="0" w:line="240" w:lineRule="auto"/>
              <w:rPr>
                <w:sz w:val="22"/>
              </w:rPr>
            </w:pPr>
            <w:r>
              <w:rPr>
                <w:sz w:val="22"/>
              </w:rPr>
              <w:t>Person_ID của FACULTY → Supervisor_ID phía N</w:t>
            </w:r>
          </w:p>
        </w:tc>
        <w:tc>
          <w:tcPr>
            <w:tcW w:w="2340" w:type="dxa"/>
            <w:vAlign w:val="center"/>
          </w:tcPr>
          <w:p w14:paraId="507E1772" w14:textId="77777777" w:rsidR="00DF3A60" w:rsidRDefault="00000000">
            <w:pPr>
              <w:spacing w:after="0" w:line="240" w:lineRule="auto"/>
              <w:rPr>
                <w:sz w:val="22"/>
              </w:rPr>
            </w:pPr>
            <w:r>
              <w:rPr>
                <w:sz w:val="22"/>
              </w:rPr>
              <w:t>RESEARCH_PROJECT</w:t>
            </w:r>
          </w:p>
        </w:tc>
      </w:tr>
      <w:tr w:rsidR="00DF3A60" w14:paraId="6ECCEB83" w14:textId="77777777">
        <w:trPr>
          <w:jc w:val="center"/>
        </w:trPr>
        <w:tc>
          <w:tcPr>
            <w:tcW w:w="2340" w:type="dxa"/>
            <w:vAlign w:val="center"/>
          </w:tcPr>
          <w:p w14:paraId="5C9EAC6D" w14:textId="77777777" w:rsidR="00DF3A60" w:rsidRDefault="00000000">
            <w:pPr>
              <w:spacing w:after="0" w:line="240" w:lineRule="auto"/>
              <w:rPr>
                <w:sz w:val="22"/>
              </w:rPr>
            </w:pPr>
            <w:r>
              <w:rPr>
                <w:sz w:val="22"/>
              </w:rPr>
              <w:t>PERSON — HAS_CERTIFICATION — CERTIFICATION</w:t>
            </w:r>
          </w:p>
        </w:tc>
        <w:tc>
          <w:tcPr>
            <w:tcW w:w="2340" w:type="dxa"/>
            <w:vAlign w:val="center"/>
          </w:tcPr>
          <w:p w14:paraId="4E49B9BF" w14:textId="77777777" w:rsidR="00DF3A60" w:rsidRDefault="00000000">
            <w:pPr>
              <w:spacing w:after="0" w:line="240" w:lineRule="auto"/>
              <w:rPr>
                <w:sz w:val="22"/>
              </w:rPr>
            </w:pPr>
            <w:proofErr w:type="gramStart"/>
            <w:r>
              <w:rPr>
                <w:sz w:val="22"/>
              </w:rPr>
              <w:t>1:N</w:t>
            </w:r>
            <w:proofErr w:type="gramEnd"/>
          </w:p>
        </w:tc>
        <w:tc>
          <w:tcPr>
            <w:tcW w:w="2340" w:type="dxa"/>
            <w:vAlign w:val="center"/>
          </w:tcPr>
          <w:p w14:paraId="7D67C0A8" w14:textId="77777777" w:rsidR="00DF3A60" w:rsidRDefault="00000000">
            <w:pPr>
              <w:spacing w:after="0" w:line="240" w:lineRule="auto"/>
              <w:rPr>
                <w:sz w:val="22"/>
              </w:rPr>
            </w:pPr>
            <w:r>
              <w:rPr>
                <w:sz w:val="22"/>
              </w:rPr>
              <w:t>Person_ID → FK phía N</w:t>
            </w:r>
          </w:p>
        </w:tc>
        <w:tc>
          <w:tcPr>
            <w:tcW w:w="2340" w:type="dxa"/>
            <w:vAlign w:val="center"/>
          </w:tcPr>
          <w:p w14:paraId="1056D8EE" w14:textId="77777777" w:rsidR="00DF3A60" w:rsidRDefault="00000000">
            <w:pPr>
              <w:spacing w:after="0" w:line="240" w:lineRule="auto"/>
              <w:rPr>
                <w:sz w:val="22"/>
              </w:rPr>
            </w:pPr>
            <w:r>
              <w:rPr>
                <w:sz w:val="22"/>
              </w:rPr>
              <w:t>CERTIFICATION</w:t>
            </w:r>
          </w:p>
        </w:tc>
      </w:tr>
      <w:tr w:rsidR="00DF3A60" w14:paraId="30E3E965" w14:textId="77777777">
        <w:trPr>
          <w:jc w:val="center"/>
        </w:trPr>
        <w:tc>
          <w:tcPr>
            <w:tcW w:w="2340" w:type="dxa"/>
            <w:vAlign w:val="center"/>
          </w:tcPr>
          <w:p w14:paraId="4674049D" w14:textId="77777777" w:rsidR="00DF3A60" w:rsidRDefault="00000000">
            <w:pPr>
              <w:spacing w:after="0" w:line="240" w:lineRule="auto"/>
              <w:rPr>
                <w:sz w:val="22"/>
              </w:rPr>
            </w:pPr>
            <w:r>
              <w:rPr>
                <w:sz w:val="22"/>
              </w:rPr>
              <w:t>PERSON — CREATES — ACCESS_LOG</w:t>
            </w:r>
          </w:p>
        </w:tc>
        <w:tc>
          <w:tcPr>
            <w:tcW w:w="2340" w:type="dxa"/>
            <w:vAlign w:val="center"/>
          </w:tcPr>
          <w:p w14:paraId="6BE1D6F8" w14:textId="77777777" w:rsidR="00DF3A60" w:rsidRDefault="00000000">
            <w:pPr>
              <w:spacing w:after="0" w:line="240" w:lineRule="auto"/>
              <w:rPr>
                <w:sz w:val="22"/>
              </w:rPr>
            </w:pPr>
            <w:proofErr w:type="gramStart"/>
            <w:r>
              <w:rPr>
                <w:sz w:val="22"/>
              </w:rPr>
              <w:t>1:N</w:t>
            </w:r>
            <w:proofErr w:type="gramEnd"/>
          </w:p>
        </w:tc>
        <w:tc>
          <w:tcPr>
            <w:tcW w:w="2340" w:type="dxa"/>
            <w:vAlign w:val="center"/>
          </w:tcPr>
          <w:p w14:paraId="5200E36D" w14:textId="77777777" w:rsidR="00DF3A60" w:rsidRDefault="00000000">
            <w:pPr>
              <w:spacing w:after="0" w:line="240" w:lineRule="auto"/>
              <w:rPr>
                <w:sz w:val="22"/>
              </w:rPr>
            </w:pPr>
            <w:r>
              <w:rPr>
                <w:sz w:val="22"/>
              </w:rPr>
              <w:t>Person_ID → FK phía N</w:t>
            </w:r>
          </w:p>
        </w:tc>
        <w:tc>
          <w:tcPr>
            <w:tcW w:w="2340" w:type="dxa"/>
            <w:vAlign w:val="center"/>
          </w:tcPr>
          <w:p w14:paraId="0721A5D7" w14:textId="77777777" w:rsidR="00DF3A60" w:rsidRDefault="00000000">
            <w:pPr>
              <w:spacing w:after="0" w:line="240" w:lineRule="auto"/>
              <w:rPr>
                <w:sz w:val="22"/>
              </w:rPr>
            </w:pPr>
            <w:r>
              <w:rPr>
                <w:sz w:val="22"/>
              </w:rPr>
              <w:t>ACCESS_LOG</w:t>
            </w:r>
          </w:p>
        </w:tc>
      </w:tr>
      <w:tr w:rsidR="00DF3A60" w14:paraId="14E147F3" w14:textId="77777777">
        <w:trPr>
          <w:jc w:val="center"/>
        </w:trPr>
        <w:tc>
          <w:tcPr>
            <w:tcW w:w="2340" w:type="dxa"/>
            <w:vAlign w:val="center"/>
          </w:tcPr>
          <w:p w14:paraId="327D9BB0" w14:textId="77777777" w:rsidR="00DF3A60" w:rsidRDefault="00000000">
            <w:pPr>
              <w:spacing w:after="0" w:line="240" w:lineRule="auto"/>
              <w:rPr>
                <w:sz w:val="22"/>
              </w:rPr>
            </w:pPr>
            <w:r>
              <w:rPr>
                <w:sz w:val="22"/>
              </w:rPr>
              <w:t>EQUIPMENT — HAS_ACCESS_LOG — ACCESS_LOG</w:t>
            </w:r>
          </w:p>
        </w:tc>
        <w:tc>
          <w:tcPr>
            <w:tcW w:w="2340" w:type="dxa"/>
            <w:vAlign w:val="center"/>
          </w:tcPr>
          <w:p w14:paraId="17CA7A2B" w14:textId="77777777" w:rsidR="00DF3A60" w:rsidRDefault="00000000">
            <w:pPr>
              <w:spacing w:after="0" w:line="240" w:lineRule="auto"/>
              <w:rPr>
                <w:sz w:val="22"/>
              </w:rPr>
            </w:pPr>
            <w:proofErr w:type="gramStart"/>
            <w:r>
              <w:rPr>
                <w:sz w:val="22"/>
              </w:rPr>
              <w:t>1:N</w:t>
            </w:r>
            <w:proofErr w:type="gramEnd"/>
          </w:p>
        </w:tc>
        <w:tc>
          <w:tcPr>
            <w:tcW w:w="2340" w:type="dxa"/>
            <w:vAlign w:val="center"/>
          </w:tcPr>
          <w:p w14:paraId="4DBD852F" w14:textId="77777777" w:rsidR="00DF3A60" w:rsidRDefault="00000000">
            <w:pPr>
              <w:spacing w:after="0" w:line="240" w:lineRule="auto"/>
              <w:rPr>
                <w:sz w:val="22"/>
              </w:rPr>
            </w:pPr>
            <w:r>
              <w:rPr>
                <w:sz w:val="22"/>
              </w:rPr>
              <w:t>Equipment_ID → FK phía N</w:t>
            </w:r>
          </w:p>
        </w:tc>
        <w:tc>
          <w:tcPr>
            <w:tcW w:w="2340" w:type="dxa"/>
            <w:vAlign w:val="center"/>
          </w:tcPr>
          <w:p w14:paraId="7AAB3370" w14:textId="77777777" w:rsidR="00DF3A60" w:rsidRDefault="00000000">
            <w:pPr>
              <w:spacing w:after="0" w:line="240" w:lineRule="auto"/>
              <w:rPr>
                <w:sz w:val="22"/>
              </w:rPr>
            </w:pPr>
            <w:r>
              <w:rPr>
                <w:sz w:val="22"/>
              </w:rPr>
              <w:t>ACCESS_LOG</w:t>
            </w:r>
          </w:p>
        </w:tc>
      </w:tr>
      <w:tr w:rsidR="00DF3A60" w14:paraId="65E25E3D" w14:textId="77777777">
        <w:trPr>
          <w:jc w:val="center"/>
        </w:trPr>
        <w:tc>
          <w:tcPr>
            <w:tcW w:w="2340" w:type="dxa"/>
            <w:vAlign w:val="center"/>
          </w:tcPr>
          <w:p w14:paraId="2191FD49" w14:textId="77777777" w:rsidR="00DF3A60" w:rsidRDefault="00000000">
            <w:pPr>
              <w:spacing w:after="0" w:line="240" w:lineRule="auto"/>
              <w:rPr>
                <w:sz w:val="22"/>
              </w:rPr>
            </w:pPr>
            <w:r>
              <w:rPr>
                <w:sz w:val="22"/>
              </w:rPr>
              <w:t>PERSON — PARTICIPATES_IN — RESEARCH_PROJECT</w:t>
            </w:r>
          </w:p>
        </w:tc>
        <w:tc>
          <w:tcPr>
            <w:tcW w:w="2340" w:type="dxa"/>
            <w:vAlign w:val="center"/>
          </w:tcPr>
          <w:p w14:paraId="78AEA259" w14:textId="77777777" w:rsidR="00DF3A60" w:rsidRDefault="00000000">
            <w:pPr>
              <w:spacing w:after="0" w:line="240" w:lineRule="auto"/>
              <w:rPr>
                <w:sz w:val="22"/>
              </w:rPr>
            </w:pPr>
            <w:proofErr w:type="gramStart"/>
            <w:r>
              <w:rPr>
                <w:sz w:val="22"/>
              </w:rPr>
              <w:t>M:N</w:t>
            </w:r>
            <w:proofErr w:type="gramEnd"/>
          </w:p>
        </w:tc>
        <w:tc>
          <w:tcPr>
            <w:tcW w:w="2340" w:type="dxa"/>
            <w:vAlign w:val="center"/>
          </w:tcPr>
          <w:p w14:paraId="5E971F73" w14:textId="77777777" w:rsidR="00DF3A60" w:rsidRDefault="00000000">
            <w:pPr>
              <w:spacing w:after="0" w:line="240" w:lineRule="auto"/>
              <w:rPr>
                <w:sz w:val="22"/>
              </w:rPr>
            </w:pPr>
            <w:r>
              <w:rPr>
                <w:sz w:val="22"/>
              </w:rPr>
              <w:t>Tạo relation riêng + Role, Join_Date</w:t>
            </w:r>
          </w:p>
        </w:tc>
        <w:tc>
          <w:tcPr>
            <w:tcW w:w="2340" w:type="dxa"/>
            <w:vAlign w:val="center"/>
          </w:tcPr>
          <w:p w14:paraId="669E6700" w14:textId="77777777" w:rsidR="00DF3A60" w:rsidRDefault="00000000">
            <w:pPr>
              <w:spacing w:after="0" w:line="240" w:lineRule="auto"/>
              <w:rPr>
                <w:sz w:val="22"/>
              </w:rPr>
            </w:pPr>
            <w:r>
              <w:rPr>
                <w:sz w:val="22"/>
              </w:rPr>
              <w:t>PARTICIPATES_IN</w:t>
            </w:r>
          </w:p>
        </w:tc>
      </w:tr>
      <w:tr w:rsidR="00DF3A60" w14:paraId="1AF30D34" w14:textId="77777777">
        <w:trPr>
          <w:jc w:val="center"/>
        </w:trPr>
        <w:tc>
          <w:tcPr>
            <w:tcW w:w="2340" w:type="dxa"/>
            <w:vAlign w:val="center"/>
          </w:tcPr>
          <w:p w14:paraId="384631F0" w14:textId="77777777" w:rsidR="00DF3A60" w:rsidRDefault="00000000">
            <w:pPr>
              <w:spacing w:after="0" w:line="240" w:lineRule="auto"/>
              <w:rPr>
                <w:sz w:val="22"/>
              </w:rPr>
            </w:pPr>
            <w:r>
              <w:rPr>
                <w:sz w:val="22"/>
              </w:rPr>
              <w:t>PERSON — BORROWS — EQUIPMENT</w:t>
            </w:r>
          </w:p>
        </w:tc>
        <w:tc>
          <w:tcPr>
            <w:tcW w:w="2340" w:type="dxa"/>
            <w:vAlign w:val="center"/>
          </w:tcPr>
          <w:p w14:paraId="77F68D9D" w14:textId="77777777" w:rsidR="00DF3A60" w:rsidRDefault="00000000">
            <w:pPr>
              <w:spacing w:after="0" w:line="240" w:lineRule="auto"/>
              <w:rPr>
                <w:sz w:val="22"/>
              </w:rPr>
            </w:pPr>
            <w:proofErr w:type="gramStart"/>
            <w:r>
              <w:rPr>
                <w:sz w:val="22"/>
              </w:rPr>
              <w:t>M:N</w:t>
            </w:r>
            <w:proofErr w:type="gramEnd"/>
          </w:p>
        </w:tc>
        <w:tc>
          <w:tcPr>
            <w:tcW w:w="2340" w:type="dxa"/>
            <w:vAlign w:val="center"/>
          </w:tcPr>
          <w:p w14:paraId="48A3C089" w14:textId="77777777" w:rsidR="00DF3A60" w:rsidRDefault="00000000">
            <w:pPr>
              <w:spacing w:after="0" w:line="240" w:lineRule="auto"/>
              <w:rPr>
                <w:sz w:val="22"/>
              </w:rPr>
            </w:pPr>
            <w:r>
              <w:rPr>
                <w:sz w:val="22"/>
              </w:rPr>
              <w:t>Tạo relation riêng + các Borrowing attributes</w:t>
            </w:r>
          </w:p>
        </w:tc>
        <w:tc>
          <w:tcPr>
            <w:tcW w:w="2340" w:type="dxa"/>
            <w:vAlign w:val="center"/>
          </w:tcPr>
          <w:p w14:paraId="4D1E3564" w14:textId="77777777" w:rsidR="00DF3A60" w:rsidRDefault="00000000">
            <w:pPr>
              <w:spacing w:after="0" w:line="240" w:lineRule="auto"/>
              <w:rPr>
                <w:sz w:val="22"/>
              </w:rPr>
            </w:pPr>
            <w:r>
              <w:rPr>
                <w:sz w:val="22"/>
              </w:rPr>
              <w:t>BORROWS</w:t>
            </w:r>
          </w:p>
        </w:tc>
      </w:tr>
      <w:tr w:rsidR="00DF3A60" w14:paraId="62853941" w14:textId="77777777">
        <w:trPr>
          <w:jc w:val="center"/>
        </w:trPr>
        <w:tc>
          <w:tcPr>
            <w:tcW w:w="2340" w:type="dxa"/>
            <w:vAlign w:val="center"/>
          </w:tcPr>
          <w:p w14:paraId="794E4F7D" w14:textId="77777777" w:rsidR="00DF3A60" w:rsidRDefault="00000000">
            <w:pPr>
              <w:spacing w:after="0" w:line="240" w:lineRule="auto"/>
              <w:rPr>
                <w:sz w:val="22"/>
              </w:rPr>
            </w:pPr>
            <w:r>
              <w:rPr>
                <w:sz w:val="22"/>
              </w:rPr>
              <w:t>PERSON — RESERVES — EQUIPMENT</w:t>
            </w:r>
          </w:p>
        </w:tc>
        <w:tc>
          <w:tcPr>
            <w:tcW w:w="2340" w:type="dxa"/>
            <w:vAlign w:val="center"/>
          </w:tcPr>
          <w:p w14:paraId="4C4C792D" w14:textId="77777777" w:rsidR="00DF3A60" w:rsidRDefault="00000000">
            <w:pPr>
              <w:spacing w:after="0" w:line="240" w:lineRule="auto"/>
              <w:rPr>
                <w:sz w:val="22"/>
              </w:rPr>
            </w:pPr>
            <w:proofErr w:type="gramStart"/>
            <w:r>
              <w:rPr>
                <w:sz w:val="22"/>
              </w:rPr>
              <w:t>M:N</w:t>
            </w:r>
            <w:proofErr w:type="gramEnd"/>
          </w:p>
        </w:tc>
        <w:tc>
          <w:tcPr>
            <w:tcW w:w="2340" w:type="dxa"/>
            <w:vAlign w:val="center"/>
          </w:tcPr>
          <w:p w14:paraId="2CD19C79" w14:textId="77777777" w:rsidR="00DF3A60" w:rsidRDefault="00000000">
            <w:pPr>
              <w:spacing w:after="0" w:line="240" w:lineRule="auto"/>
              <w:rPr>
                <w:sz w:val="22"/>
              </w:rPr>
            </w:pPr>
            <w:r>
              <w:rPr>
                <w:sz w:val="22"/>
              </w:rPr>
              <w:t>Tạo relation riêng + Reservation attributes</w:t>
            </w:r>
          </w:p>
        </w:tc>
        <w:tc>
          <w:tcPr>
            <w:tcW w:w="2340" w:type="dxa"/>
            <w:vAlign w:val="center"/>
          </w:tcPr>
          <w:p w14:paraId="006CA1BB" w14:textId="77777777" w:rsidR="00DF3A60" w:rsidRDefault="00000000">
            <w:pPr>
              <w:spacing w:after="0" w:line="240" w:lineRule="auto"/>
              <w:rPr>
                <w:sz w:val="22"/>
              </w:rPr>
            </w:pPr>
            <w:r>
              <w:rPr>
                <w:sz w:val="22"/>
              </w:rPr>
              <w:t>RESERVES_EQUIPMENT</w:t>
            </w:r>
          </w:p>
        </w:tc>
      </w:tr>
      <w:tr w:rsidR="00DF3A60" w14:paraId="42CC4DAE" w14:textId="77777777">
        <w:trPr>
          <w:jc w:val="center"/>
        </w:trPr>
        <w:tc>
          <w:tcPr>
            <w:tcW w:w="2340" w:type="dxa"/>
            <w:vAlign w:val="center"/>
          </w:tcPr>
          <w:p w14:paraId="2BF266E8" w14:textId="77777777" w:rsidR="00DF3A60" w:rsidRDefault="00000000">
            <w:pPr>
              <w:spacing w:after="0" w:line="240" w:lineRule="auto"/>
              <w:rPr>
                <w:sz w:val="22"/>
              </w:rPr>
            </w:pPr>
            <w:r>
              <w:rPr>
                <w:sz w:val="22"/>
              </w:rPr>
              <w:t>PERSON — RESERVES — WORKSTATION</w:t>
            </w:r>
          </w:p>
        </w:tc>
        <w:tc>
          <w:tcPr>
            <w:tcW w:w="2340" w:type="dxa"/>
            <w:vAlign w:val="center"/>
          </w:tcPr>
          <w:p w14:paraId="0D628DA1" w14:textId="77777777" w:rsidR="00DF3A60" w:rsidRDefault="00000000">
            <w:pPr>
              <w:spacing w:after="0" w:line="240" w:lineRule="auto"/>
              <w:rPr>
                <w:sz w:val="22"/>
              </w:rPr>
            </w:pPr>
            <w:proofErr w:type="gramStart"/>
            <w:r>
              <w:rPr>
                <w:sz w:val="22"/>
              </w:rPr>
              <w:t>M:N</w:t>
            </w:r>
            <w:proofErr w:type="gramEnd"/>
          </w:p>
        </w:tc>
        <w:tc>
          <w:tcPr>
            <w:tcW w:w="2340" w:type="dxa"/>
            <w:vAlign w:val="center"/>
          </w:tcPr>
          <w:p w14:paraId="18E00792" w14:textId="77777777" w:rsidR="00DF3A60" w:rsidRDefault="00000000">
            <w:pPr>
              <w:spacing w:after="0" w:line="240" w:lineRule="auto"/>
              <w:rPr>
                <w:sz w:val="22"/>
              </w:rPr>
            </w:pPr>
            <w:r>
              <w:rPr>
                <w:sz w:val="22"/>
              </w:rPr>
              <w:t>Tạo relation riêng + Reservation attributes</w:t>
            </w:r>
          </w:p>
        </w:tc>
        <w:tc>
          <w:tcPr>
            <w:tcW w:w="2340" w:type="dxa"/>
            <w:vAlign w:val="center"/>
          </w:tcPr>
          <w:p w14:paraId="658F3AB6" w14:textId="77777777" w:rsidR="00DF3A60" w:rsidRDefault="00000000">
            <w:pPr>
              <w:spacing w:after="0" w:line="240" w:lineRule="auto"/>
              <w:rPr>
                <w:sz w:val="22"/>
              </w:rPr>
            </w:pPr>
            <w:r>
              <w:rPr>
                <w:sz w:val="22"/>
              </w:rPr>
              <w:t>RESERVES_WORKSTATION</w:t>
            </w:r>
          </w:p>
        </w:tc>
      </w:tr>
    </w:tbl>
    <w:p w14:paraId="32CCE5D4" w14:textId="77777777" w:rsidR="00DF3A60" w:rsidRDefault="00DF3A60"/>
    <w:p w14:paraId="7999B2C7" w14:textId="77777777" w:rsidR="00DF3A60" w:rsidRDefault="00000000">
      <w:pPr>
        <w:pStyle w:val="Heading3"/>
      </w:pPr>
      <w:r>
        <w:t>2.2.5 Primary Key Rationale</w:t>
      </w:r>
    </w:p>
    <w:tbl>
      <w:tblPr>
        <w:tblStyle w:val="TableGrid"/>
        <w:tblW w:w="0" w:type="auto"/>
        <w:jc w:val="center"/>
        <w:tblLook w:val="04A0" w:firstRow="1" w:lastRow="0" w:firstColumn="1" w:lastColumn="0" w:noHBand="0" w:noVBand="1"/>
      </w:tblPr>
      <w:tblGrid>
        <w:gridCol w:w="3120"/>
        <w:gridCol w:w="3120"/>
        <w:gridCol w:w="3120"/>
      </w:tblGrid>
      <w:tr w:rsidR="00DF3A60" w14:paraId="0B2E861B" w14:textId="77777777" w:rsidTr="00ED3B61">
        <w:trPr>
          <w:jc w:val="center"/>
        </w:trPr>
        <w:tc>
          <w:tcPr>
            <w:tcW w:w="3120" w:type="dxa"/>
            <w:shd w:val="clear" w:color="auto" w:fill="D9EAF7"/>
            <w:vAlign w:val="center"/>
          </w:tcPr>
          <w:p w14:paraId="186C8869" w14:textId="77777777" w:rsidR="00DF3A60" w:rsidRDefault="00000000">
            <w:pPr>
              <w:spacing w:after="0" w:line="240" w:lineRule="auto"/>
              <w:rPr>
                <w:sz w:val="22"/>
              </w:rPr>
            </w:pPr>
            <w:r>
              <w:rPr>
                <w:b/>
                <w:sz w:val="22"/>
              </w:rPr>
              <w:t>Relation</w:t>
            </w:r>
          </w:p>
        </w:tc>
        <w:tc>
          <w:tcPr>
            <w:tcW w:w="3120" w:type="dxa"/>
            <w:shd w:val="clear" w:color="auto" w:fill="C6D9F1" w:themeFill="text2" w:themeFillTint="33"/>
            <w:vAlign w:val="center"/>
          </w:tcPr>
          <w:p w14:paraId="16B9F166" w14:textId="77777777" w:rsidR="00DF3A60" w:rsidRDefault="00000000">
            <w:pPr>
              <w:spacing w:after="0" w:line="240" w:lineRule="auto"/>
              <w:rPr>
                <w:sz w:val="22"/>
              </w:rPr>
            </w:pPr>
            <w:r>
              <w:rPr>
                <w:b/>
                <w:sz w:val="22"/>
              </w:rPr>
              <w:t>PK</w:t>
            </w:r>
          </w:p>
        </w:tc>
        <w:tc>
          <w:tcPr>
            <w:tcW w:w="3120" w:type="dxa"/>
            <w:shd w:val="clear" w:color="auto" w:fill="D9EAF7"/>
            <w:vAlign w:val="center"/>
          </w:tcPr>
          <w:p w14:paraId="766E93F1" w14:textId="77777777" w:rsidR="00DF3A60" w:rsidRDefault="00000000">
            <w:pPr>
              <w:spacing w:after="0" w:line="240" w:lineRule="auto"/>
              <w:rPr>
                <w:sz w:val="22"/>
              </w:rPr>
            </w:pPr>
            <w:r>
              <w:rPr>
                <w:b/>
                <w:sz w:val="22"/>
              </w:rPr>
              <w:t>Lý do</w:t>
            </w:r>
          </w:p>
        </w:tc>
      </w:tr>
      <w:tr w:rsidR="00DF3A60" w14:paraId="03F3CC1D" w14:textId="77777777">
        <w:trPr>
          <w:jc w:val="center"/>
        </w:trPr>
        <w:tc>
          <w:tcPr>
            <w:tcW w:w="3120" w:type="dxa"/>
            <w:vAlign w:val="center"/>
          </w:tcPr>
          <w:p w14:paraId="12DB6F89" w14:textId="77777777" w:rsidR="00DF3A60" w:rsidRDefault="00000000">
            <w:pPr>
              <w:spacing w:after="0" w:line="240" w:lineRule="auto"/>
              <w:rPr>
                <w:sz w:val="22"/>
              </w:rPr>
            </w:pPr>
            <w:r>
              <w:rPr>
                <w:sz w:val="22"/>
              </w:rPr>
              <w:t>PERSON</w:t>
            </w:r>
          </w:p>
        </w:tc>
        <w:tc>
          <w:tcPr>
            <w:tcW w:w="3120" w:type="dxa"/>
            <w:vAlign w:val="center"/>
          </w:tcPr>
          <w:p w14:paraId="07529751" w14:textId="77777777" w:rsidR="00DF3A60" w:rsidRDefault="00000000">
            <w:pPr>
              <w:spacing w:after="0" w:line="240" w:lineRule="auto"/>
              <w:rPr>
                <w:sz w:val="22"/>
              </w:rPr>
            </w:pPr>
            <w:r>
              <w:rPr>
                <w:sz w:val="22"/>
              </w:rPr>
              <w:t>Person_ID</w:t>
            </w:r>
          </w:p>
        </w:tc>
        <w:tc>
          <w:tcPr>
            <w:tcW w:w="3120" w:type="dxa"/>
            <w:vAlign w:val="center"/>
          </w:tcPr>
          <w:p w14:paraId="0683A8EA" w14:textId="77777777" w:rsidR="00DF3A60" w:rsidRDefault="00000000">
            <w:pPr>
              <w:spacing w:after="0" w:line="240" w:lineRule="auto"/>
              <w:rPr>
                <w:sz w:val="22"/>
              </w:rPr>
            </w:pPr>
            <w:r>
              <w:rPr>
                <w:sz w:val="22"/>
              </w:rPr>
              <w:t>Định danh duy nhất Person.</w:t>
            </w:r>
          </w:p>
        </w:tc>
      </w:tr>
      <w:tr w:rsidR="00DF3A60" w14:paraId="3DFFEF16" w14:textId="77777777">
        <w:trPr>
          <w:jc w:val="center"/>
        </w:trPr>
        <w:tc>
          <w:tcPr>
            <w:tcW w:w="3120" w:type="dxa"/>
            <w:vAlign w:val="center"/>
          </w:tcPr>
          <w:p w14:paraId="3AEA235E" w14:textId="77777777" w:rsidR="00DF3A60" w:rsidRDefault="00000000">
            <w:pPr>
              <w:spacing w:after="0" w:line="240" w:lineRule="auto"/>
              <w:rPr>
                <w:sz w:val="22"/>
              </w:rPr>
            </w:pPr>
            <w:r>
              <w:rPr>
                <w:sz w:val="22"/>
              </w:rPr>
              <w:t>STUDENT / FACULTY / LAB_STAFF</w:t>
            </w:r>
          </w:p>
        </w:tc>
        <w:tc>
          <w:tcPr>
            <w:tcW w:w="3120" w:type="dxa"/>
            <w:vAlign w:val="center"/>
          </w:tcPr>
          <w:p w14:paraId="435B94C8" w14:textId="77777777" w:rsidR="00DF3A60" w:rsidRDefault="00000000">
            <w:pPr>
              <w:spacing w:after="0" w:line="240" w:lineRule="auto"/>
              <w:rPr>
                <w:sz w:val="22"/>
              </w:rPr>
            </w:pPr>
            <w:r>
              <w:rPr>
                <w:sz w:val="22"/>
              </w:rPr>
              <w:t>Person_ID</w:t>
            </w:r>
          </w:p>
        </w:tc>
        <w:tc>
          <w:tcPr>
            <w:tcW w:w="3120" w:type="dxa"/>
            <w:vAlign w:val="center"/>
          </w:tcPr>
          <w:p w14:paraId="2B678902" w14:textId="77777777" w:rsidR="00DF3A60" w:rsidRDefault="00000000">
            <w:pPr>
              <w:spacing w:after="0" w:line="240" w:lineRule="auto"/>
              <w:rPr>
                <w:sz w:val="22"/>
              </w:rPr>
            </w:pPr>
            <w:r>
              <w:rPr>
                <w:sz w:val="22"/>
              </w:rPr>
              <w:t>Subtype dùng cùng định danh với Supertype; PK đồng thời là FK.</w:t>
            </w:r>
          </w:p>
        </w:tc>
      </w:tr>
      <w:tr w:rsidR="00DF3A60" w14:paraId="4032816B" w14:textId="77777777">
        <w:trPr>
          <w:jc w:val="center"/>
        </w:trPr>
        <w:tc>
          <w:tcPr>
            <w:tcW w:w="3120" w:type="dxa"/>
            <w:vAlign w:val="center"/>
          </w:tcPr>
          <w:p w14:paraId="1E840546" w14:textId="77777777" w:rsidR="00DF3A60" w:rsidRDefault="00000000">
            <w:pPr>
              <w:spacing w:after="0" w:line="240" w:lineRule="auto"/>
              <w:rPr>
                <w:sz w:val="22"/>
              </w:rPr>
            </w:pPr>
            <w:r>
              <w:rPr>
                <w:sz w:val="22"/>
              </w:rPr>
              <w:t>LABORATORY</w:t>
            </w:r>
          </w:p>
        </w:tc>
        <w:tc>
          <w:tcPr>
            <w:tcW w:w="3120" w:type="dxa"/>
            <w:vAlign w:val="center"/>
          </w:tcPr>
          <w:p w14:paraId="49CAFF95" w14:textId="77777777" w:rsidR="00DF3A60" w:rsidRDefault="00000000">
            <w:pPr>
              <w:spacing w:after="0" w:line="240" w:lineRule="auto"/>
              <w:rPr>
                <w:sz w:val="22"/>
              </w:rPr>
            </w:pPr>
            <w:r>
              <w:rPr>
                <w:sz w:val="22"/>
              </w:rPr>
              <w:t>Lab_ID</w:t>
            </w:r>
          </w:p>
        </w:tc>
        <w:tc>
          <w:tcPr>
            <w:tcW w:w="3120" w:type="dxa"/>
            <w:vAlign w:val="center"/>
          </w:tcPr>
          <w:p w14:paraId="0BBBD6F7" w14:textId="77777777" w:rsidR="00DF3A60" w:rsidRDefault="00000000">
            <w:pPr>
              <w:spacing w:after="0" w:line="240" w:lineRule="auto"/>
              <w:rPr>
                <w:sz w:val="22"/>
              </w:rPr>
            </w:pPr>
            <w:r>
              <w:rPr>
                <w:sz w:val="22"/>
              </w:rPr>
              <w:t>Định danh duy nhất Laboratory.</w:t>
            </w:r>
          </w:p>
        </w:tc>
      </w:tr>
      <w:tr w:rsidR="00DF3A60" w14:paraId="4837731D" w14:textId="77777777">
        <w:trPr>
          <w:jc w:val="center"/>
        </w:trPr>
        <w:tc>
          <w:tcPr>
            <w:tcW w:w="3120" w:type="dxa"/>
            <w:vAlign w:val="center"/>
          </w:tcPr>
          <w:p w14:paraId="6C9BCED8" w14:textId="77777777" w:rsidR="00DF3A60" w:rsidRDefault="00000000">
            <w:pPr>
              <w:spacing w:after="0" w:line="240" w:lineRule="auto"/>
              <w:rPr>
                <w:sz w:val="22"/>
              </w:rPr>
            </w:pPr>
            <w:r>
              <w:rPr>
                <w:sz w:val="22"/>
              </w:rPr>
              <w:t>WORKSTATION</w:t>
            </w:r>
          </w:p>
        </w:tc>
        <w:tc>
          <w:tcPr>
            <w:tcW w:w="3120" w:type="dxa"/>
            <w:vAlign w:val="center"/>
          </w:tcPr>
          <w:p w14:paraId="305B20AB" w14:textId="77777777" w:rsidR="00DF3A60" w:rsidRDefault="00000000">
            <w:pPr>
              <w:spacing w:after="0" w:line="240" w:lineRule="auto"/>
              <w:rPr>
                <w:sz w:val="22"/>
              </w:rPr>
            </w:pPr>
            <w:r>
              <w:rPr>
                <w:sz w:val="22"/>
              </w:rPr>
              <w:t>Workstation_ID</w:t>
            </w:r>
          </w:p>
        </w:tc>
        <w:tc>
          <w:tcPr>
            <w:tcW w:w="3120" w:type="dxa"/>
            <w:vAlign w:val="center"/>
          </w:tcPr>
          <w:p w14:paraId="3300FEB0" w14:textId="77777777" w:rsidR="00DF3A60" w:rsidRDefault="00000000">
            <w:pPr>
              <w:spacing w:after="0" w:line="240" w:lineRule="auto"/>
              <w:rPr>
                <w:sz w:val="22"/>
              </w:rPr>
            </w:pPr>
            <w:r>
              <w:rPr>
                <w:sz w:val="22"/>
              </w:rPr>
              <w:t>Định danh duy nhất Workstation.</w:t>
            </w:r>
          </w:p>
        </w:tc>
      </w:tr>
      <w:tr w:rsidR="00DF3A60" w14:paraId="0E3E83E1" w14:textId="77777777">
        <w:trPr>
          <w:jc w:val="center"/>
        </w:trPr>
        <w:tc>
          <w:tcPr>
            <w:tcW w:w="3120" w:type="dxa"/>
            <w:vAlign w:val="center"/>
          </w:tcPr>
          <w:p w14:paraId="1247FCD3" w14:textId="77777777" w:rsidR="00DF3A60" w:rsidRDefault="00000000">
            <w:pPr>
              <w:spacing w:after="0" w:line="240" w:lineRule="auto"/>
              <w:rPr>
                <w:sz w:val="22"/>
              </w:rPr>
            </w:pPr>
            <w:r>
              <w:rPr>
                <w:sz w:val="22"/>
              </w:rPr>
              <w:t>EQUIPMENT</w:t>
            </w:r>
          </w:p>
        </w:tc>
        <w:tc>
          <w:tcPr>
            <w:tcW w:w="3120" w:type="dxa"/>
            <w:vAlign w:val="center"/>
          </w:tcPr>
          <w:p w14:paraId="6EBAE398" w14:textId="77777777" w:rsidR="00DF3A60" w:rsidRDefault="00000000">
            <w:pPr>
              <w:spacing w:after="0" w:line="240" w:lineRule="auto"/>
              <w:rPr>
                <w:sz w:val="22"/>
              </w:rPr>
            </w:pPr>
            <w:r>
              <w:rPr>
                <w:sz w:val="22"/>
              </w:rPr>
              <w:t>Equipment_ID</w:t>
            </w:r>
          </w:p>
        </w:tc>
        <w:tc>
          <w:tcPr>
            <w:tcW w:w="3120" w:type="dxa"/>
            <w:vAlign w:val="center"/>
          </w:tcPr>
          <w:p w14:paraId="12BA4039" w14:textId="77777777" w:rsidR="00DF3A60" w:rsidRDefault="00000000">
            <w:pPr>
              <w:spacing w:after="0" w:line="240" w:lineRule="auto"/>
              <w:rPr>
                <w:sz w:val="22"/>
              </w:rPr>
            </w:pPr>
            <w:r>
              <w:rPr>
                <w:sz w:val="22"/>
              </w:rPr>
              <w:t>Định danh duy nhất Equipment; Serial_Number là Candidate Identifier nếu có.</w:t>
            </w:r>
          </w:p>
        </w:tc>
      </w:tr>
      <w:tr w:rsidR="00DF3A60" w14:paraId="233E2C1D" w14:textId="77777777">
        <w:trPr>
          <w:jc w:val="center"/>
        </w:trPr>
        <w:tc>
          <w:tcPr>
            <w:tcW w:w="3120" w:type="dxa"/>
            <w:vAlign w:val="center"/>
          </w:tcPr>
          <w:p w14:paraId="0F5618EC" w14:textId="77777777" w:rsidR="00DF3A60" w:rsidRDefault="00000000">
            <w:pPr>
              <w:spacing w:after="0" w:line="240" w:lineRule="auto"/>
              <w:rPr>
                <w:sz w:val="22"/>
              </w:rPr>
            </w:pPr>
            <w:r>
              <w:rPr>
                <w:sz w:val="22"/>
              </w:rPr>
              <w:lastRenderedPageBreak/>
              <w:t>RESEARCH_PROJECT</w:t>
            </w:r>
          </w:p>
        </w:tc>
        <w:tc>
          <w:tcPr>
            <w:tcW w:w="3120" w:type="dxa"/>
            <w:vAlign w:val="center"/>
          </w:tcPr>
          <w:p w14:paraId="7506C277" w14:textId="77777777" w:rsidR="00DF3A60" w:rsidRDefault="00000000">
            <w:pPr>
              <w:spacing w:after="0" w:line="240" w:lineRule="auto"/>
              <w:rPr>
                <w:sz w:val="22"/>
              </w:rPr>
            </w:pPr>
            <w:r>
              <w:rPr>
                <w:sz w:val="22"/>
              </w:rPr>
              <w:t>Project_ID</w:t>
            </w:r>
          </w:p>
        </w:tc>
        <w:tc>
          <w:tcPr>
            <w:tcW w:w="3120" w:type="dxa"/>
            <w:vAlign w:val="center"/>
          </w:tcPr>
          <w:p w14:paraId="1F5F39EE" w14:textId="77777777" w:rsidR="00DF3A60" w:rsidRDefault="00000000">
            <w:pPr>
              <w:spacing w:after="0" w:line="240" w:lineRule="auto"/>
              <w:rPr>
                <w:sz w:val="22"/>
              </w:rPr>
            </w:pPr>
            <w:r>
              <w:rPr>
                <w:sz w:val="22"/>
              </w:rPr>
              <w:t>Định danh duy nhất Research Project.</w:t>
            </w:r>
          </w:p>
        </w:tc>
      </w:tr>
      <w:tr w:rsidR="00DF3A60" w14:paraId="68BB009E" w14:textId="77777777">
        <w:trPr>
          <w:jc w:val="center"/>
        </w:trPr>
        <w:tc>
          <w:tcPr>
            <w:tcW w:w="3120" w:type="dxa"/>
            <w:vAlign w:val="center"/>
          </w:tcPr>
          <w:p w14:paraId="232F2768" w14:textId="77777777" w:rsidR="00DF3A60" w:rsidRDefault="00000000">
            <w:pPr>
              <w:spacing w:after="0" w:line="240" w:lineRule="auto"/>
              <w:rPr>
                <w:sz w:val="22"/>
              </w:rPr>
            </w:pPr>
            <w:r>
              <w:rPr>
                <w:sz w:val="22"/>
              </w:rPr>
              <w:t>CERTIFICATION</w:t>
            </w:r>
          </w:p>
        </w:tc>
        <w:tc>
          <w:tcPr>
            <w:tcW w:w="3120" w:type="dxa"/>
            <w:vAlign w:val="center"/>
          </w:tcPr>
          <w:p w14:paraId="63079693" w14:textId="77777777" w:rsidR="00DF3A60" w:rsidRDefault="00000000">
            <w:pPr>
              <w:spacing w:after="0" w:line="240" w:lineRule="auto"/>
              <w:rPr>
                <w:sz w:val="22"/>
              </w:rPr>
            </w:pPr>
            <w:r>
              <w:rPr>
                <w:sz w:val="22"/>
              </w:rPr>
              <w:t>Certification_ID</w:t>
            </w:r>
          </w:p>
        </w:tc>
        <w:tc>
          <w:tcPr>
            <w:tcW w:w="3120" w:type="dxa"/>
            <w:vAlign w:val="center"/>
          </w:tcPr>
          <w:p w14:paraId="35285E6B" w14:textId="77777777" w:rsidR="00DF3A60" w:rsidRDefault="00000000">
            <w:pPr>
              <w:spacing w:after="0" w:line="240" w:lineRule="auto"/>
              <w:rPr>
                <w:sz w:val="22"/>
              </w:rPr>
            </w:pPr>
            <w:r>
              <w:rPr>
                <w:sz w:val="22"/>
              </w:rPr>
              <w:t>Mỗi Certification record cần định danh riêng.</w:t>
            </w:r>
          </w:p>
        </w:tc>
      </w:tr>
      <w:tr w:rsidR="00DF3A60" w14:paraId="176CC96F" w14:textId="77777777">
        <w:trPr>
          <w:jc w:val="center"/>
        </w:trPr>
        <w:tc>
          <w:tcPr>
            <w:tcW w:w="3120" w:type="dxa"/>
            <w:vAlign w:val="center"/>
          </w:tcPr>
          <w:p w14:paraId="69138DC1" w14:textId="77777777" w:rsidR="00DF3A60" w:rsidRDefault="00000000">
            <w:pPr>
              <w:spacing w:after="0" w:line="240" w:lineRule="auto"/>
              <w:rPr>
                <w:sz w:val="22"/>
              </w:rPr>
            </w:pPr>
            <w:r>
              <w:rPr>
                <w:sz w:val="22"/>
              </w:rPr>
              <w:t>MAINTENANCE_RECORD</w:t>
            </w:r>
          </w:p>
        </w:tc>
        <w:tc>
          <w:tcPr>
            <w:tcW w:w="3120" w:type="dxa"/>
            <w:vAlign w:val="center"/>
          </w:tcPr>
          <w:p w14:paraId="2E321595" w14:textId="77777777" w:rsidR="00DF3A60" w:rsidRDefault="00000000">
            <w:pPr>
              <w:spacing w:after="0" w:line="240" w:lineRule="auto"/>
              <w:rPr>
                <w:sz w:val="22"/>
              </w:rPr>
            </w:pPr>
            <w:r>
              <w:rPr>
                <w:sz w:val="22"/>
              </w:rPr>
              <w:t>Maintenance_ID</w:t>
            </w:r>
          </w:p>
        </w:tc>
        <w:tc>
          <w:tcPr>
            <w:tcW w:w="3120" w:type="dxa"/>
            <w:vAlign w:val="center"/>
          </w:tcPr>
          <w:p w14:paraId="5272C141" w14:textId="77777777" w:rsidR="00DF3A60" w:rsidRDefault="00000000">
            <w:pPr>
              <w:spacing w:after="0" w:line="240" w:lineRule="auto"/>
              <w:rPr>
                <w:sz w:val="22"/>
              </w:rPr>
            </w:pPr>
            <w:r>
              <w:rPr>
                <w:sz w:val="22"/>
              </w:rPr>
              <w:t>Mỗi Maintenance Record là một occurrence riêng.</w:t>
            </w:r>
          </w:p>
        </w:tc>
      </w:tr>
      <w:tr w:rsidR="00DF3A60" w14:paraId="6519DCB8" w14:textId="77777777">
        <w:trPr>
          <w:jc w:val="center"/>
        </w:trPr>
        <w:tc>
          <w:tcPr>
            <w:tcW w:w="3120" w:type="dxa"/>
            <w:vAlign w:val="center"/>
          </w:tcPr>
          <w:p w14:paraId="4378739A" w14:textId="77777777" w:rsidR="00DF3A60" w:rsidRDefault="00000000">
            <w:pPr>
              <w:spacing w:after="0" w:line="240" w:lineRule="auto"/>
              <w:rPr>
                <w:sz w:val="22"/>
              </w:rPr>
            </w:pPr>
            <w:r>
              <w:rPr>
                <w:sz w:val="22"/>
              </w:rPr>
              <w:t>PARTICIPATES_IN</w:t>
            </w:r>
          </w:p>
        </w:tc>
        <w:tc>
          <w:tcPr>
            <w:tcW w:w="3120" w:type="dxa"/>
            <w:vAlign w:val="center"/>
          </w:tcPr>
          <w:p w14:paraId="7EF7B156" w14:textId="77777777" w:rsidR="00DF3A60" w:rsidRDefault="00000000">
            <w:pPr>
              <w:spacing w:after="0" w:line="240" w:lineRule="auto"/>
              <w:rPr>
                <w:sz w:val="22"/>
              </w:rPr>
            </w:pPr>
            <w:r>
              <w:rPr>
                <w:sz w:val="22"/>
              </w:rPr>
              <w:t>(Person_ID, Project_ID)</w:t>
            </w:r>
          </w:p>
        </w:tc>
        <w:tc>
          <w:tcPr>
            <w:tcW w:w="3120" w:type="dxa"/>
            <w:vAlign w:val="center"/>
          </w:tcPr>
          <w:p w14:paraId="7F5B1AA3" w14:textId="77777777" w:rsidR="00DF3A60" w:rsidRDefault="00000000">
            <w:pPr>
              <w:spacing w:after="0" w:line="240" w:lineRule="auto"/>
              <w:rPr>
                <w:sz w:val="22"/>
              </w:rPr>
            </w:pPr>
            <w:r>
              <w:rPr>
                <w:sz w:val="22"/>
              </w:rPr>
              <w:t>Một Person chỉ có một participation record cho một Project theo mô hình hiện tại.</w:t>
            </w:r>
          </w:p>
        </w:tc>
      </w:tr>
      <w:tr w:rsidR="00DF3A60" w14:paraId="52E5C8F9" w14:textId="77777777">
        <w:trPr>
          <w:jc w:val="center"/>
        </w:trPr>
        <w:tc>
          <w:tcPr>
            <w:tcW w:w="3120" w:type="dxa"/>
            <w:vAlign w:val="center"/>
          </w:tcPr>
          <w:p w14:paraId="2C356246" w14:textId="77777777" w:rsidR="00DF3A60" w:rsidRDefault="00000000">
            <w:pPr>
              <w:spacing w:after="0" w:line="240" w:lineRule="auto"/>
              <w:rPr>
                <w:sz w:val="22"/>
              </w:rPr>
            </w:pPr>
            <w:r>
              <w:rPr>
                <w:sz w:val="22"/>
              </w:rPr>
              <w:t>BORROWS</w:t>
            </w:r>
          </w:p>
        </w:tc>
        <w:tc>
          <w:tcPr>
            <w:tcW w:w="3120" w:type="dxa"/>
            <w:vAlign w:val="center"/>
          </w:tcPr>
          <w:p w14:paraId="1707F2B2" w14:textId="77777777" w:rsidR="00DF3A60" w:rsidRDefault="00000000">
            <w:pPr>
              <w:spacing w:after="0" w:line="240" w:lineRule="auto"/>
              <w:rPr>
                <w:sz w:val="22"/>
              </w:rPr>
            </w:pPr>
            <w:r>
              <w:rPr>
                <w:sz w:val="22"/>
              </w:rPr>
              <w:t>(Person_ID, Equipment_ID, Borrow_Date)</w:t>
            </w:r>
          </w:p>
        </w:tc>
        <w:tc>
          <w:tcPr>
            <w:tcW w:w="3120" w:type="dxa"/>
            <w:vAlign w:val="center"/>
          </w:tcPr>
          <w:p w14:paraId="26F65348" w14:textId="77777777" w:rsidR="00DF3A60" w:rsidRDefault="00000000">
            <w:pPr>
              <w:spacing w:after="0" w:line="240" w:lineRule="auto"/>
              <w:rPr>
                <w:sz w:val="22"/>
              </w:rPr>
            </w:pPr>
            <w:r>
              <w:rPr>
                <w:sz w:val="22"/>
              </w:rPr>
              <w:t>Cho phép cùng Person mượn cùng Equipment nhiều lần ở các ngày khác nhau.</w:t>
            </w:r>
          </w:p>
        </w:tc>
      </w:tr>
      <w:tr w:rsidR="00DF3A60" w14:paraId="5704EAEB" w14:textId="77777777">
        <w:trPr>
          <w:jc w:val="center"/>
        </w:trPr>
        <w:tc>
          <w:tcPr>
            <w:tcW w:w="3120" w:type="dxa"/>
            <w:vAlign w:val="center"/>
          </w:tcPr>
          <w:p w14:paraId="545BCDCD" w14:textId="77777777" w:rsidR="00DF3A60" w:rsidRDefault="00000000">
            <w:pPr>
              <w:spacing w:after="0" w:line="240" w:lineRule="auto"/>
              <w:rPr>
                <w:sz w:val="22"/>
              </w:rPr>
            </w:pPr>
            <w:r>
              <w:rPr>
                <w:sz w:val="22"/>
              </w:rPr>
              <w:t>RESERVES_EQUIPMENT</w:t>
            </w:r>
          </w:p>
        </w:tc>
        <w:tc>
          <w:tcPr>
            <w:tcW w:w="3120" w:type="dxa"/>
            <w:vAlign w:val="center"/>
          </w:tcPr>
          <w:p w14:paraId="60F3070A" w14:textId="77777777" w:rsidR="00DF3A60" w:rsidRDefault="00000000">
            <w:pPr>
              <w:spacing w:after="0" w:line="240" w:lineRule="auto"/>
              <w:rPr>
                <w:sz w:val="22"/>
              </w:rPr>
            </w:pPr>
            <w:r>
              <w:rPr>
                <w:sz w:val="22"/>
              </w:rPr>
              <w:t>(Person_ID, Equipment_ID, Start_Time)</w:t>
            </w:r>
          </w:p>
        </w:tc>
        <w:tc>
          <w:tcPr>
            <w:tcW w:w="3120" w:type="dxa"/>
            <w:vAlign w:val="center"/>
          </w:tcPr>
          <w:p w14:paraId="6661F51B" w14:textId="77777777" w:rsidR="00DF3A60" w:rsidRDefault="00000000">
            <w:pPr>
              <w:spacing w:after="0" w:line="240" w:lineRule="auto"/>
              <w:rPr>
                <w:sz w:val="22"/>
              </w:rPr>
            </w:pPr>
            <w:r>
              <w:rPr>
                <w:sz w:val="22"/>
              </w:rPr>
              <w:t>Phân biệt các Reservation của cùng Person và Equipment.</w:t>
            </w:r>
          </w:p>
        </w:tc>
      </w:tr>
      <w:tr w:rsidR="00DF3A60" w14:paraId="55B719FF" w14:textId="77777777">
        <w:trPr>
          <w:jc w:val="center"/>
        </w:trPr>
        <w:tc>
          <w:tcPr>
            <w:tcW w:w="3120" w:type="dxa"/>
            <w:vAlign w:val="center"/>
          </w:tcPr>
          <w:p w14:paraId="72B5189A" w14:textId="77777777" w:rsidR="00DF3A60" w:rsidRDefault="00000000">
            <w:pPr>
              <w:spacing w:after="0" w:line="240" w:lineRule="auto"/>
              <w:rPr>
                <w:sz w:val="22"/>
              </w:rPr>
            </w:pPr>
            <w:r>
              <w:rPr>
                <w:sz w:val="22"/>
              </w:rPr>
              <w:t>RESERVES_WORKSTATION</w:t>
            </w:r>
          </w:p>
        </w:tc>
        <w:tc>
          <w:tcPr>
            <w:tcW w:w="3120" w:type="dxa"/>
            <w:vAlign w:val="center"/>
          </w:tcPr>
          <w:p w14:paraId="287DC6FB" w14:textId="77777777" w:rsidR="00DF3A60" w:rsidRDefault="00000000">
            <w:pPr>
              <w:spacing w:after="0" w:line="240" w:lineRule="auto"/>
              <w:rPr>
                <w:sz w:val="22"/>
              </w:rPr>
            </w:pPr>
            <w:r>
              <w:rPr>
                <w:sz w:val="22"/>
              </w:rPr>
              <w:t>(Person_ID, Workstation_ID, Start_Time)</w:t>
            </w:r>
          </w:p>
        </w:tc>
        <w:tc>
          <w:tcPr>
            <w:tcW w:w="3120" w:type="dxa"/>
            <w:vAlign w:val="center"/>
          </w:tcPr>
          <w:p w14:paraId="7C47488C" w14:textId="77777777" w:rsidR="00DF3A60" w:rsidRDefault="00000000">
            <w:pPr>
              <w:spacing w:after="0" w:line="240" w:lineRule="auto"/>
              <w:rPr>
                <w:sz w:val="22"/>
              </w:rPr>
            </w:pPr>
            <w:r>
              <w:rPr>
                <w:sz w:val="22"/>
              </w:rPr>
              <w:t>Phân biệt các Reservation của cùng Person và Workstation.</w:t>
            </w:r>
          </w:p>
        </w:tc>
      </w:tr>
      <w:tr w:rsidR="00DF3A60" w14:paraId="188BF343" w14:textId="77777777">
        <w:trPr>
          <w:jc w:val="center"/>
        </w:trPr>
        <w:tc>
          <w:tcPr>
            <w:tcW w:w="3120" w:type="dxa"/>
            <w:vAlign w:val="center"/>
          </w:tcPr>
          <w:p w14:paraId="6C6D1E48" w14:textId="77777777" w:rsidR="00DF3A60" w:rsidRDefault="00000000">
            <w:pPr>
              <w:spacing w:after="0" w:line="240" w:lineRule="auto"/>
              <w:rPr>
                <w:sz w:val="22"/>
              </w:rPr>
            </w:pPr>
            <w:r>
              <w:rPr>
                <w:sz w:val="22"/>
              </w:rPr>
              <w:t>ACCESS_LOG</w:t>
            </w:r>
          </w:p>
        </w:tc>
        <w:tc>
          <w:tcPr>
            <w:tcW w:w="3120" w:type="dxa"/>
            <w:vAlign w:val="center"/>
          </w:tcPr>
          <w:p w14:paraId="312F9769" w14:textId="77777777" w:rsidR="00DF3A60" w:rsidRDefault="00000000">
            <w:pPr>
              <w:spacing w:after="0" w:line="240" w:lineRule="auto"/>
              <w:rPr>
                <w:sz w:val="22"/>
              </w:rPr>
            </w:pPr>
            <w:r>
              <w:rPr>
                <w:sz w:val="22"/>
              </w:rPr>
              <w:t>Access_Log_ID</w:t>
            </w:r>
          </w:p>
        </w:tc>
        <w:tc>
          <w:tcPr>
            <w:tcW w:w="3120" w:type="dxa"/>
            <w:vAlign w:val="center"/>
          </w:tcPr>
          <w:p w14:paraId="09D05650" w14:textId="77777777" w:rsidR="00DF3A60" w:rsidRDefault="00000000">
            <w:pPr>
              <w:spacing w:after="0" w:line="240" w:lineRule="auto"/>
              <w:rPr>
                <w:sz w:val="22"/>
              </w:rPr>
            </w:pPr>
            <w:r>
              <w:rPr>
                <w:sz w:val="22"/>
              </w:rPr>
              <w:t>Định danh duy nhất để truy vết từng Access Attempt.</w:t>
            </w:r>
          </w:p>
        </w:tc>
      </w:tr>
    </w:tbl>
    <w:p w14:paraId="4C000DA8" w14:textId="77777777" w:rsidR="00DF3A60" w:rsidRDefault="00DF3A60"/>
    <w:p w14:paraId="3918C857" w14:textId="77777777" w:rsidR="00DF3A60" w:rsidRDefault="00000000">
      <w:pPr>
        <w:pStyle w:val="Heading3"/>
      </w:pPr>
      <w:r>
        <w:t>2.2.6 Integrity Constraints</w:t>
      </w:r>
    </w:p>
    <w:tbl>
      <w:tblPr>
        <w:tblStyle w:val="TableGrid"/>
        <w:tblW w:w="0" w:type="auto"/>
        <w:jc w:val="center"/>
        <w:tblLook w:val="04A0" w:firstRow="1" w:lastRow="0" w:firstColumn="1" w:lastColumn="0" w:noHBand="0" w:noVBand="1"/>
      </w:tblPr>
      <w:tblGrid>
        <w:gridCol w:w="3120"/>
        <w:gridCol w:w="3120"/>
        <w:gridCol w:w="3120"/>
      </w:tblGrid>
      <w:tr w:rsidR="00DF3A60" w14:paraId="731ABD73" w14:textId="77777777">
        <w:trPr>
          <w:jc w:val="center"/>
        </w:trPr>
        <w:tc>
          <w:tcPr>
            <w:tcW w:w="3120" w:type="dxa"/>
            <w:shd w:val="clear" w:color="auto" w:fill="D9EAF7"/>
            <w:vAlign w:val="center"/>
          </w:tcPr>
          <w:p w14:paraId="06CA7113" w14:textId="77777777" w:rsidR="00DF3A60" w:rsidRDefault="00000000">
            <w:pPr>
              <w:spacing w:after="0" w:line="240" w:lineRule="auto"/>
              <w:rPr>
                <w:sz w:val="22"/>
              </w:rPr>
            </w:pPr>
            <w:r>
              <w:rPr>
                <w:b/>
                <w:sz w:val="22"/>
              </w:rPr>
              <w:t>Loại</w:t>
            </w:r>
          </w:p>
        </w:tc>
        <w:tc>
          <w:tcPr>
            <w:tcW w:w="3120" w:type="dxa"/>
            <w:shd w:val="clear" w:color="auto" w:fill="D9EAF7"/>
            <w:vAlign w:val="center"/>
          </w:tcPr>
          <w:p w14:paraId="1F60939C" w14:textId="77777777" w:rsidR="00DF3A60" w:rsidRDefault="00000000">
            <w:pPr>
              <w:spacing w:after="0" w:line="240" w:lineRule="auto"/>
              <w:rPr>
                <w:sz w:val="22"/>
              </w:rPr>
            </w:pPr>
            <w:r>
              <w:rPr>
                <w:b/>
                <w:sz w:val="22"/>
              </w:rPr>
              <w:t>Ràng buộc</w:t>
            </w:r>
          </w:p>
        </w:tc>
        <w:tc>
          <w:tcPr>
            <w:tcW w:w="3120" w:type="dxa"/>
            <w:shd w:val="clear" w:color="auto" w:fill="D9EAF7"/>
            <w:vAlign w:val="center"/>
          </w:tcPr>
          <w:p w14:paraId="570B99DE" w14:textId="77777777" w:rsidR="00DF3A60" w:rsidRDefault="00000000">
            <w:pPr>
              <w:spacing w:after="0" w:line="240" w:lineRule="auto"/>
              <w:rPr>
                <w:sz w:val="22"/>
              </w:rPr>
            </w:pPr>
            <w:r>
              <w:rPr>
                <w:b/>
                <w:sz w:val="22"/>
              </w:rPr>
              <w:t>Áp dụng</w:t>
            </w:r>
          </w:p>
        </w:tc>
      </w:tr>
      <w:tr w:rsidR="00DF3A60" w14:paraId="1D4E70B8" w14:textId="77777777">
        <w:trPr>
          <w:jc w:val="center"/>
        </w:trPr>
        <w:tc>
          <w:tcPr>
            <w:tcW w:w="3120" w:type="dxa"/>
            <w:vAlign w:val="center"/>
          </w:tcPr>
          <w:p w14:paraId="63E2E2E1" w14:textId="77777777" w:rsidR="00DF3A60" w:rsidRDefault="00000000">
            <w:pPr>
              <w:spacing w:after="0" w:line="240" w:lineRule="auto"/>
              <w:rPr>
                <w:sz w:val="22"/>
              </w:rPr>
            </w:pPr>
            <w:r>
              <w:rPr>
                <w:sz w:val="22"/>
              </w:rPr>
              <w:t>Entity Integrity</w:t>
            </w:r>
          </w:p>
        </w:tc>
        <w:tc>
          <w:tcPr>
            <w:tcW w:w="3120" w:type="dxa"/>
            <w:vAlign w:val="center"/>
          </w:tcPr>
          <w:p w14:paraId="1226C68E" w14:textId="77777777" w:rsidR="00DF3A60" w:rsidRDefault="00000000">
            <w:pPr>
              <w:spacing w:after="0" w:line="240" w:lineRule="auto"/>
              <w:rPr>
                <w:sz w:val="22"/>
              </w:rPr>
            </w:pPr>
            <w:r>
              <w:rPr>
                <w:sz w:val="22"/>
              </w:rPr>
              <w:t>Mọi PK phải UNIQUE và NOT NULL.</w:t>
            </w:r>
          </w:p>
        </w:tc>
        <w:tc>
          <w:tcPr>
            <w:tcW w:w="3120" w:type="dxa"/>
            <w:vAlign w:val="center"/>
          </w:tcPr>
          <w:p w14:paraId="749BEFE1" w14:textId="77777777" w:rsidR="00DF3A60" w:rsidRDefault="00000000">
            <w:pPr>
              <w:spacing w:after="0" w:line="240" w:lineRule="auto"/>
              <w:rPr>
                <w:sz w:val="22"/>
              </w:rPr>
            </w:pPr>
            <w:r>
              <w:rPr>
                <w:sz w:val="22"/>
              </w:rPr>
              <w:t>Tất cả relations.</w:t>
            </w:r>
          </w:p>
        </w:tc>
      </w:tr>
      <w:tr w:rsidR="00DF3A60" w14:paraId="09609196" w14:textId="77777777">
        <w:trPr>
          <w:jc w:val="center"/>
        </w:trPr>
        <w:tc>
          <w:tcPr>
            <w:tcW w:w="3120" w:type="dxa"/>
            <w:vAlign w:val="center"/>
          </w:tcPr>
          <w:p w14:paraId="6546FE8F" w14:textId="77777777" w:rsidR="00DF3A60" w:rsidRDefault="00000000">
            <w:pPr>
              <w:spacing w:after="0" w:line="240" w:lineRule="auto"/>
              <w:rPr>
                <w:sz w:val="22"/>
              </w:rPr>
            </w:pPr>
            <w:r>
              <w:rPr>
                <w:sz w:val="22"/>
              </w:rPr>
              <w:t>Referential Integrity</w:t>
            </w:r>
          </w:p>
        </w:tc>
        <w:tc>
          <w:tcPr>
            <w:tcW w:w="3120" w:type="dxa"/>
            <w:vAlign w:val="center"/>
          </w:tcPr>
          <w:p w14:paraId="6FA0AB3C" w14:textId="77777777" w:rsidR="00DF3A60" w:rsidRDefault="00000000">
            <w:pPr>
              <w:spacing w:after="0" w:line="240" w:lineRule="auto"/>
              <w:rPr>
                <w:sz w:val="22"/>
              </w:rPr>
            </w:pPr>
            <w:r>
              <w:rPr>
                <w:sz w:val="22"/>
              </w:rPr>
              <w:t>Subtype Person_ID phải tồn tại trong PERSON.</w:t>
            </w:r>
          </w:p>
        </w:tc>
        <w:tc>
          <w:tcPr>
            <w:tcW w:w="3120" w:type="dxa"/>
            <w:vAlign w:val="center"/>
          </w:tcPr>
          <w:p w14:paraId="01D5FD3C" w14:textId="77777777" w:rsidR="00DF3A60" w:rsidRDefault="00000000">
            <w:pPr>
              <w:spacing w:after="0" w:line="240" w:lineRule="auto"/>
              <w:rPr>
                <w:sz w:val="22"/>
              </w:rPr>
            </w:pPr>
            <w:r>
              <w:rPr>
                <w:sz w:val="22"/>
              </w:rPr>
              <w:t>STUDENT, FACULTY, LAB_STAFF.</w:t>
            </w:r>
          </w:p>
        </w:tc>
      </w:tr>
      <w:tr w:rsidR="00DF3A60" w14:paraId="51C9F04A" w14:textId="77777777">
        <w:trPr>
          <w:jc w:val="center"/>
        </w:trPr>
        <w:tc>
          <w:tcPr>
            <w:tcW w:w="3120" w:type="dxa"/>
            <w:vAlign w:val="center"/>
          </w:tcPr>
          <w:p w14:paraId="58BDD01B" w14:textId="77777777" w:rsidR="00DF3A60" w:rsidRDefault="00000000">
            <w:pPr>
              <w:spacing w:after="0" w:line="240" w:lineRule="auto"/>
              <w:rPr>
                <w:sz w:val="22"/>
              </w:rPr>
            </w:pPr>
            <w:r>
              <w:rPr>
                <w:sz w:val="22"/>
              </w:rPr>
              <w:t>Referential Integrity</w:t>
            </w:r>
          </w:p>
        </w:tc>
        <w:tc>
          <w:tcPr>
            <w:tcW w:w="3120" w:type="dxa"/>
            <w:vAlign w:val="center"/>
          </w:tcPr>
          <w:p w14:paraId="04E57784" w14:textId="77777777" w:rsidR="00DF3A60" w:rsidRDefault="00000000">
            <w:pPr>
              <w:spacing w:after="0" w:line="240" w:lineRule="auto"/>
              <w:rPr>
                <w:sz w:val="22"/>
              </w:rPr>
            </w:pPr>
            <w:r>
              <w:rPr>
                <w:sz w:val="22"/>
              </w:rPr>
              <w:t>Lab_ID phải tồn tại trong LABORATORY.</w:t>
            </w:r>
          </w:p>
        </w:tc>
        <w:tc>
          <w:tcPr>
            <w:tcW w:w="3120" w:type="dxa"/>
            <w:vAlign w:val="center"/>
          </w:tcPr>
          <w:p w14:paraId="7226B3BB" w14:textId="77777777" w:rsidR="00DF3A60" w:rsidRDefault="00000000">
            <w:pPr>
              <w:spacing w:after="0" w:line="240" w:lineRule="auto"/>
              <w:rPr>
                <w:sz w:val="22"/>
              </w:rPr>
            </w:pPr>
            <w:r>
              <w:rPr>
                <w:sz w:val="22"/>
              </w:rPr>
              <w:t>WORKSTATION, EQUIPMENT.</w:t>
            </w:r>
          </w:p>
        </w:tc>
      </w:tr>
      <w:tr w:rsidR="00DF3A60" w14:paraId="3E26D89D" w14:textId="77777777">
        <w:trPr>
          <w:jc w:val="center"/>
        </w:trPr>
        <w:tc>
          <w:tcPr>
            <w:tcW w:w="3120" w:type="dxa"/>
            <w:vAlign w:val="center"/>
          </w:tcPr>
          <w:p w14:paraId="4B141B54" w14:textId="77777777" w:rsidR="00DF3A60" w:rsidRDefault="00000000">
            <w:pPr>
              <w:spacing w:after="0" w:line="240" w:lineRule="auto"/>
              <w:rPr>
                <w:sz w:val="22"/>
              </w:rPr>
            </w:pPr>
            <w:r>
              <w:rPr>
                <w:sz w:val="22"/>
              </w:rPr>
              <w:t>Referential Integrity</w:t>
            </w:r>
          </w:p>
        </w:tc>
        <w:tc>
          <w:tcPr>
            <w:tcW w:w="3120" w:type="dxa"/>
            <w:vAlign w:val="center"/>
          </w:tcPr>
          <w:p w14:paraId="5D693430" w14:textId="77777777" w:rsidR="00DF3A60" w:rsidRDefault="00000000">
            <w:pPr>
              <w:spacing w:after="0" w:line="240" w:lineRule="auto"/>
              <w:rPr>
                <w:sz w:val="22"/>
              </w:rPr>
            </w:pPr>
            <w:r>
              <w:rPr>
                <w:sz w:val="22"/>
              </w:rPr>
              <w:t>Supervisor_ID phải tồn tại trong FACULTY.</w:t>
            </w:r>
          </w:p>
        </w:tc>
        <w:tc>
          <w:tcPr>
            <w:tcW w:w="3120" w:type="dxa"/>
            <w:vAlign w:val="center"/>
          </w:tcPr>
          <w:p w14:paraId="28040B00" w14:textId="77777777" w:rsidR="00DF3A60" w:rsidRDefault="00000000">
            <w:pPr>
              <w:spacing w:after="0" w:line="240" w:lineRule="auto"/>
              <w:rPr>
                <w:sz w:val="22"/>
              </w:rPr>
            </w:pPr>
            <w:r>
              <w:rPr>
                <w:sz w:val="22"/>
              </w:rPr>
              <w:t>RESEARCH_PROJECT.</w:t>
            </w:r>
          </w:p>
        </w:tc>
      </w:tr>
      <w:tr w:rsidR="00DF3A60" w14:paraId="19CD10DD" w14:textId="77777777">
        <w:trPr>
          <w:jc w:val="center"/>
        </w:trPr>
        <w:tc>
          <w:tcPr>
            <w:tcW w:w="3120" w:type="dxa"/>
            <w:vAlign w:val="center"/>
          </w:tcPr>
          <w:p w14:paraId="7350E22A" w14:textId="77777777" w:rsidR="00DF3A60" w:rsidRDefault="00000000">
            <w:pPr>
              <w:spacing w:after="0" w:line="240" w:lineRule="auto"/>
              <w:rPr>
                <w:sz w:val="22"/>
              </w:rPr>
            </w:pPr>
            <w:r>
              <w:rPr>
                <w:sz w:val="22"/>
              </w:rPr>
              <w:t>Referential Integrity</w:t>
            </w:r>
          </w:p>
        </w:tc>
        <w:tc>
          <w:tcPr>
            <w:tcW w:w="3120" w:type="dxa"/>
            <w:vAlign w:val="center"/>
          </w:tcPr>
          <w:p w14:paraId="01014B04" w14:textId="77777777" w:rsidR="00DF3A60" w:rsidRDefault="00000000">
            <w:pPr>
              <w:spacing w:after="0" w:line="240" w:lineRule="auto"/>
              <w:rPr>
                <w:sz w:val="22"/>
              </w:rPr>
            </w:pPr>
            <w:r>
              <w:rPr>
                <w:sz w:val="22"/>
              </w:rPr>
              <w:t>Person_ID phải tồn tại trong PERSON.</w:t>
            </w:r>
          </w:p>
        </w:tc>
        <w:tc>
          <w:tcPr>
            <w:tcW w:w="3120" w:type="dxa"/>
            <w:vAlign w:val="center"/>
          </w:tcPr>
          <w:p w14:paraId="29A77F58" w14:textId="77777777" w:rsidR="00DF3A60" w:rsidRDefault="00000000">
            <w:pPr>
              <w:spacing w:after="0" w:line="240" w:lineRule="auto"/>
              <w:rPr>
                <w:sz w:val="22"/>
              </w:rPr>
            </w:pPr>
            <w:r>
              <w:rPr>
                <w:sz w:val="22"/>
              </w:rPr>
              <w:t>CERTIFICATION, PARTICIPATES_IN, BORROWS, RESERVES_*, ACCESS_LOG.</w:t>
            </w:r>
          </w:p>
        </w:tc>
      </w:tr>
      <w:tr w:rsidR="00DF3A60" w14:paraId="3926E71F" w14:textId="77777777">
        <w:trPr>
          <w:jc w:val="center"/>
        </w:trPr>
        <w:tc>
          <w:tcPr>
            <w:tcW w:w="3120" w:type="dxa"/>
            <w:vAlign w:val="center"/>
          </w:tcPr>
          <w:p w14:paraId="6B0CAE9C" w14:textId="77777777" w:rsidR="00DF3A60" w:rsidRDefault="00000000">
            <w:pPr>
              <w:spacing w:after="0" w:line="240" w:lineRule="auto"/>
              <w:rPr>
                <w:sz w:val="22"/>
              </w:rPr>
            </w:pPr>
            <w:r>
              <w:rPr>
                <w:sz w:val="22"/>
              </w:rPr>
              <w:t>Referential Integrity</w:t>
            </w:r>
          </w:p>
        </w:tc>
        <w:tc>
          <w:tcPr>
            <w:tcW w:w="3120" w:type="dxa"/>
            <w:vAlign w:val="center"/>
          </w:tcPr>
          <w:p w14:paraId="60938155" w14:textId="77777777" w:rsidR="00DF3A60" w:rsidRDefault="00000000">
            <w:pPr>
              <w:spacing w:after="0" w:line="240" w:lineRule="auto"/>
              <w:rPr>
                <w:sz w:val="22"/>
              </w:rPr>
            </w:pPr>
            <w:r>
              <w:rPr>
                <w:sz w:val="22"/>
              </w:rPr>
              <w:t>Equipment_ID phải tồn tại trong EQUIPMENT.</w:t>
            </w:r>
          </w:p>
        </w:tc>
        <w:tc>
          <w:tcPr>
            <w:tcW w:w="3120" w:type="dxa"/>
            <w:vAlign w:val="center"/>
          </w:tcPr>
          <w:p w14:paraId="15D57645" w14:textId="77777777" w:rsidR="00DF3A60" w:rsidRDefault="00000000">
            <w:pPr>
              <w:spacing w:after="0" w:line="240" w:lineRule="auto"/>
              <w:rPr>
                <w:sz w:val="22"/>
              </w:rPr>
            </w:pPr>
            <w:r>
              <w:rPr>
                <w:sz w:val="22"/>
              </w:rPr>
              <w:t>MAINTENANCE_RECORD, BORROWS, RESERVES_EQUIPMENT, ACCESS_LOG.</w:t>
            </w:r>
          </w:p>
        </w:tc>
      </w:tr>
      <w:tr w:rsidR="00DF3A60" w14:paraId="5198193E" w14:textId="77777777">
        <w:trPr>
          <w:jc w:val="center"/>
        </w:trPr>
        <w:tc>
          <w:tcPr>
            <w:tcW w:w="3120" w:type="dxa"/>
            <w:vAlign w:val="center"/>
          </w:tcPr>
          <w:p w14:paraId="247D50A1" w14:textId="77777777" w:rsidR="00DF3A60" w:rsidRDefault="00000000">
            <w:pPr>
              <w:spacing w:after="0" w:line="240" w:lineRule="auto"/>
              <w:rPr>
                <w:sz w:val="22"/>
              </w:rPr>
            </w:pPr>
            <w:r>
              <w:rPr>
                <w:sz w:val="22"/>
              </w:rPr>
              <w:t>Referential Integrity</w:t>
            </w:r>
          </w:p>
        </w:tc>
        <w:tc>
          <w:tcPr>
            <w:tcW w:w="3120" w:type="dxa"/>
            <w:vAlign w:val="center"/>
          </w:tcPr>
          <w:p w14:paraId="768AE516" w14:textId="77777777" w:rsidR="00DF3A60" w:rsidRDefault="00000000">
            <w:pPr>
              <w:spacing w:after="0" w:line="240" w:lineRule="auto"/>
              <w:rPr>
                <w:sz w:val="22"/>
              </w:rPr>
            </w:pPr>
            <w:r>
              <w:rPr>
                <w:sz w:val="22"/>
              </w:rPr>
              <w:t>Staff_ID phải tồn tại trong LAB_STAFF.</w:t>
            </w:r>
          </w:p>
        </w:tc>
        <w:tc>
          <w:tcPr>
            <w:tcW w:w="3120" w:type="dxa"/>
            <w:vAlign w:val="center"/>
          </w:tcPr>
          <w:p w14:paraId="49836A76" w14:textId="77777777" w:rsidR="00DF3A60" w:rsidRDefault="00000000">
            <w:pPr>
              <w:spacing w:after="0" w:line="240" w:lineRule="auto"/>
              <w:rPr>
                <w:sz w:val="22"/>
              </w:rPr>
            </w:pPr>
            <w:r>
              <w:rPr>
                <w:sz w:val="22"/>
              </w:rPr>
              <w:t>MAINTENANCE_RECORD.</w:t>
            </w:r>
          </w:p>
        </w:tc>
      </w:tr>
      <w:tr w:rsidR="00DF3A60" w14:paraId="18C7150E" w14:textId="77777777">
        <w:trPr>
          <w:jc w:val="center"/>
        </w:trPr>
        <w:tc>
          <w:tcPr>
            <w:tcW w:w="3120" w:type="dxa"/>
            <w:vAlign w:val="center"/>
          </w:tcPr>
          <w:p w14:paraId="530D3A56" w14:textId="77777777" w:rsidR="00DF3A60" w:rsidRDefault="00000000">
            <w:pPr>
              <w:spacing w:after="0" w:line="240" w:lineRule="auto"/>
              <w:rPr>
                <w:sz w:val="22"/>
              </w:rPr>
            </w:pPr>
            <w:r>
              <w:rPr>
                <w:sz w:val="22"/>
              </w:rPr>
              <w:t>Referential Integrity</w:t>
            </w:r>
          </w:p>
        </w:tc>
        <w:tc>
          <w:tcPr>
            <w:tcW w:w="3120" w:type="dxa"/>
            <w:vAlign w:val="center"/>
          </w:tcPr>
          <w:p w14:paraId="3D83D4C7" w14:textId="77777777" w:rsidR="00DF3A60" w:rsidRDefault="00000000">
            <w:pPr>
              <w:spacing w:after="0" w:line="240" w:lineRule="auto"/>
              <w:rPr>
                <w:sz w:val="22"/>
              </w:rPr>
            </w:pPr>
            <w:r>
              <w:rPr>
                <w:sz w:val="22"/>
              </w:rPr>
              <w:t>Project_ID phải tồn tại trong RESEARCH_PROJECT.</w:t>
            </w:r>
          </w:p>
        </w:tc>
        <w:tc>
          <w:tcPr>
            <w:tcW w:w="3120" w:type="dxa"/>
            <w:vAlign w:val="center"/>
          </w:tcPr>
          <w:p w14:paraId="0586A07A" w14:textId="77777777" w:rsidR="00DF3A60" w:rsidRDefault="00000000">
            <w:pPr>
              <w:spacing w:after="0" w:line="240" w:lineRule="auto"/>
              <w:rPr>
                <w:sz w:val="22"/>
              </w:rPr>
            </w:pPr>
            <w:r>
              <w:rPr>
                <w:sz w:val="22"/>
              </w:rPr>
              <w:t>PARTICIPATES_IN.</w:t>
            </w:r>
          </w:p>
        </w:tc>
      </w:tr>
      <w:tr w:rsidR="00DF3A60" w14:paraId="22055D0A" w14:textId="77777777">
        <w:trPr>
          <w:jc w:val="center"/>
        </w:trPr>
        <w:tc>
          <w:tcPr>
            <w:tcW w:w="3120" w:type="dxa"/>
            <w:vAlign w:val="center"/>
          </w:tcPr>
          <w:p w14:paraId="287F7E6C" w14:textId="77777777" w:rsidR="00DF3A60" w:rsidRDefault="00000000">
            <w:pPr>
              <w:spacing w:after="0" w:line="240" w:lineRule="auto"/>
              <w:rPr>
                <w:sz w:val="22"/>
              </w:rPr>
            </w:pPr>
            <w:r>
              <w:rPr>
                <w:sz w:val="22"/>
              </w:rPr>
              <w:t>Referential Integrity</w:t>
            </w:r>
          </w:p>
        </w:tc>
        <w:tc>
          <w:tcPr>
            <w:tcW w:w="3120" w:type="dxa"/>
            <w:vAlign w:val="center"/>
          </w:tcPr>
          <w:p w14:paraId="3E21C1E3" w14:textId="77777777" w:rsidR="00DF3A60" w:rsidRDefault="00000000">
            <w:pPr>
              <w:spacing w:after="0" w:line="240" w:lineRule="auto"/>
              <w:rPr>
                <w:sz w:val="22"/>
              </w:rPr>
            </w:pPr>
            <w:r>
              <w:rPr>
                <w:sz w:val="22"/>
              </w:rPr>
              <w:t>Workstation_ID phải tồn tại trong WORKSTATION.</w:t>
            </w:r>
          </w:p>
        </w:tc>
        <w:tc>
          <w:tcPr>
            <w:tcW w:w="3120" w:type="dxa"/>
            <w:vAlign w:val="center"/>
          </w:tcPr>
          <w:p w14:paraId="3017F456" w14:textId="77777777" w:rsidR="00DF3A60" w:rsidRDefault="00000000">
            <w:pPr>
              <w:spacing w:after="0" w:line="240" w:lineRule="auto"/>
              <w:rPr>
                <w:sz w:val="22"/>
              </w:rPr>
            </w:pPr>
            <w:r>
              <w:rPr>
                <w:sz w:val="22"/>
              </w:rPr>
              <w:t>RESERVES_WORKSTATION.</w:t>
            </w:r>
          </w:p>
        </w:tc>
      </w:tr>
      <w:tr w:rsidR="00DF3A60" w14:paraId="4FFA95EA" w14:textId="77777777">
        <w:trPr>
          <w:jc w:val="center"/>
        </w:trPr>
        <w:tc>
          <w:tcPr>
            <w:tcW w:w="3120" w:type="dxa"/>
            <w:vAlign w:val="center"/>
          </w:tcPr>
          <w:p w14:paraId="42CEFB49" w14:textId="77777777" w:rsidR="00DF3A60" w:rsidRDefault="00000000">
            <w:pPr>
              <w:spacing w:after="0" w:line="240" w:lineRule="auto"/>
              <w:rPr>
                <w:sz w:val="22"/>
              </w:rPr>
            </w:pPr>
            <w:r>
              <w:rPr>
                <w:sz w:val="22"/>
              </w:rPr>
              <w:t>Business Constraint</w:t>
            </w:r>
          </w:p>
        </w:tc>
        <w:tc>
          <w:tcPr>
            <w:tcW w:w="3120" w:type="dxa"/>
            <w:vAlign w:val="center"/>
          </w:tcPr>
          <w:p w14:paraId="198AF145" w14:textId="77777777" w:rsidR="00DF3A60" w:rsidRDefault="00000000">
            <w:pPr>
              <w:spacing w:after="0" w:line="240" w:lineRule="auto"/>
              <w:rPr>
                <w:sz w:val="22"/>
              </w:rPr>
            </w:pPr>
            <w:r>
              <w:rPr>
                <w:sz w:val="22"/>
              </w:rPr>
              <w:t>Start_Time &lt; End_Time; Expected_Return_Date &gt; Borrow_Date; Manufacturing_Year không lớn hơn năm hiện tại.</w:t>
            </w:r>
          </w:p>
        </w:tc>
        <w:tc>
          <w:tcPr>
            <w:tcW w:w="3120" w:type="dxa"/>
            <w:vAlign w:val="center"/>
          </w:tcPr>
          <w:p w14:paraId="02569E11" w14:textId="77777777" w:rsidR="00DF3A60" w:rsidRDefault="00000000">
            <w:pPr>
              <w:spacing w:after="0" w:line="240" w:lineRule="auto"/>
              <w:rPr>
                <w:sz w:val="22"/>
              </w:rPr>
            </w:pPr>
            <w:r>
              <w:rPr>
                <w:sz w:val="22"/>
              </w:rPr>
              <w:t>BORROWS, RESERVES_*, EQUIPMENT.</w:t>
            </w:r>
          </w:p>
        </w:tc>
      </w:tr>
      <w:tr w:rsidR="00DF3A60" w14:paraId="437C0DFB" w14:textId="77777777">
        <w:trPr>
          <w:jc w:val="center"/>
        </w:trPr>
        <w:tc>
          <w:tcPr>
            <w:tcW w:w="3120" w:type="dxa"/>
            <w:vAlign w:val="center"/>
          </w:tcPr>
          <w:p w14:paraId="5B562480" w14:textId="77777777" w:rsidR="00DF3A60" w:rsidRDefault="00000000">
            <w:pPr>
              <w:spacing w:after="0" w:line="240" w:lineRule="auto"/>
              <w:rPr>
                <w:sz w:val="22"/>
              </w:rPr>
            </w:pPr>
            <w:r>
              <w:rPr>
                <w:sz w:val="22"/>
              </w:rPr>
              <w:lastRenderedPageBreak/>
              <w:t>Conditional Constraint</w:t>
            </w:r>
          </w:p>
        </w:tc>
        <w:tc>
          <w:tcPr>
            <w:tcW w:w="3120" w:type="dxa"/>
            <w:vAlign w:val="center"/>
          </w:tcPr>
          <w:p w14:paraId="12C321F6" w14:textId="77777777" w:rsidR="00DF3A60" w:rsidRDefault="00000000">
            <w:pPr>
              <w:spacing w:after="0" w:line="240" w:lineRule="auto"/>
              <w:rPr>
                <w:sz w:val="22"/>
              </w:rPr>
            </w:pPr>
            <w:r>
              <w:rPr>
                <w:sz w:val="22"/>
              </w:rPr>
              <w:t>Access_Result = DENIED ⇒ Denial_Reason bắt buộc; Access_Result = GRANTED ⇒ Denial_Reason để trống.</w:t>
            </w:r>
          </w:p>
        </w:tc>
        <w:tc>
          <w:tcPr>
            <w:tcW w:w="3120" w:type="dxa"/>
            <w:vAlign w:val="center"/>
          </w:tcPr>
          <w:p w14:paraId="62FA9D93" w14:textId="77777777" w:rsidR="00DF3A60" w:rsidRDefault="00000000">
            <w:pPr>
              <w:spacing w:after="0" w:line="240" w:lineRule="auto"/>
              <w:rPr>
                <w:sz w:val="22"/>
              </w:rPr>
            </w:pPr>
            <w:r>
              <w:rPr>
                <w:sz w:val="22"/>
              </w:rPr>
              <w:t>ACCESS_LOG.</w:t>
            </w:r>
          </w:p>
        </w:tc>
      </w:tr>
    </w:tbl>
    <w:p w14:paraId="09314083" w14:textId="6AEE0E16" w:rsidR="00DF3A60" w:rsidRDefault="00DF3A60"/>
    <w:p w14:paraId="00D7BD50" w14:textId="02772173" w:rsidR="002C2708" w:rsidRDefault="002C2708" w:rsidP="00ED3B61">
      <w:pPr>
        <w:outlineLvl w:val="1"/>
      </w:pPr>
      <w:r>
        <w:t xml:space="preserve">2.3 </w:t>
      </w:r>
      <w:r w:rsidRPr="002C2708">
        <w:t>Normalization Verification (Formal proofs for 1NF -&gt; 3NF/BCNF)</w:t>
      </w:r>
    </w:p>
    <w:p w14:paraId="65486E76" w14:textId="0DEF9182" w:rsidR="002C2708" w:rsidRDefault="002C2708" w:rsidP="00ED3B61">
      <w:pPr>
        <w:outlineLvl w:val="2"/>
      </w:pPr>
      <w:r>
        <w:t xml:space="preserve">2.3.1 </w:t>
      </w:r>
      <w:r w:rsidRPr="002C2708">
        <w:t>Normalization Assumptions and Definitions</w:t>
      </w:r>
    </w:p>
    <w:p w14:paraId="45CC43A0" w14:textId="77777777" w:rsidR="002C2708" w:rsidRPr="002C2708" w:rsidRDefault="002C2708" w:rsidP="002C2708">
      <w:r w:rsidRPr="002C2708">
        <w:t>Để một Relation (bảng) đạt được một dạng chuẩn nhất định, nó phải thỏa mãn các điều kiện sau:</w:t>
      </w:r>
    </w:p>
    <w:p w14:paraId="484B3947" w14:textId="77777777" w:rsidR="002C2708" w:rsidRPr="002C2708" w:rsidRDefault="002C2708" w:rsidP="002C2708">
      <w:pPr>
        <w:numPr>
          <w:ilvl w:val="0"/>
          <w:numId w:val="7"/>
        </w:numPr>
      </w:pPr>
      <w:r w:rsidRPr="002C2708">
        <w:rPr>
          <w:b/>
          <w:bCs/>
        </w:rPr>
        <w:t>1NF (First Normal Form):</w:t>
      </w:r>
      <w:r w:rsidRPr="002C2708">
        <w:t xml:space="preserve"> Mọi thuộc tính (attribute) đều là nguyên tố (atomic/đơn trị) và không chứa các nhóm lặp (repeating groups). Mọi relation đều phải có Khóa chính (Primary Key - PK) xác định tính duy nhất của mỗi tuple (bản ghi).</w:t>
      </w:r>
    </w:p>
    <w:p w14:paraId="08E12A2B" w14:textId="77777777" w:rsidR="002C2708" w:rsidRPr="002C2708" w:rsidRDefault="002C2708" w:rsidP="002C2708">
      <w:pPr>
        <w:numPr>
          <w:ilvl w:val="0"/>
          <w:numId w:val="7"/>
        </w:numPr>
      </w:pPr>
      <w:r w:rsidRPr="002C2708">
        <w:rPr>
          <w:b/>
          <w:bCs/>
        </w:rPr>
        <w:t>2NF (Second Normal Form):</w:t>
      </w:r>
      <w:r w:rsidRPr="002C2708">
        <w:t xml:space="preserve"> Relation phải đạt 1NF và KHÔNG có phụ thuộc hàm một phần (Partial Dependency). Nghĩa là, mọi thuộc tính không khóa (non-key attribute) phải phụ thuộc hoàn toàn vào </w:t>
      </w:r>
      <w:r w:rsidRPr="002C2708">
        <w:rPr>
          <w:b/>
          <w:bCs/>
        </w:rPr>
        <w:t>toàn bộ</w:t>
      </w:r>
      <w:r w:rsidRPr="002C2708">
        <w:t xml:space="preserve"> Khóa chính, không được phụ thuộc vào chỉ một phần của Khóa chính (chỉ áp dụng kiểm tra nghiêm ngặt với các bảng có Khóa chính phức hợp - Composite PK).</w:t>
      </w:r>
    </w:p>
    <w:p w14:paraId="411B7123" w14:textId="77777777" w:rsidR="002C2708" w:rsidRPr="002C2708" w:rsidRDefault="002C2708" w:rsidP="002C2708">
      <w:pPr>
        <w:numPr>
          <w:ilvl w:val="0"/>
          <w:numId w:val="7"/>
        </w:numPr>
      </w:pPr>
      <w:r w:rsidRPr="002C2708">
        <w:rPr>
          <w:b/>
          <w:bCs/>
        </w:rPr>
        <w:t>3NF (Third Normal Form):</w:t>
      </w:r>
      <w:r w:rsidRPr="002C2708">
        <w:t xml:space="preserve"> Relation phải đạt 2NF và KHÔNG có phụ thuộc hàm bắc cầu (Transitive Dependency). Nghĩa là, không có thuộc tính không khóa nào phụ thuộc vào một thuộc tính không khóa khác.</w:t>
      </w:r>
    </w:p>
    <w:p w14:paraId="54D02A6C" w14:textId="0FC1A766" w:rsidR="002C2708" w:rsidRPr="002C2708" w:rsidRDefault="002C2708" w:rsidP="002C2708">
      <w:pPr>
        <w:numPr>
          <w:ilvl w:val="0"/>
          <w:numId w:val="7"/>
        </w:numPr>
      </w:pPr>
      <w:r w:rsidRPr="002C2708">
        <w:rPr>
          <w:b/>
          <w:bCs/>
        </w:rPr>
        <w:t>BCNF (Boyce-Codd Normal Form):</w:t>
      </w:r>
      <w:r w:rsidRPr="002C2708">
        <w:t xml:space="preserve"> Relation phải đạt 3NF và với mọi phụ thuộc hàm </w:t>
      </w:r>
      <m:oMath>
        <m:r>
          <w:rPr>
            <w:rFonts w:ascii="Cambria Math" w:hAnsi="Cambria Math"/>
          </w:rPr>
          <m:t>X→Y</m:t>
        </m:r>
      </m:oMath>
      <w:r w:rsidRPr="002C2708">
        <w:t xml:space="preserve"> (trong đó Y không thuộc X), định thức </w:t>
      </w:r>
      <m:oMath>
        <m:r>
          <w:rPr>
            <w:rFonts w:ascii="Cambria Math" w:hAnsi="Cambria Math"/>
          </w:rPr>
          <m:t>X</m:t>
        </m:r>
      </m:oMath>
      <w:r w:rsidRPr="002C2708">
        <w:t xml:space="preserve"> (Determinant) bắt buộc phải là một Siêu khóa (Superkey).</w:t>
      </w:r>
    </w:p>
    <w:p w14:paraId="721EB790" w14:textId="319E280C" w:rsidR="002C2708" w:rsidRDefault="002C2708" w:rsidP="00ED3B61">
      <w:pPr>
        <w:pStyle w:val="NormalWeb"/>
        <w:outlineLvl w:val="2"/>
      </w:pPr>
      <w:r>
        <w:t xml:space="preserve">2.3.2 </w:t>
      </w:r>
      <w:r w:rsidRPr="002C2708">
        <w:t>Functional Dependencies (Phụ thuộc hàm - FD)</w:t>
      </w:r>
    </w:p>
    <w:p w14:paraId="5F52E64C" w14:textId="17C16A7B" w:rsidR="002C2708" w:rsidRDefault="002C2708" w:rsidP="002C2708">
      <w:pPr>
        <w:pStyle w:val="NormalWeb"/>
      </w:pPr>
      <w:r>
        <w:t>Dựa trên các Business Rules (BR) và định nghĩa thuộc tính ở phần 1.2, dưới đây là danh sách các Phụ thuộc hàm (FD) của từng Relation trong hệ thống:</w:t>
      </w:r>
    </w:p>
    <w:tbl>
      <w:tblPr>
        <w:tblStyle w:val="TableGrid"/>
        <w:tblW w:w="0" w:type="auto"/>
        <w:tblLook w:val="04A0" w:firstRow="1" w:lastRow="0" w:firstColumn="1" w:lastColumn="0" w:noHBand="0" w:noVBand="1"/>
      </w:tblPr>
      <w:tblGrid>
        <w:gridCol w:w="3192"/>
        <w:gridCol w:w="3192"/>
        <w:gridCol w:w="3192"/>
      </w:tblGrid>
      <w:tr w:rsidR="002C2708" w14:paraId="7660CAC8" w14:textId="77777777" w:rsidTr="00921E56">
        <w:tc>
          <w:tcPr>
            <w:tcW w:w="3192" w:type="dxa"/>
            <w:shd w:val="clear" w:color="auto" w:fill="C6D9F1" w:themeFill="text2" w:themeFillTint="33"/>
            <w:vAlign w:val="center"/>
          </w:tcPr>
          <w:p w14:paraId="591B48A9" w14:textId="4AB5A1F4" w:rsidR="002C2708" w:rsidRPr="00ED3B61" w:rsidRDefault="002C2708" w:rsidP="00921E56">
            <w:pPr>
              <w:pStyle w:val="NormalWeb"/>
              <w:jc w:val="center"/>
              <w:rPr>
                <w:b/>
                <w:bCs/>
                <w:sz w:val="22"/>
                <w:szCs w:val="22"/>
              </w:rPr>
            </w:pPr>
            <w:r w:rsidRPr="00ED3B61">
              <w:rPr>
                <w:b/>
                <w:bCs/>
                <w:sz w:val="22"/>
                <w:szCs w:val="22"/>
              </w:rPr>
              <w:t>Relation</w:t>
            </w:r>
          </w:p>
        </w:tc>
        <w:tc>
          <w:tcPr>
            <w:tcW w:w="3192" w:type="dxa"/>
            <w:shd w:val="clear" w:color="auto" w:fill="C6D9F1" w:themeFill="text2" w:themeFillTint="33"/>
            <w:vAlign w:val="center"/>
          </w:tcPr>
          <w:p w14:paraId="06BF5ADB" w14:textId="1A9021A4" w:rsidR="002C2708" w:rsidRPr="00ED3B61" w:rsidRDefault="002C2708" w:rsidP="00921E56">
            <w:pPr>
              <w:pStyle w:val="NormalWeb"/>
              <w:jc w:val="center"/>
              <w:rPr>
                <w:b/>
                <w:bCs/>
                <w:sz w:val="22"/>
                <w:szCs w:val="22"/>
              </w:rPr>
            </w:pPr>
            <w:r w:rsidRPr="00ED3B61">
              <w:rPr>
                <w:b/>
                <w:bCs/>
                <w:sz w:val="22"/>
                <w:szCs w:val="22"/>
              </w:rPr>
              <w:t>Primary Key (PK)</w:t>
            </w:r>
          </w:p>
        </w:tc>
        <w:tc>
          <w:tcPr>
            <w:tcW w:w="3192" w:type="dxa"/>
            <w:shd w:val="clear" w:color="auto" w:fill="C6D9F1" w:themeFill="text2" w:themeFillTint="33"/>
            <w:vAlign w:val="center"/>
          </w:tcPr>
          <w:p w14:paraId="760D46C4" w14:textId="7CC4176D" w:rsidR="002C2708" w:rsidRPr="00ED3B61" w:rsidRDefault="002C2708" w:rsidP="00921E56">
            <w:pPr>
              <w:pStyle w:val="NormalWeb"/>
              <w:jc w:val="center"/>
              <w:rPr>
                <w:b/>
                <w:bCs/>
                <w:sz w:val="22"/>
                <w:szCs w:val="22"/>
              </w:rPr>
            </w:pPr>
            <w:r w:rsidRPr="00ED3B61">
              <w:rPr>
                <w:b/>
                <w:bCs/>
                <w:sz w:val="22"/>
                <w:szCs w:val="22"/>
              </w:rPr>
              <w:t>Functional Dependencies (FDs) &amp; Candidate Keys (CK)</w:t>
            </w:r>
          </w:p>
        </w:tc>
      </w:tr>
      <w:tr w:rsidR="002C2708" w14:paraId="5F4CB086" w14:textId="77777777" w:rsidTr="00921E56">
        <w:tc>
          <w:tcPr>
            <w:tcW w:w="3192" w:type="dxa"/>
            <w:vAlign w:val="center"/>
          </w:tcPr>
          <w:p w14:paraId="7A5044FA" w14:textId="1BA05078" w:rsidR="002C2708" w:rsidRPr="00ED3B61" w:rsidRDefault="002C2708" w:rsidP="00921E56">
            <w:pPr>
              <w:pStyle w:val="NormalWeb"/>
              <w:jc w:val="center"/>
              <w:rPr>
                <w:sz w:val="22"/>
                <w:szCs w:val="22"/>
              </w:rPr>
            </w:pPr>
            <w:r w:rsidRPr="00ED3B61">
              <w:rPr>
                <w:sz w:val="22"/>
                <w:szCs w:val="22"/>
              </w:rPr>
              <w:t>PERSON</w:t>
            </w:r>
          </w:p>
        </w:tc>
        <w:tc>
          <w:tcPr>
            <w:tcW w:w="3192" w:type="dxa"/>
            <w:vAlign w:val="center"/>
          </w:tcPr>
          <w:p w14:paraId="7473216E" w14:textId="5E80C5F2" w:rsidR="002C2708" w:rsidRPr="00ED3B61" w:rsidRDefault="002C2708" w:rsidP="00921E56">
            <w:pPr>
              <w:pStyle w:val="NormalWeb"/>
              <w:jc w:val="center"/>
              <w:rPr>
                <w:sz w:val="22"/>
                <w:szCs w:val="22"/>
              </w:rPr>
            </w:pPr>
            <w:r w:rsidRPr="00ED3B61">
              <w:rPr>
                <w:sz w:val="22"/>
                <w:szCs w:val="22"/>
              </w:rPr>
              <w:t>Person_ID</w:t>
            </w:r>
          </w:p>
        </w:tc>
        <w:tc>
          <w:tcPr>
            <w:tcW w:w="3192" w:type="dxa"/>
            <w:vAlign w:val="center"/>
          </w:tcPr>
          <w:p w14:paraId="65E81847" w14:textId="3EF94A2B" w:rsidR="002C2708" w:rsidRPr="00ED3B61" w:rsidRDefault="002C2708" w:rsidP="00921E56">
            <w:pPr>
              <w:pStyle w:val="NormalWeb"/>
              <w:jc w:val="center"/>
              <w:rPr>
                <w:sz w:val="22"/>
                <w:szCs w:val="22"/>
              </w:rPr>
            </w:pPr>
            <w:r w:rsidRPr="00ED3B61">
              <w:rPr>
                <w:b/>
                <w:bCs/>
                <w:sz w:val="22"/>
                <w:szCs w:val="22"/>
              </w:rPr>
              <w:t>D1:</w:t>
            </w:r>
            <w:r w:rsidRPr="00ED3B61">
              <w:rPr>
                <w:sz w:val="22"/>
                <w:szCs w:val="22"/>
              </w:rPr>
              <w:t xml:space="preserve"> Person_ID </w:t>
            </w:r>
            <m:oMath>
              <m:r>
                <w:rPr>
                  <w:rFonts w:ascii="Cambria Math" w:hAnsi="Cambria Math"/>
                  <w:sz w:val="22"/>
                  <w:szCs w:val="22"/>
                </w:rPr>
                <m:t>→</m:t>
              </m:r>
            </m:oMath>
            <w:r w:rsidRPr="00ED3B61">
              <w:rPr>
                <w:sz w:val="22"/>
                <w:szCs w:val="22"/>
              </w:rPr>
              <w:t xml:space="preserve"> Full_Name, Institutional_Email, Department, Status</w:t>
            </w:r>
          </w:p>
          <w:p w14:paraId="13F85661" w14:textId="77777777" w:rsidR="002C2708" w:rsidRPr="00ED3B61" w:rsidRDefault="002C2708" w:rsidP="00921E56">
            <w:pPr>
              <w:pStyle w:val="NormalWeb"/>
              <w:jc w:val="center"/>
              <w:rPr>
                <w:sz w:val="22"/>
                <w:szCs w:val="22"/>
              </w:rPr>
            </w:pPr>
            <w:r w:rsidRPr="00ED3B61">
              <w:rPr>
                <w:sz w:val="22"/>
                <w:szCs w:val="22"/>
              </w:rPr>
              <w:br/>
            </w:r>
          </w:p>
          <w:p w14:paraId="39168102" w14:textId="01831AD6" w:rsidR="002C2708" w:rsidRPr="00ED3B61" w:rsidRDefault="002C2708" w:rsidP="00921E56">
            <w:pPr>
              <w:pStyle w:val="NormalWeb"/>
              <w:jc w:val="center"/>
              <w:rPr>
                <w:sz w:val="22"/>
                <w:szCs w:val="22"/>
              </w:rPr>
            </w:pPr>
            <w:r w:rsidRPr="00ED3B61">
              <w:rPr>
                <w:b/>
                <w:bCs/>
                <w:sz w:val="22"/>
                <w:szCs w:val="22"/>
              </w:rPr>
              <w:t>CK1:</w:t>
            </w:r>
            <w:r w:rsidRPr="00ED3B61">
              <w:rPr>
                <w:sz w:val="22"/>
                <w:szCs w:val="22"/>
              </w:rPr>
              <w:t xml:space="preserve"> Institutional_Email (Duy nhất theo thiết kế tổ chức) </w:t>
            </w:r>
            <m:oMath>
              <m:r>
                <w:rPr>
                  <w:rFonts w:ascii="Cambria Math" w:hAnsi="Cambria Math"/>
                  <w:sz w:val="22"/>
                  <w:szCs w:val="22"/>
                </w:rPr>
                <m:t>→</m:t>
              </m:r>
            </m:oMath>
            <w:r w:rsidRPr="00ED3B61">
              <w:rPr>
                <w:sz w:val="22"/>
                <w:szCs w:val="22"/>
              </w:rPr>
              <w:t xml:space="preserve"> Person_ID</w:t>
            </w:r>
          </w:p>
          <w:p w14:paraId="7FD6677A" w14:textId="77777777" w:rsidR="002C2708" w:rsidRPr="00ED3B61" w:rsidRDefault="002C2708" w:rsidP="00921E56">
            <w:pPr>
              <w:pStyle w:val="NormalWeb"/>
              <w:jc w:val="center"/>
              <w:rPr>
                <w:sz w:val="22"/>
                <w:szCs w:val="22"/>
              </w:rPr>
            </w:pPr>
          </w:p>
        </w:tc>
      </w:tr>
      <w:tr w:rsidR="002C2708" w14:paraId="0818728B" w14:textId="77777777" w:rsidTr="00921E56">
        <w:tc>
          <w:tcPr>
            <w:tcW w:w="3192" w:type="dxa"/>
            <w:vAlign w:val="center"/>
          </w:tcPr>
          <w:p w14:paraId="1C1CF29A" w14:textId="3A665CEF" w:rsidR="002C2708" w:rsidRPr="00ED3B61" w:rsidRDefault="002C2708" w:rsidP="00921E56">
            <w:pPr>
              <w:pStyle w:val="NormalWeb"/>
              <w:jc w:val="center"/>
              <w:rPr>
                <w:sz w:val="22"/>
                <w:szCs w:val="22"/>
              </w:rPr>
            </w:pPr>
            <w:r w:rsidRPr="00ED3B61">
              <w:rPr>
                <w:b/>
                <w:bCs/>
                <w:sz w:val="22"/>
                <w:szCs w:val="22"/>
              </w:rPr>
              <w:lastRenderedPageBreak/>
              <w:t>STUDENT</w:t>
            </w:r>
            <w:r w:rsidRPr="00ED3B61">
              <w:rPr>
                <w:sz w:val="22"/>
                <w:szCs w:val="22"/>
              </w:rPr>
              <w:t xml:space="preserve">, </w:t>
            </w:r>
            <w:r w:rsidRPr="00ED3B61">
              <w:rPr>
                <w:b/>
                <w:bCs/>
                <w:sz w:val="22"/>
                <w:szCs w:val="22"/>
              </w:rPr>
              <w:t>FACULTY</w:t>
            </w:r>
            <w:r w:rsidRPr="00ED3B61">
              <w:rPr>
                <w:sz w:val="22"/>
                <w:szCs w:val="22"/>
              </w:rPr>
              <w:t xml:space="preserve">, </w:t>
            </w:r>
            <w:r w:rsidRPr="00ED3B61">
              <w:rPr>
                <w:b/>
                <w:bCs/>
                <w:sz w:val="22"/>
                <w:szCs w:val="22"/>
              </w:rPr>
              <w:t>LAB_STAFF</w:t>
            </w:r>
          </w:p>
        </w:tc>
        <w:tc>
          <w:tcPr>
            <w:tcW w:w="3192" w:type="dxa"/>
            <w:vAlign w:val="center"/>
          </w:tcPr>
          <w:p w14:paraId="1D93C355" w14:textId="7B9FB14A" w:rsidR="002C2708" w:rsidRPr="00ED3B61" w:rsidRDefault="002C2708" w:rsidP="00921E56">
            <w:pPr>
              <w:pStyle w:val="NormalWeb"/>
              <w:jc w:val="center"/>
              <w:rPr>
                <w:sz w:val="22"/>
                <w:szCs w:val="22"/>
              </w:rPr>
            </w:pPr>
            <w:r w:rsidRPr="00ED3B61">
              <w:rPr>
                <w:sz w:val="22"/>
                <w:szCs w:val="22"/>
              </w:rPr>
              <w:t>Person_ID</w:t>
            </w:r>
          </w:p>
        </w:tc>
        <w:tc>
          <w:tcPr>
            <w:tcW w:w="3192" w:type="dxa"/>
            <w:vAlign w:val="center"/>
          </w:tcPr>
          <w:p w14:paraId="48B94EFF" w14:textId="193470D5" w:rsidR="002C2708" w:rsidRPr="00ED3B61" w:rsidRDefault="002C2708" w:rsidP="00921E56">
            <w:pPr>
              <w:pStyle w:val="NormalWeb"/>
              <w:jc w:val="center"/>
              <w:rPr>
                <w:sz w:val="22"/>
                <w:szCs w:val="22"/>
              </w:rPr>
            </w:pPr>
            <w:r w:rsidRPr="00ED3B61">
              <w:rPr>
                <w:sz w:val="22"/>
                <w:szCs w:val="22"/>
              </w:rPr>
              <w:t>Trống (Không có non-key attributes). PK đồng thời là FK kế thừa từ PERSON.</w:t>
            </w:r>
          </w:p>
        </w:tc>
      </w:tr>
      <w:tr w:rsidR="002C2708" w14:paraId="34E280B5" w14:textId="77777777" w:rsidTr="00921E56">
        <w:tc>
          <w:tcPr>
            <w:tcW w:w="3192" w:type="dxa"/>
            <w:vAlign w:val="center"/>
          </w:tcPr>
          <w:p w14:paraId="2CEEF32C" w14:textId="4A1F52C7" w:rsidR="002C2708" w:rsidRPr="00ED3B61" w:rsidRDefault="002C2708" w:rsidP="00921E56">
            <w:pPr>
              <w:pStyle w:val="NormalWeb"/>
              <w:jc w:val="center"/>
              <w:rPr>
                <w:sz w:val="22"/>
                <w:szCs w:val="22"/>
              </w:rPr>
            </w:pPr>
            <w:r w:rsidRPr="00ED3B61">
              <w:rPr>
                <w:sz w:val="22"/>
                <w:szCs w:val="22"/>
              </w:rPr>
              <w:t>LABORATORY</w:t>
            </w:r>
          </w:p>
        </w:tc>
        <w:tc>
          <w:tcPr>
            <w:tcW w:w="3192" w:type="dxa"/>
            <w:vAlign w:val="center"/>
          </w:tcPr>
          <w:p w14:paraId="65F3AD0F" w14:textId="7E0D15E8" w:rsidR="002C2708" w:rsidRPr="00ED3B61" w:rsidRDefault="002C2708" w:rsidP="00921E56">
            <w:pPr>
              <w:pStyle w:val="NormalWeb"/>
              <w:jc w:val="center"/>
              <w:rPr>
                <w:sz w:val="22"/>
                <w:szCs w:val="22"/>
              </w:rPr>
            </w:pPr>
            <w:r w:rsidRPr="00ED3B61">
              <w:rPr>
                <w:sz w:val="22"/>
                <w:szCs w:val="22"/>
              </w:rPr>
              <w:t>Lab_ID</w:t>
            </w:r>
          </w:p>
        </w:tc>
        <w:tc>
          <w:tcPr>
            <w:tcW w:w="3192" w:type="dxa"/>
            <w:vAlign w:val="center"/>
          </w:tcPr>
          <w:p w14:paraId="7A4B2787" w14:textId="6612DD41" w:rsidR="002C2708" w:rsidRPr="00ED3B61" w:rsidRDefault="002C2708" w:rsidP="00921E56">
            <w:pPr>
              <w:pStyle w:val="NormalWeb"/>
              <w:jc w:val="center"/>
              <w:rPr>
                <w:sz w:val="22"/>
                <w:szCs w:val="22"/>
              </w:rPr>
            </w:pPr>
            <w:r w:rsidRPr="00ED3B61">
              <w:rPr>
                <w:b/>
                <w:bCs/>
                <w:sz w:val="22"/>
                <w:szCs w:val="22"/>
              </w:rPr>
              <w:t>FD1:</w:t>
            </w:r>
            <w:r w:rsidRPr="00ED3B61">
              <w:rPr>
                <w:sz w:val="22"/>
                <w:szCs w:val="22"/>
              </w:rPr>
              <w:t xml:space="preserve"> Lab_ID </w:t>
            </w:r>
            <m:oMath>
              <m:r>
                <w:rPr>
                  <w:rFonts w:ascii="Cambria Math" w:hAnsi="Cambria Math"/>
                  <w:sz w:val="22"/>
                  <w:szCs w:val="22"/>
                </w:rPr>
                <m:t>→</m:t>
              </m:r>
            </m:oMath>
            <w:r w:rsidRPr="00ED3B61">
              <w:rPr>
                <w:sz w:val="22"/>
                <w:szCs w:val="22"/>
              </w:rPr>
              <w:t xml:space="preserve"> Lab_Name, Location, Capacity, Responsible_Department</w:t>
            </w:r>
          </w:p>
          <w:p w14:paraId="5042FCA1" w14:textId="77777777" w:rsidR="002C2708" w:rsidRPr="00ED3B61" w:rsidRDefault="002C2708" w:rsidP="00921E56">
            <w:pPr>
              <w:pStyle w:val="NormalWeb"/>
              <w:jc w:val="center"/>
              <w:rPr>
                <w:sz w:val="22"/>
                <w:szCs w:val="22"/>
              </w:rPr>
            </w:pPr>
          </w:p>
        </w:tc>
      </w:tr>
      <w:tr w:rsidR="002C2708" w14:paraId="54B66C57" w14:textId="77777777" w:rsidTr="00921E56">
        <w:tc>
          <w:tcPr>
            <w:tcW w:w="3192" w:type="dxa"/>
            <w:vAlign w:val="center"/>
          </w:tcPr>
          <w:p w14:paraId="70707FE2" w14:textId="38C29CFC" w:rsidR="002C2708" w:rsidRPr="00ED3B61" w:rsidRDefault="002C2708" w:rsidP="00921E56">
            <w:pPr>
              <w:pStyle w:val="NormalWeb"/>
              <w:jc w:val="center"/>
              <w:rPr>
                <w:sz w:val="22"/>
                <w:szCs w:val="22"/>
              </w:rPr>
            </w:pPr>
            <w:r w:rsidRPr="00ED3B61">
              <w:rPr>
                <w:sz w:val="22"/>
                <w:szCs w:val="22"/>
              </w:rPr>
              <w:t>WORKSTATION</w:t>
            </w:r>
          </w:p>
        </w:tc>
        <w:tc>
          <w:tcPr>
            <w:tcW w:w="3192" w:type="dxa"/>
            <w:vAlign w:val="center"/>
          </w:tcPr>
          <w:p w14:paraId="26E70307" w14:textId="5D885002" w:rsidR="002C2708" w:rsidRPr="00ED3B61" w:rsidRDefault="002C2708" w:rsidP="00921E56">
            <w:pPr>
              <w:pStyle w:val="NormalWeb"/>
              <w:jc w:val="center"/>
              <w:rPr>
                <w:sz w:val="22"/>
                <w:szCs w:val="22"/>
              </w:rPr>
            </w:pPr>
            <w:r w:rsidRPr="00ED3B61">
              <w:rPr>
                <w:sz w:val="22"/>
                <w:szCs w:val="22"/>
              </w:rPr>
              <w:t>Workstation_ID</w:t>
            </w:r>
          </w:p>
        </w:tc>
        <w:tc>
          <w:tcPr>
            <w:tcW w:w="3192" w:type="dxa"/>
            <w:vAlign w:val="center"/>
          </w:tcPr>
          <w:p w14:paraId="2D8AE7FB" w14:textId="4464DC7B" w:rsidR="002C2708" w:rsidRPr="00ED3B61" w:rsidRDefault="002C2708" w:rsidP="00921E56">
            <w:pPr>
              <w:pStyle w:val="NormalWeb"/>
              <w:jc w:val="center"/>
              <w:rPr>
                <w:sz w:val="22"/>
                <w:szCs w:val="22"/>
              </w:rPr>
            </w:pPr>
            <w:r w:rsidRPr="00ED3B61">
              <w:rPr>
                <w:b/>
                <w:bCs/>
                <w:sz w:val="22"/>
                <w:szCs w:val="22"/>
              </w:rPr>
              <w:t>FD1:</w:t>
            </w:r>
            <w:r w:rsidRPr="00ED3B61">
              <w:rPr>
                <w:sz w:val="22"/>
                <w:szCs w:val="22"/>
              </w:rPr>
              <w:t xml:space="preserve"> Workstation_ID </w:t>
            </w:r>
            <m:oMath>
              <m:r>
                <w:rPr>
                  <w:rFonts w:ascii="Cambria Math" w:hAnsi="Cambria Math"/>
                  <w:sz w:val="22"/>
                  <w:szCs w:val="22"/>
                </w:rPr>
                <m:t>→</m:t>
              </m:r>
            </m:oMath>
            <w:r w:rsidRPr="00ED3B61">
              <w:rPr>
                <w:sz w:val="22"/>
                <w:szCs w:val="22"/>
              </w:rPr>
              <w:t xml:space="preserve"> Workstation_Name, Location, Status, Description, Lab_ID</w:t>
            </w:r>
          </w:p>
          <w:p w14:paraId="076BFC30" w14:textId="77777777" w:rsidR="002C2708" w:rsidRPr="00ED3B61" w:rsidRDefault="002C2708" w:rsidP="00921E56">
            <w:pPr>
              <w:pStyle w:val="NormalWeb"/>
              <w:jc w:val="center"/>
              <w:rPr>
                <w:sz w:val="22"/>
                <w:szCs w:val="22"/>
              </w:rPr>
            </w:pPr>
          </w:p>
        </w:tc>
      </w:tr>
      <w:tr w:rsidR="002C2708" w14:paraId="1EA1523B" w14:textId="77777777" w:rsidTr="00921E56">
        <w:tc>
          <w:tcPr>
            <w:tcW w:w="3192" w:type="dxa"/>
            <w:vAlign w:val="center"/>
          </w:tcPr>
          <w:p w14:paraId="75673A91" w14:textId="7169329C" w:rsidR="002C2708" w:rsidRPr="00ED3B61" w:rsidRDefault="002C2708" w:rsidP="00921E56">
            <w:pPr>
              <w:pStyle w:val="NormalWeb"/>
              <w:jc w:val="center"/>
              <w:rPr>
                <w:sz w:val="22"/>
                <w:szCs w:val="22"/>
              </w:rPr>
            </w:pPr>
            <w:r w:rsidRPr="00ED3B61">
              <w:rPr>
                <w:sz w:val="22"/>
                <w:szCs w:val="22"/>
              </w:rPr>
              <w:t>EQUIPMENT</w:t>
            </w:r>
          </w:p>
        </w:tc>
        <w:tc>
          <w:tcPr>
            <w:tcW w:w="3192" w:type="dxa"/>
            <w:vAlign w:val="center"/>
          </w:tcPr>
          <w:p w14:paraId="143EBB46" w14:textId="2AD571CE" w:rsidR="002C2708" w:rsidRPr="00ED3B61" w:rsidRDefault="002C2708" w:rsidP="00921E56">
            <w:pPr>
              <w:pStyle w:val="NormalWeb"/>
              <w:jc w:val="center"/>
              <w:rPr>
                <w:sz w:val="22"/>
                <w:szCs w:val="22"/>
              </w:rPr>
            </w:pPr>
            <w:r w:rsidRPr="00ED3B61">
              <w:rPr>
                <w:sz w:val="22"/>
                <w:szCs w:val="22"/>
              </w:rPr>
              <w:t>Equipment_ID</w:t>
            </w:r>
          </w:p>
        </w:tc>
        <w:tc>
          <w:tcPr>
            <w:tcW w:w="3192" w:type="dxa"/>
            <w:vAlign w:val="center"/>
          </w:tcPr>
          <w:p w14:paraId="3E37C643" w14:textId="294FB8A8" w:rsidR="002C2708" w:rsidRPr="00ED3B61" w:rsidRDefault="002C2708" w:rsidP="00921E56">
            <w:pPr>
              <w:pStyle w:val="NormalWeb"/>
              <w:jc w:val="center"/>
              <w:rPr>
                <w:sz w:val="22"/>
                <w:szCs w:val="22"/>
              </w:rPr>
            </w:pPr>
            <w:r w:rsidRPr="00ED3B61">
              <w:rPr>
                <w:b/>
                <w:bCs/>
                <w:sz w:val="22"/>
                <w:szCs w:val="22"/>
              </w:rPr>
              <w:t>FD1:</w:t>
            </w:r>
            <w:r w:rsidRPr="00ED3B61">
              <w:rPr>
                <w:sz w:val="22"/>
                <w:szCs w:val="22"/>
              </w:rPr>
              <w:t xml:space="preserve"> Equipment_ID </w:t>
            </w:r>
            <m:oMath>
              <m:r>
                <w:rPr>
                  <w:rFonts w:ascii="Cambria Math" w:hAnsi="Cambria Math"/>
                  <w:sz w:val="22"/>
                  <w:szCs w:val="22"/>
                </w:rPr>
                <m:t>→</m:t>
              </m:r>
            </m:oMath>
            <w:r w:rsidRPr="00ED3B61">
              <w:rPr>
                <w:sz w:val="22"/>
                <w:szCs w:val="22"/>
              </w:rPr>
              <w:t xml:space="preserve"> Equipment_Name, Equipment_Type, Serial_Number, Manufacturer, Manufacturing_Year, Acquisition_Date, Status, Safety_Requirement, Lab_ID</w:t>
            </w:r>
          </w:p>
          <w:p w14:paraId="7CBDCA28" w14:textId="77777777" w:rsidR="002C2708" w:rsidRPr="00ED3B61" w:rsidRDefault="002C2708" w:rsidP="00921E56">
            <w:pPr>
              <w:pStyle w:val="NormalWeb"/>
              <w:jc w:val="center"/>
              <w:rPr>
                <w:sz w:val="22"/>
                <w:szCs w:val="22"/>
              </w:rPr>
            </w:pPr>
            <w:r w:rsidRPr="00ED3B61">
              <w:rPr>
                <w:sz w:val="22"/>
                <w:szCs w:val="22"/>
              </w:rPr>
              <w:br/>
            </w:r>
          </w:p>
          <w:p w14:paraId="18016E39" w14:textId="2E8E6B7B" w:rsidR="002C2708" w:rsidRPr="00ED3B61" w:rsidRDefault="002C2708" w:rsidP="00921E56">
            <w:pPr>
              <w:pStyle w:val="NormalWeb"/>
              <w:jc w:val="center"/>
              <w:rPr>
                <w:sz w:val="22"/>
                <w:szCs w:val="22"/>
              </w:rPr>
            </w:pPr>
            <w:r w:rsidRPr="00ED3B61">
              <w:rPr>
                <w:b/>
                <w:bCs/>
                <w:sz w:val="22"/>
                <w:szCs w:val="22"/>
              </w:rPr>
              <w:t>CK1:</w:t>
            </w:r>
            <w:r w:rsidRPr="00ED3B61">
              <w:rPr>
                <w:sz w:val="22"/>
                <w:szCs w:val="22"/>
              </w:rPr>
              <w:t xml:space="preserve"> Serial_Number (BR-07: Nếu có thì không được trùng) </w:t>
            </w:r>
            <m:oMath>
              <m:r>
                <w:rPr>
                  <w:rFonts w:ascii="Cambria Math" w:hAnsi="Cambria Math"/>
                  <w:sz w:val="22"/>
                  <w:szCs w:val="22"/>
                </w:rPr>
                <m:t>→</m:t>
              </m:r>
            </m:oMath>
            <w:r w:rsidRPr="00ED3B61">
              <w:rPr>
                <w:sz w:val="22"/>
                <w:szCs w:val="22"/>
              </w:rPr>
              <w:t xml:space="preserve"> Equipment_ID</w:t>
            </w:r>
          </w:p>
          <w:p w14:paraId="45A323CD" w14:textId="77777777" w:rsidR="002C2708" w:rsidRPr="00ED3B61" w:rsidRDefault="002C2708" w:rsidP="00921E56">
            <w:pPr>
              <w:pStyle w:val="NormalWeb"/>
              <w:jc w:val="center"/>
              <w:rPr>
                <w:sz w:val="22"/>
                <w:szCs w:val="22"/>
              </w:rPr>
            </w:pPr>
          </w:p>
        </w:tc>
      </w:tr>
      <w:tr w:rsidR="002C2708" w14:paraId="6D4475FE" w14:textId="77777777" w:rsidTr="00921E56">
        <w:tc>
          <w:tcPr>
            <w:tcW w:w="3192" w:type="dxa"/>
            <w:vAlign w:val="center"/>
          </w:tcPr>
          <w:p w14:paraId="2DDC6459" w14:textId="4C278647" w:rsidR="002C2708" w:rsidRPr="00ED3B61" w:rsidRDefault="002C2708" w:rsidP="00921E56">
            <w:pPr>
              <w:pStyle w:val="NormalWeb"/>
              <w:jc w:val="center"/>
              <w:rPr>
                <w:sz w:val="22"/>
                <w:szCs w:val="22"/>
              </w:rPr>
            </w:pPr>
            <w:r w:rsidRPr="00ED3B61">
              <w:rPr>
                <w:sz w:val="22"/>
                <w:szCs w:val="22"/>
              </w:rPr>
              <w:t>RESEARCH_PROJECT</w:t>
            </w:r>
          </w:p>
        </w:tc>
        <w:tc>
          <w:tcPr>
            <w:tcW w:w="3192" w:type="dxa"/>
            <w:vAlign w:val="center"/>
          </w:tcPr>
          <w:p w14:paraId="7B0265AC" w14:textId="4061B1E3" w:rsidR="002C2708" w:rsidRPr="00ED3B61" w:rsidRDefault="002C2708" w:rsidP="00921E56">
            <w:pPr>
              <w:pStyle w:val="NormalWeb"/>
              <w:jc w:val="center"/>
              <w:rPr>
                <w:sz w:val="22"/>
                <w:szCs w:val="22"/>
              </w:rPr>
            </w:pPr>
            <w:r w:rsidRPr="00ED3B61">
              <w:rPr>
                <w:sz w:val="22"/>
                <w:szCs w:val="22"/>
              </w:rPr>
              <w:t>Project_ID</w:t>
            </w:r>
          </w:p>
        </w:tc>
        <w:tc>
          <w:tcPr>
            <w:tcW w:w="3192" w:type="dxa"/>
            <w:vAlign w:val="center"/>
          </w:tcPr>
          <w:p w14:paraId="78CAAEA5" w14:textId="664EC285" w:rsidR="002C2708" w:rsidRPr="00ED3B61" w:rsidRDefault="002C2708" w:rsidP="00921E56">
            <w:pPr>
              <w:pStyle w:val="NormalWeb"/>
              <w:jc w:val="center"/>
              <w:rPr>
                <w:sz w:val="22"/>
                <w:szCs w:val="22"/>
              </w:rPr>
            </w:pPr>
            <w:r w:rsidRPr="00ED3B61">
              <w:rPr>
                <w:b/>
                <w:bCs/>
                <w:sz w:val="22"/>
                <w:szCs w:val="22"/>
              </w:rPr>
              <w:t>FD1:</w:t>
            </w:r>
            <w:r w:rsidRPr="00ED3B61">
              <w:rPr>
                <w:sz w:val="22"/>
                <w:szCs w:val="22"/>
              </w:rPr>
              <w:t xml:space="preserve"> Project_ID </w:t>
            </w:r>
            <m:oMath>
              <m:r>
                <w:rPr>
                  <w:rFonts w:ascii="Cambria Math" w:hAnsi="Cambria Math"/>
                  <w:sz w:val="22"/>
                  <w:szCs w:val="22"/>
                </w:rPr>
                <m:t>→</m:t>
              </m:r>
            </m:oMath>
            <w:r w:rsidRPr="00ED3B61">
              <w:rPr>
                <w:sz w:val="22"/>
                <w:szCs w:val="22"/>
              </w:rPr>
              <w:t xml:space="preserve"> Project_Name, Project_Type, Funding_Source, Start_Date, End_Date, Budget, Project_Status, Supervisor_ID</w:t>
            </w:r>
          </w:p>
          <w:p w14:paraId="2603724B" w14:textId="77777777" w:rsidR="002C2708" w:rsidRPr="00ED3B61" w:rsidRDefault="002C2708" w:rsidP="00921E56">
            <w:pPr>
              <w:pStyle w:val="NormalWeb"/>
              <w:jc w:val="center"/>
              <w:rPr>
                <w:sz w:val="22"/>
                <w:szCs w:val="22"/>
              </w:rPr>
            </w:pPr>
          </w:p>
        </w:tc>
      </w:tr>
      <w:tr w:rsidR="002C2708" w14:paraId="2A84BCB3" w14:textId="77777777" w:rsidTr="00921E56">
        <w:tc>
          <w:tcPr>
            <w:tcW w:w="3192" w:type="dxa"/>
            <w:vAlign w:val="center"/>
          </w:tcPr>
          <w:p w14:paraId="766F8DCD" w14:textId="16319F54" w:rsidR="002C2708" w:rsidRPr="00ED3B61" w:rsidRDefault="002C2708" w:rsidP="00921E56">
            <w:pPr>
              <w:pStyle w:val="NormalWeb"/>
              <w:jc w:val="center"/>
              <w:rPr>
                <w:sz w:val="22"/>
                <w:szCs w:val="22"/>
              </w:rPr>
            </w:pPr>
            <w:r w:rsidRPr="00ED3B61">
              <w:rPr>
                <w:sz w:val="22"/>
                <w:szCs w:val="22"/>
              </w:rPr>
              <w:t>CERTIFICATION</w:t>
            </w:r>
          </w:p>
        </w:tc>
        <w:tc>
          <w:tcPr>
            <w:tcW w:w="3192" w:type="dxa"/>
            <w:vAlign w:val="center"/>
          </w:tcPr>
          <w:p w14:paraId="309FED7B" w14:textId="791C557F" w:rsidR="002C2708" w:rsidRPr="00ED3B61" w:rsidRDefault="002C2708" w:rsidP="00921E56">
            <w:pPr>
              <w:pStyle w:val="NormalWeb"/>
              <w:jc w:val="center"/>
              <w:rPr>
                <w:sz w:val="22"/>
                <w:szCs w:val="22"/>
              </w:rPr>
            </w:pPr>
            <w:r w:rsidRPr="00ED3B61">
              <w:rPr>
                <w:sz w:val="22"/>
                <w:szCs w:val="22"/>
              </w:rPr>
              <w:t>Certification_ID</w:t>
            </w:r>
          </w:p>
        </w:tc>
        <w:tc>
          <w:tcPr>
            <w:tcW w:w="3192" w:type="dxa"/>
            <w:vAlign w:val="center"/>
          </w:tcPr>
          <w:p w14:paraId="55032369" w14:textId="65513E66" w:rsidR="002C2708" w:rsidRPr="00ED3B61" w:rsidRDefault="002C2708" w:rsidP="00921E56">
            <w:pPr>
              <w:pStyle w:val="NormalWeb"/>
              <w:jc w:val="center"/>
              <w:rPr>
                <w:sz w:val="22"/>
                <w:szCs w:val="22"/>
              </w:rPr>
            </w:pPr>
            <w:r w:rsidRPr="00ED3B61">
              <w:rPr>
                <w:b/>
                <w:bCs/>
                <w:sz w:val="22"/>
                <w:szCs w:val="22"/>
              </w:rPr>
              <w:t>FD1:</w:t>
            </w:r>
            <w:r w:rsidRPr="00ED3B61">
              <w:rPr>
                <w:sz w:val="22"/>
                <w:szCs w:val="22"/>
              </w:rPr>
              <w:t xml:space="preserve"> Certification_ID </w:t>
            </w:r>
            <m:oMath>
              <m:r>
                <w:rPr>
                  <w:rFonts w:ascii="Cambria Math" w:hAnsi="Cambria Math"/>
                  <w:sz w:val="22"/>
                  <w:szCs w:val="22"/>
                </w:rPr>
                <m:t>→</m:t>
              </m:r>
            </m:oMath>
            <w:r w:rsidRPr="00ED3B61">
              <w:rPr>
                <w:sz w:val="22"/>
                <w:szCs w:val="22"/>
              </w:rPr>
              <w:t xml:space="preserve"> Certification_Type, Issue_Date, Expiration_Date, Certification_Status, Person_ID</w:t>
            </w:r>
          </w:p>
          <w:p w14:paraId="026652D7" w14:textId="77777777" w:rsidR="002C2708" w:rsidRPr="00ED3B61" w:rsidRDefault="002C2708" w:rsidP="00921E56">
            <w:pPr>
              <w:pStyle w:val="NormalWeb"/>
              <w:jc w:val="center"/>
              <w:rPr>
                <w:sz w:val="22"/>
                <w:szCs w:val="22"/>
              </w:rPr>
            </w:pPr>
          </w:p>
        </w:tc>
      </w:tr>
      <w:tr w:rsidR="002C2708" w14:paraId="64FC68D4" w14:textId="77777777" w:rsidTr="00921E56">
        <w:tc>
          <w:tcPr>
            <w:tcW w:w="3192" w:type="dxa"/>
            <w:vAlign w:val="center"/>
          </w:tcPr>
          <w:p w14:paraId="4147FA84" w14:textId="0B97431A" w:rsidR="002C2708" w:rsidRPr="00ED3B61" w:rsidRDefault="002C2708" w:rsidP="00921E56">
            <w:pPr>
              <w:pStyle w:val="NormalWeb"/>
              <w:jc w:val="center"/>
              <w:rPr>
                <w:sz w:val="22"/>
                <w:szCs w:val="22"/>
              </w:rPr>
            </w:pPr>
            <w:r w:rsidRPr="00ED3B61">
              <w:rPr>
                <w:sz w:val="22"/>
                <w:szCs w:val="22"/>
              </w:rPr>
              <w:lastRenderedPageBreak/>
              <w:t>MAINTENANCE_RECORD</w:t>
            </w:r>
          </w:p>
        </w:tc>
        <w:tc>
          <w:tcPr>
            <w:tcW w:w="3192" w:type="dxa"/>
            <w:vAlign w:val="center"/>
          </w:tcPr>
          <w:p w14:paraId="0162827B" w14:textId="14CE382C" w:rsidR="002C2708" w:rsidRPr="00ED3B61" w:rsidRDefault="002C2708" w:rsidP="00921E56">
            <w:pPr>
              <w:pStyle w:val="NormalWeb"/>
              <w:jc w:val="center"/>
              <w:rPr>
                <w:sz w:val="22"/>
                <w:szCs w:val="22"/>
              </w:rPr>
            </w:pPr>
            <w:r w:rsidRPr="00ED3B61">
              <w:rPr>
                <w:sz w:val="22"/>
                <w:szCs w:val="22"/>
              </w:rPr>
              <w:t>Maintenance_ID</w:t>
            </w:r>
          </w:p>
        </w:tc>
        <w:tc>
          <w:tcPr>
            <w:tcW w:w="3192" w:type="dxa"/>
            <w:vAlign w:val="center"/>
          </w:tcPr>
          <w:p w14:paraId="63F314B9" w14:textId="4E54C7E6" w:rsidR="002C2708" w:rsidRPr="00ED3B61" w:rsidRDefault="002C2708" w:rsidP="00921E56">
            <w:pPr>
              <w:pStyle w:val="NormalWeb"/>
              <w:jc w:val="center"/>
              <w:rPr>
                <w:sz w:val="22"/>
                <w:szCs w:val="22"/>
              </w:rPr>
            </w:pPr>
            <w:r w:rsidRPr="00ED3B61">
              <w:rPr>
                <w:b/>
                <w:bCs/>
                <w:sz w:val="22"/>
                <w:szCs w:val="22"/>
              </w:rPr>
              <w:t>FD1:</w:t>
            </w:r>
            <w:r w:rsidRPr="00ED3B61">
              <w:rPr>
                <w:sz w:val="22"/>
                <w:szCs w:val="22"/>
              </w:rPr>
              <w:t xml:space="preserve"> Maintenance_ID </w:t>
            </w:r>
            <m:oMath>
              <m:r>
                <w:rPr>
                  <w:rFonts w:ascii="Cambria Math" w:hAnsi="Cambria Math"/>
                  <w:sz w:val="22"/>
                  <w:szCs w:val="22"/>
                </w:rPr>
                <m:t>→</m:t>
              </m:r>
            </m:oMath>
            <w:r w:rsidRPr="00ED3B61">
              <w:rPr>
                <w:sz w:val="22"/>
                <w:szCs w:val="22"/>
              </w:rPr>
              <w:t xml:space="preserve"> Maintenance_Date, Maintenance_Type, Description, Next_Maintenance_Date, Maintenance_Result, Equipment_ID, Staff_ID</w:t>
            </w:r>
          </w:p>
          <w:p w14:paraId="3B346B12" w14:textId="77777777" w:rsidR="002C2708" w:rsidRPr="00ED3B61" w:rsidRDefault="002C2708" w:rsidP="00921E56">
            <w:pPr>
              <w:pStyle w:val="NormalWeb"/>
              <w:jc w:val="center"/>
              <w:rPr>
                <w:sz w:val="22"/>
                <w:szCs w:val="22"/>
              </w:rPr>
            </w:pPr>
          </w:p>
        </w:tc>
      </w:tr>
      <w:tr w:rsidR="002C2708" w14:paraId="6D7B545D" w14:textId="77777777" w:rsidTr="00921E56">
        <w:tc>
          <w:tcPr>
            <w:tcW w:w="3192" w:type="dxa"/>
            <w:vAlign w:val="center"/>
          </w:tcPr>
          <w:p w14:paraId="424E89C5" w14:textId="6A8BCC60" w:rsidR="002C2708" w:rsidRPr="00ED3B61" w:rsidRDefault="002C2708" w:rsidP="00921E56">
            <w:pPr>
              <w:pStyle w:val="NormalWeb"/>
              <w:jc w:val="center"/>
              <w:rPr>
                <w:sz w:val="22"/>
                <w:szCs w:val="22"/>
              </w:rPr>
            </w:pPr>
            <w:r w:rsidRPr="00ED3B61">
              <w:rPr>
                <w:sz w:val="22"/>
                <w:szCs w:val="22"/>
              </w:rPr>
              <w:t>ACCESS_LOG</w:t>
            </w:r>
          </w:p>
        </w:tc>
        <w:tc>
          <w:tcPr>
            <w:tcW w:w="3192" w:type="dxa"/>
            <w:vAlign w:val="center"/>
          </w:tcPr>
          <w:p w14:paraId="5A0834F7" w14:textId="79730F42" w:rsidR="002C2708" w:rsidRPr="00ED3B61" w:rsidRDefault="002C2708" w:rsidP="00921E56">
            <w:pPr>
              <w:pStyle w:val="NormalWeb"/>
              <w:jc w:val="center"/>
              <w:rPr>
                <w:sz w:val="22"/>
                <w:szCs w:val="22"/>
              </w:rPr>
            </w:pPr>
            <w:r w:rsidRPr="00ED3B61">
              <w:rPr>
                <w:sz w:val="22"/>
                <w:szCs w:val="22"/>
              </w:rPr>
              <w:t>Access_Log_ID</w:t>
            </w:r>
          </w:p>
        </w:tc>
        <w:tc>
          <w:tcPr>
            <w:tcW w:w="3192" w:type="dxa"/>
            <w:vAlign w:val="center"/>
          </w:tcPr>
          <w:p w14:paraId="75C1D4ED" w14:textId="6586AF33" w:rsidR="002C2708" w:rsidRPr="00ED3B61" w:rsidRDefault="002C2708" w:rsidP="00921E56">
            <w:pPr>
              <w:pStyle w:val="NormalWeb"/>
              <w:jc w:val="center"/>
              <w:rPr>
                <w:sz w:val="22"/>
                <w:szCs w:val="22"/>
              </w:rPr>
            </w:pPr>
            <w:r w:rsidRPr="00ED3B61">
              <w:rPr>
                <w:b/>
                <w:bCs/>
                <w:sz w:val="22"/>
                <w:szCs w:val="22"/>
              </w:rPr>
              <w:t>FD1:</w:t>
            </w:r>
            <w:r w:rsidRPr="00ED3B61">
              <w:rPr>
                <w:sz w:val="22"/>
                <w:szCs w:val="22"/>
              </w:rPr>
              <w:t xml:space="preserve"> Access_Log_ID </w:t>
            </w:r>
            <m:oMath>
              <m:r>
                <w:rPr>
                  <w:rFonts w:ascii="Cambria Math" w:hAnsi="Cambria Math"/>
                  <w:sz w:val="22"/>
                  <w:szCs w:val="22"/>
                </w:rPr>
                <m:t>→</m:t>
              </m:r>
            </m:oMath>
            <w:r w:rsidRPr="00ED3B61">
              <w:rPr>
                <w:sz w:val="22"/>
                <w:szCs w:val="22"/>
              </w:rPr>
              <w:t xml:space="preserve"> Access_Time, Action, Access_Result, Denial_Reason, Person_ID, Equipment_ID</w:t>
            </w:r>
          </w:p>
          <w:p w14:paraId="07E4BEE0" w14:textId="77777777" w:rsidR="002C2708" w:rsidRPr="00ED3B61" w:rsidRDefault="002C2708" w:rsidP="00921E56">
            <w:pPr>
              <w:pStyle w:val="NormalWeb"/>
              <w:jc w:val="center"/>
              <w:rPr>
                <w:sz w:val="22"/>
                <w:szCs w:val="22"/>
              </w:rPr>
            </w:pPr>
          </w:p>
        </w:tc>
      </w:tr>
      <w:tr w:rsidR="002C2708" w14:paraId="0D6B626E" w14:textId="77777777" w:rsidTr="00921E56">
        <w:tc>
          <w:tcPr>
            <w:tcW w:w="3192" w:type="dxa"/>
            <w:vAlign w:val="center"/>
          </w:tcPr>
          <w:p w14:paraId="2F606E72" w14:textId="33243AB3" w:rsidR="002C2708" w:rsidRPr="00ED3B61" w:rsidRDefault="002C2708" w:rsidP="00921E56">
            <w:pPr>
              <w:pStyle w:val="NormalWeb"/>
              <w:jc w:val="center"/>
              <w:rPr>
                <w:sz w:val="22"/>
                <w:szCs w:val="22"/>
              </w:rPr>
            </w:pPr>
            <w:r w:rsidRPr="00ED3B61">
              <w:rPr>
                <w:sz w:val="22"/>
                <w:szCs w:val="22"/>
              </w:rPr>
              <w:t>PARTICIPATES_IN</w:t>
            </w:r>
          </w:p>
        </w:tc>
        <w:tc>
          <w:tcPr>
            <w:tcW w:w="3192" w:type="dxa"/>
            <w:vAlign w:val="center"/>
          </w:tcPr>
          <w:p w14:paraId="2179CC3B" w14:textId="12687BAC" w:rsidR="002C2708" w:rsidRPr="00ED3B61" w:rsidRDefault="002C2708" w:rsidP="00921E56">
            <w:pPr>
              <w:pStyle w:val="NormalWeb"/>
              <w:jc w:val="center"/>
              <w:rPr>
                <w:sz w:val="22"/>
                <w:szCs w:val="22"/>
              </w:rPr>
            </w:pPr>
            <w:r w:rsidRPr="00ED3B61">
              <w:rPr>
                <w:sz w:val="22"/>
                <w:szCs w:val="22"/>
              </w:rPr>
              <w:t>(Person_ID, Project_ID)</w:t>
            </w:r>
          </w:p>
        </w:tc>
        <w:tc>
          <w:tcPr>
            <w:tcW w:w="3192" w:type="dxa"/>
            <w:vAlign w:val="center"/>
          </w:tcPr>
          <w:p w14:paraId="66312EB1" w14:textId="6B86DCEB" w:rsidR="002C2708" w:rsidRPr="00ED3B61" w:rsidRDefault="002C2708" w:rsidP="00921E56">
            <w:pPr>
              <w:pStyle w:val="NormalWeb"/>
              <w:jc w:val="center"/>
              <w:rPr>
                <w:sz w:val="22"/>
                <w:szCs w:val="22"/>
              </w:rPr>
            </w:pPr>
            <w:r w:rsidRPr="00ED3B61">
              <w:rPr>
                <w:b/>
                <w:bCs/>
                <w:sz w:val="22"/>
                <w:szCs w:val="22"/>
              </w:rPr>
              <w:t>FD1:</w:t>
            </w:r>
            <w:r w:rsidRPr="00ED3B61">
              <w:rPr>
                <w:sz w:val="22"/>
                <w:szCs w:val="22"/>
              </w:rPr>
              <w:t xml:space="preserve"> (Person_ID, Project_ID) </w:t>
            </w:r>
            <m:oMath>
              <m:r>
                <w:rPr>
                  <w:rFonts w:ascii="Cambria Math" w:hAnsi="Cambria Math"/>
                  <w:sz w:val="22"/>
                  <w:szCs w:val="22"/>
                </w:rPr>
                <m:t>→</m:t>
              </m:r>
            </m:oMath>
            <w:r w:rsidRPr="00ED3B61">
              <w:rPr>
                <w:sz w:val="22"/>
                <w:szCs w:val="22"/>
              </w:rPr>
              <w:t xml:space="preserve"> Role, Join_Date</w:t>
            </w:r>
          </w:p>
          <w:p w14:paraId="589CAB7B" w14:textId="77777777" w:rsidR="002C2708" w:rsidRPr="00ED3B61" w:rsidRDefault="002C2708" w:rsidP="00921E56">
            <w:pPr>
              <w:pStyle w:val="NormalWeb"/>
              <w:jc w:val="center"/>
              <w:rPr>
                <w:sz w:val="22"/>
                <w:szCs w:val="22"/>
              </w:rPr>
            </w:pPr>
          </w:p>
        </w:tc>
      </w:tr>
      <w:tr w:rsidR="002C2708" w14:paraId="4CB467E0" w14:textId="77777777" w:rsidTr="00921E56">
        <w:tc>
          <w:tcPr>
            <w:tcW w:w="3192" w:type="dxa"/>
            <w:vAlign w:val="center"/>
          </w:tcPr>
          <w:p w14:paraId="6BABDA25" w14:textId="646FC2EF" w:rsidR="002C2708" w:rsidRPr="00ED3B61" w:rsidRDefault="002C2708" w:rsidP="00921E56">
            <w:pPr>
              <w:pStyle w:val="NormalWeb"/>
              <w:jc w:val="center"/>
              <w:rPr>
                <w:sz w:val="22"/>
                <w:szCs w:val="22"/>
              </w:rPr>
            </w:pPr>
            <w:r w:rsidRPr="00ED3B61">
              <w:rPr>
                <w:sz w:val="22"/>
                <w:szCs w:val="22"/>
              </w:rPr>
              <w:t>BORROWS</w:t>
            </w:r>
          </w:p>
        </w:tc>
        <w:tc>
          <w:tcPr>
            <w:tcW w:w="3192" w:type="dxa"/>
            <w:vAlign w:val="center"/>
          </w:tcPr>
          <w:p w14:paraId="3ADCA285" w14:textId="3240E71B" w:rsidR="002C2708" w:rsidRPr="00ED3B61" w:rsidRDefault="002C2708" w:rsidP="00921E56">
            <w:pPr>
              <w:pStyle w:val="NormalWeb"/>
              <w:jc w:val="center"/>
              <w:rPr>
                <w:sz w:val="22"/>
                <w:szCs w:val="22"/>
              </w:rPr>
            </w:pPr>
            <w:r w:rsidRPr="00ED3B61">
              <w:rPr>
                <w:sz w:val="22"/>
                <w:szCs w:val="22"/>
              </w:rPr>
              <w:t>(Person_ID, Equipment_ID, Borrow_Date)</w:t>
            </w:r>
          </w:p>
        </w:tc>
        <w:tc>
          <w:tcPr>
            <w:tcW w:w="3192" w:type="dxa"/>
            <w:vAlign w:val="center"/>
          </w:tcPr>
          <w:p w14:paraId="086FD5A6" w14:textId="096A722A" w:rsidR="002C2708" w:rsidRPr="00ED3B61" w:rsidRDefault="002C2708" w:rsidP="00921E56">
            <w:pPr>
              <w:pStyle w:val="NormalWeb"/>
              <w:jc w:val="center"/>
              <w:rPr>
                <w:sz w:val="22"/>
                <w:szCs w:val="22"/>
              </w:rPr>
            </w:pPr>
            <w:r w:rsidRPr="00ED3B61">
              <w:rPr>
                <w:b/>
                <w:bCs/>
                <w:sz w:val="22"/>
                <w:szCs w:val="22"/>
              </w:rPr>
              <w:t>FD1:</w:t>
            </w:r>
            <w:r w:rsidRPr="00ED3B61">
              <w:rPr>
                <w:sz w:val="22"/>
                <w:szCs w:val="22"/>
              </w:rPr>
              <w:t xml:space="preserve"> (Person_ID, Equipment_ID, </w:t>
            </w:r>
            <w:proofErr w:type="gramStart"/>
            <w:r w:rsidRPr="00ED3B61">
              <w:rPr>
                <w:sz w:val="22"/>
                <w:szCs w:val="22"/>
              </w:rPr>
              <w:t>Borrow</w:t>
            </w:r>
            <w:proofErr w:type="gramEnd"/>
            <w:r w:rsidRPr="00ED3B61">
              <w:rPr>
                <w:sz w:val="22"/>
                <w:szCs w:val="22"/>
              </w:rPr>
              <w:t xml:space="preserve">_Date) </w:t>
            </w:r>
            <m:oMath>
              <m:r>
                <w:rPr>
                  <w:rFonts w:ascii="Cambria Math" w:hAnsi="Cambria Math"/>
                  <w:sz w:val="22"/>
                  <w:szCs w:val="22"/>
                </w:rPr>
                <m:t>→</m:t>
              </m:r>
            </m:oMath>
            <w:r w:rsidRPr="00ED3B61">
              <w:rPr>
                <w:sz w:val="22"/>
                <w:szCs w:val="22"/>
              </w:rPr>
              <w:t xml:space="preserve"> Expected_Return_Date, Actual_Return_Date, Borrow_Status, Return_Condition</w:t>
            </w:r>
          </w:p>
          <w:p w14:paraId="3D53A381" w14:textId="77777777" w:rsidR="002C2708" w:rsidRPr="00ED3B61" w:rsidRDefault="002C2708" w:rsidP="00921E56">
            <w:pPr>
              <w:pStyle w:val="NormalWeb"/>
              <w:jc w:val="center"/>
              <w:rPr>
                <w:sz w:val="22"/>
                <w:szCs w:val="22"/>
              </w:rPr>
            </w:pPr>
          </w:p>
        </w:tc>
      </w:tr>
      <w:tr w:rsidR="002C2708" w14:paraId="053F285B" w14:textId="77777777" w:rsidTr="00921E56">
        <w:tc>
          <w:tcPr>
            <w:tcW w:w="3192" w:type="dxa"/>
            <w:vAlign w:val="center"/>
          </w:tcPr>
          <w:p w14:paraId="4001D850" w14:textId="2F3952BF" w:rsidR="002C2708" w:rsidRPr="00ED3B61" w:rsidRDefault="002C2708" w:rsidP="00921E56">
            <w:pPr>
              <w:pStyle w:val="NormalWeb"/>
              <w:jc w:val="center"/>
              <w:rPr>
                <w:sz w:val="22"/>
                <w:szCs w:val="22"/>
              </w:rPr>
            </w:pPr>
            <w:r w:rsidRPr="00ED3B61">
              <w:rPr>
                <w:sz w:val="22"/>
                <w:szCs w:val="22"/>
              </w:rPr>
              <w:t>RESERVES_EQUIPMENT</w:t>
            </w:r>
          </w:p>
        </w:tc>
        <w:tc>
          <w:tcPr>
            <w:tcW w:w="3192" w:type="dxa"/>
            <w:vAlign w:val="center"/>
          </w:tcPr>
          <w:p w14:paraId="21D44A09" w14:textId="3BC6C737" w:rsidR="002C2708" w:rsidRPr="00ED3B61" w:rsidRDefault="002C2708" w:rsidP="00921E56">
            <w:pPr>
              <w:pStyle w:val="NormalWeb"/>
              <w:jc w:val="center"/>
              <w:rPr>
                <w:sz w:val="22"/>
                <w:szCs w:val="22"/>
              </w:rPr>
            </w:pPr>
            <w:r w:rsidRPr="00ED3B61">
              <w:rPr>
                <w:sz w:val="22"/>
                <w:szCs w:val="22"/>
              </w:rPr>
              <w:t>(Person_ID, Equipment_ID, Start_Time)</w:t>
            </w:r>
          </w:p>
        </w:tc>
        <w:tc>
          <w:tcPr>
            <w:tcW w:w="3192" w:type="dxa"/>
            <w:vAlign w:val="center"/>
          </w:tcPr>
          <w:p w14:paraId="5D31BCF7" w14:textId="2ED82D9D" w:rsidR="002C2708" w:rsidRPr="00ED3B61" w:rsidRDefault="002C2708" w:rsidP="00921E56">
            <w:pPr>
              <w:pStyle w:val="NormalWeb"/>
              <w:jc w:val="center"/>
              <w:rPr>
                <w:sz w:val="22"/>
                <w:szCs w:val="22"/>
              </w:rPr>
            </w:pPr>
            <w:r w:rsidRPr="00ED3B61">
              <w:rPr>
                <w:b/>
                <w:bCs/>
                <w:sz w:val="22"/>
                <w:szCs w:val="22"/>
              </w:rPr>
              <w:t>FD1:</w:t>
            </w:r>
            <w:r w:rsidRPr="00ED3B61">
              <w:rPr>
                <w:sz w:val="22"/>
                <w:szCs w:val="22"/>
              </w:rPr>
              <w:t xml:space="preserve"> (Person_ID, Equipment_ID, Start_Time) </w:t>
            </w:r>
            <m:oMath>
              <m:r>
                <w:rPr>
                  <w:rFonts w:ascii="Cambria Math" w:hAnsi="Cambria Math"/>
                  <w:sz w:val="22"/>
                  <w:szCs w:val="22"/>
                </w:rPr>
                <m:t>→</m:t>
              </m:r>
            </m:oMath>
            <w:r w:rsidRPr="00ED3B61">
              <w:rPr>
                <w:sz w:val="22"/>
                <w:szCs w:val="22"/>
              </w:rPr>
              <w:t xml:space="preserve"> End_Time, Reservation_Status</w:t>
            </w:r>
          </w:p>
          <w:p w14:paraId="6828EDFE" w14:textId="77777777" w:rsidR="002C2708" w:rsidRPr="00ED3B61" w:rsidRDefault="002C2708" w:rsidP="00921E56">
            <w:pPr>
              <w:pStyle w:val="NormalWeb"/>
              <w:jc w:val="center"/>
              <w:rPr>
                <w:sz w:val="22"/>
                <w:szCs w:val="22"/>
              </w:rPr>
            </w:pPr>
          </w:p>
        </w:tc>
      </w:tr>
      <w:tr w:rsidR="002C2708" w14:paraId="4B68A2D7" w14:textId="77777777" w:rsidTr="00921E56">
        <w:tc>
          <w:tcPr>
            <w:tcW w:w="3192" w:type="dxa"/>
            <w:vAlign w:val="center"/>
          </w:tcPr>
          <w:p w14:paraId="62FBE0EE" w14:textId="5CE9D039" w:rsidR="002C2708" w:rsidRPr="00ED3B61" w:rsidRDefault="002C2708" w:rsidP="00921E56">
            <w:pPr>
              <w:pStyle w:val="NormalWeb"/>
              <w:jc w:val="center"/>
              <w:rPr>
                <w:sz w:val="22"/>
                <w:szCs w:val="22"/>
              </w:rPr>
            </w:pPr>
            <w:r w:rsidRPr="00ED3B61">
              <w:rPr>
                <w:sz w:val="22"/>
                <w:szCs w:val="22"/>
              </w:rPr>
              <w:t>RESERVES_WORKSTATION</w:t>
            </w:r>
          </w:p>
        </w:tc>
        <w:tc>
          <w:tcPr>
            <w:tcW w:w="3192" w:type="dxa"/>
            <w:vAlign w:val="center"/>
          </w:tcPr>
          <w:p w14:paraId="73F0FB4D" w14:textId="7CED7169" w:rsidR="002C2708" w:rsidRPr="00ED3B61" w:rsidRDefault="002C2708" w:rsidP="00921E56">
            <w:pPr>
              <w:pStyle w:val="NormalWeb"/>
              <w:jc w:val="center"/>
              <w:rPr>
                <w:sz w:val="22"/>
                <w:szCs w:val="22"/>
              </w:rPr>
            </w:pPr>
            <w:r w:rsidRPr="00ED3B61">
              <w:rPr>
                <w:sz w:val="22"/>
                <w:szCs w:val="22"/>
              </w:rPr>
              <w:t>(Person_ID, Workstation_ID, Start_Time)</w:t>
            </w:r>
          </w:p>
        </w:tc>
        <w:tc>
          <w:tcPr>
            <w:tcW w:w="3192" w:type="dxa"/>
            <w:vAlign w:val="center"/>
          </w:tcPr>
          <w:p w14:paraId="24760510" w14:textId="0A841CBD" w:rsidR="002C2708" w:rsidRPr="00ED3B61" w:rsidRDefault="002C2708" w:rsidP="00921E56">
            <w:pPr>
              <w:pStyle w:val="NormalWeb"/>
              <w:jc w:val="center"/>
              <w:rPr>
                <w:sz w:val="22"/>
                <w:szCs w:val="22"/>
              </w:rPr>
            </w:pPr>
            <w:r w:rsidRPr="00ED3B61">
              <w:rPr>
                <w:b/>
                <w:bCs/>
                <w:sz w:val="22"/>
                <w:szCs w:val="22"/>
              </w:rPr>
              <w:t>FD1:</w:t>
            </w:r>
            <w:r w:rsidRPr="00ED3B61">
              <w:rPr>
                <w:sz w:val="22"/>
                <w:szCs w:val="22"/>
              </w:rPr>
              <w:t xml:space="preserve"> (Person_ID, Workstation_ID, Start_Time) </w:t>
            </w:r>
            <m:oMath>
              <m:r>
                <w:rPr>
                  <w:rFonts w:ascii="Cambria Math" w:hAnsi="Cambria Math"/>
                  <w:sz w:val="22"/>
                  <w:szCs w:val="22"/>
                </w:rPr>
                <m:t>→</m:t>
              </m:r>
            </m:oMath>
            <w:r w:rsidRPr="00ED3B61">
              <w:rPr>
                <w:sz w:val="22"/>
                <w:szCs w:val="22"/>
              </w:rPr>
              <w:t xml:space="preserve"> End_Time, Reservation_Status</w:t>
            </w:r>
          </w:p>
          <w:p w14:paraId="7EE5A7F0" w14:textId="77777777" w:rsidR="002C2708" w:rsidRPr="00ED3B61" w:rsidRDefault="002C2708" w:rsidP="00921E56">
            <w:pPr>
              <w:pStyle w:val="NormalWeb"/>
              <w:jc w:val="center"/>
              <w:rPr>
                <w:sz w:val="22"/>
                <w:szCs w:val="22"/>
              </w:rPr>
            </w:pPr>
          </w:p>
        </w:tc>
      </w:tr>
    </w:tbl>
    <w:p w14:paraId="7C5F3A87" w14:textId="70C4EC5C" w:rsidR="002C2708" w:rsidRDefault="002C2708" w:rsidP="00ED3B61">
      <w:pPr>
        <w:pStyle w:val="NormalWeb"/>
        <w:outlineLvl w:val="2"/>
      </w:pPr>
      <w:r>
        <w:t xml:space="preserve">2.3.3 </w:t>
      </w:r>
      <w:r w:rsidRPr="002C2708">
        <w:t>Formal Proofs for 1NF -&gt; 3NF/BCNF</w:t>
      </w:r>
    </w:p>
    <w:p w14:paraId="09ECAB63" w14:textId="77777777" w:rsidR="002C2708" w:rsidRPr="002C2708" w:rsidRDefault="002C2708" w:rsidP="002C2708">
      <w:pPr>
        <w:pStyle w:val="NormalWeb"/>
      </w:pPr>
      <w:r w:rsidRPr="002C2708">
        <w:t>Để thuận tiện cho việc chứng minh, các Relation được chia thành 3 nhóm dựa trên đặc tính của Khóa chính (Primary Key).</w:t>
      </w:r>
    </w:p>
    <w:p w14:paraId="57779EA0" w14:textId="77777777" w:rsidR="002C2708" w:rsidRPr="002C2708" w:rsidRDefault="002C2708" w:rsidP="002C2708">
      <w:pPr>
        <w:pStyle w:val="NormalWeb"/>
      </w:pPr>
      <w:r w:rsidRPr="002C2708">
        <w:rPr>
          <w:b/>
          <w:bCs/>
        </w:rPr>
        <w:t>Nhóm 1: Subtype Relations (Bảng kế thừa)</w:t>
      </w:r>
      <w:r w:rsidRPr="002C2708">
        <w:t xml:space="preserve"> Bao gồm: STUDENT, FACULTY, LAB_STAFF</w:t>
      </w:r>
    </w:p>
    <w:p w14:paraId="230D39AB" w14:textId="77777777" w:rsidR="002C2708" w:rsidRPr="002C2708" w:rsidRDefault="002C2708" w:rsidP="002C2708">
      <w:pPr>
        <w:pStyle w:val="NormalWeb"/>
        <w:numPr>
          <w:ilvl w:val="0"/>
          <w:numId w:val="8"/>
        </w:numPr>
      </w:pPr>
      <w:r w:rsidRPr="002C2708">
        <w:rPr>
          <w:b/>
          <w:bCs/>
        </w:rPr>
        <w:t>1NF:</w:t>
      </w:r>
      <w:r w:rsidRPr="002C2708">
        <w:t xml:space="preserve"> Đạt. Chỉ chứa thuộc tính đơn trị Person_ID.</w:t>
      </w:r>
    </w:p>
    <w:p w14:paraId="4D6A0AEB" w14:textId="77777777" w:rsidR="002C2708" w:rsidRPr="002C2708" w:rsidRDefault="002C2708" w:rsidP="002C2708">
      <w:pPr>
        <w:pStyle w:val="NormalWeb"/>
        <w:numPr>
          <w:ilvl w:val="0"/>
          <w:numId w:val="8"/>
        </w:numPr>
      </w:pPr>
      <w:r w:rsidRPr="002C2708">
        <w:rPr>
          <w:b/>
          <w:bCs/>
        </w:rPr>
        <w:t>2NF, 3NF &amp; BCNF:</w:t>
      </w:r>
      <w:r w:rsidRPr="002C2708">
        <w:t xml:space="preserve"> Đạt hiển nhiên (Trivial). Vì các bảng này không có các thuộc tính không khóa (non-key attributes) (toàn bộ thuộc tính đều nằm trong khóa chính), nên </w:t>
      </w:r>
      <w:r w:rsidRPr="002C2708">
        <w:lastRenderedPageBreak/>
        <w:t>không tồn tại Partial Dependency hay Transitive Dependency. Mọi định thức (nếu có) đều hiển nhiên là siêu khóa.</w:t>
      </w:r>
    </w:p>
    <w:p w14:paraId="4C2ABFE6" w14:textId="77777777" w:rsidR="002C2708" w:rsidRPr="002C2708" w:rsidRDefault="002C2708" w:rsidP="002C2708">
      <w:pPr>
        <w:pStyle w:val="NormalWeb"/>
      </w:pPr>
      <w:r w:rsidRPr="002C2708">
        <w:rPr>
          <w:b/>
          <w:bCs/>
        </w:rPr>
        <w:t>Nhóm 2: Relations with Single-Attribute Primary Key (Khóa chính đơn)</w:t>
      </w:r>
    </w:p>
    <w:p w14:paraId="1F10B299" w14:textId="77777777" w:rsidR="002C2708" w:rsidRPr="002C2708" w:rsidRDefault="002C2708" w:rsidP="002C2708">
      <w:pPr>
        <w:pStyle w:val="NormalWeb"/>
      </w:pPr>
      <w:r w:rsidRPr="002C2708">
        <w:t>Bao gồm: PERSON, LABORATORY, WORKSTATION, EQUIPMENT, RESEARCH_PROJECT, CERTIFICATION, MAINTENANCE_RECORD, ACCESS_LOG.</w:t>
      </w:r>
    </w:p>
    <w:p w14:paraId="5EA05B77" w14:textId="77777777" w:rsidR="002C2708" w:rsidRPr="002C2708" w:rsidRDefault="002C2708" w:rsidP="002C2708">
      <w:pPr>
        <w:pStyle w:val="NormalWeb"/>
        <w:numPr>
          <w:ilvl w:val="0"/>
          <w:numId w:val="9"/>
        </w:numPr>
      </w:pPr>
      <w:r w:rsidRPr="002C2708">
        <w:rPr>
          <w:b/>
          <w:bCs/>
        </w:rPr>
        <w:t>1NF:</w:t>
      </w:r>
      <w:r w:rsidRPr="002C2708">
        <w:t xml:space="preserve"> Đạt. Tất cả các thuộc tính đều được thiết kế đơn trị (ví dụ: một Person chỉ có một Department tại một thời điểm, một Equipment chỉ có một Equipment_Type). </w:t>
      </w:r>
    </w:p>
    <w:p w14:paraId="48E1D3CC" w14:textId="77777777" w:rsidR="002C2708" w:rsidRPr="002C2708" w:rsidRDefault="002C2708" w:rsidP="002C2708">
      <w:pPr>
        <w:pStyle w:val="NormalWeb"/>
        <w:numPr>
          <w:ilvl w:val="0"/>
          <w:numId w:val="9"/>
        </w:numPr>
      </w:pPr>
      <w:r w:rsidRPr="002C2708">
        <w:rPr>
          <w:b/>
          <w:bCs/>
        </w:rPr>
        <w:t>2NF:</w:t>
      </w:r>
      <w:r w:rsidRPr="002C2708">
        <w:t xml:space="preserve"> Đạt. Vì PK của tất cả các bảng trong nhóm này là khóa đơn (Single-Attribute), không thể xảy ra hiện tượng phụ thuộc một phần (Partial Dependency). Mọi thuộc tính không khóa đều phụ thuộc vào toàn bộ khóa chính.</w:t>
      </w:r>
    </w:p>
    <w:p w14:paraId="1A8724B6" w14:textId="77777777" w:rsidR="002C2708" w:rsidRPr="002C2708" w:rsidRDefault="002C2708" w:rsidP="002C2708">
      <w:pPr>
        <w:pStyle w:val="NormalWeb"/>
        <w:numPr>
          <w:ilvl w:val="0"/>
          <w:numId w:val="9"/>
        </w:numPr>
      </w:pPr>
      <w:r w:rsidRPr="002C2708">
        <w:rPr>
          <w:b/>
          <w:bCs/>
        </w:rPr>
        <w:t>3NF:</w:t>
      </w:r>
      <w:r w:rsidRPr="002C2708">
        <w:t xml:space="preserve"> Đạt. Trong mỗi Relation, không có bất kỳ thuộc tính không khóa nào phụ thuộc vào một thuộc tính không khóa khác.</w:t>
      </w:r>
    </w:p>
    <w:p w14:paraId="4D98074C" w14:textId="77777777" w:rsidR="002C2708" w:rsidRPr="002C2708" w:rsidRDefault="002C2708" w:rsidP="002C2708">
      <w:pPr>
        <w:pStyle w:val="NormalWeb"/>
        <w:numPr>
          <w:ilvl w:val="1"/>
          <w:numId w:val="9"/>
        </w:numPr>
      </w:pPr>
      <w:r w:rsidRPr="002C2708">
        <w:rPr>
          <w:i/>
          <w:iCs/>
        </w:rPr>
        <w:t>Ví dụ ở bảng EQUIPMENT:</w:t>
      </w:r>
      <w:r w:rsidRPr="002C2708">
        <w:t xml:space="preserve"> Status không xác định Safety_Requirement (và ngược lại), cả hai đều chỉ phụ thuộc vào Equipment_ID. </w:t>
      </w:r>
    </w:p>
    <w:p w14:paraId="5C5CDCC1" w14:textId="77777777" w:rsidR="002C2708" w:rsidRPr="002C2708" w:rsidRDefault="002C2708" w:rsidP="002C2708">
      <w:pPr>
        <w:pStyle w:val="NormalWeb"/>
        <w:numPr>
          <w:ilvl w:val="1"/>
          <w:numId w:val="9"/>
        </w:numPr>
      </w:pPr>
      <w:r w:rsidRPr="002C2708">
        <w:rPr>
          <w:i/>
          <w:iCs/>
        </w:rPr>
        <w:t>Ví dụ ở bảng ACCESS_LOG:</w:t>
      </w:r>
      <w:r w:rsidRPr="002C2708">
        <w:t xml:space="preserve"> Mặc dù có Business Rule BR-22 quy định "nếu Access_Result = DENIED thì Denial_Reason bắt buộc", đây là một ràng buộc giá trị (Conditional Constraint), không phải Phụ thuộc hàm (Access_Result không xác định tính duy nhất của Denial_Reason). Do đó, không có Transitive Dependency. </w:t>
      </w:r>
    </w:p>
    <w:p w14:paraId="718DB266" w14:textId="77777777" w:rsidR="002C2708" w:rsidRPr="002C2708" w:rsidRDefault="002C2708" w:rsidP="002C2708">
      <w:pPr>
        <w:pStyle w:val="NormalWeb"/>
        <w:numPr>
          <w:ilvl w:val="0"/>
          <w:numId w:val="9"/>
        </w:numPr>
      </w:pPr>
      <w:r w:rsidRPr="002C2708">
        <w:rPr>
          <w:b/>
          <w:bCs/>
        </w:rPr>
        <w:t>BCNF:</w:t>
      </w:r>
      <w:r w:rsidRPr="002C2708">
        <w:t xml:space="preserve"> Đạt. Xem xét mọi Phụ thuộc hàm (FD) hiện có:</w:t>
      </w:r>
    </w:p>
    <w:p w14:paraId="6401EE89" w14:textId="77777777" w:rsidR="002C2708" w:rsidRPr="002C2708" w:rsidRDefault="002C2708" w:rsidP="002C2708">
      <w:pPr>
        <w:pStyle w:val="NormalWeb"/>
        <w:numPr>
          <w:ilvl w:val="1"/>
          <w:numId w:val="9"/>
        </w:numPr>
      </w:pPr>
      <w:r w:rsidRPr="002C2708">
        <w:t xml:space="preserve">Trong PERSON: Định thức Person_ID là PK (Superkey). Định thức Institutional_Email (nếu coi là FD) cũng là một Candidate Key (Superkey) do tính duy nhất của email. </w:t>
      </w:r>
    </w:p>
    <w:p w14:paraId="3928E4CC" w14:textId="77777777" w:rsidR="002C2708" w:rsidRPr="002C2708" w:rsidRDefault="002C2708" w:rsidP="002C2708">
      <w:pPr>
        <w:pStyle w:val="NormalWeb"/>
        <w:numPr>
          <w:ilvl w:val="1"/>
          <w:numId w:val="9"/>
        </w:numPr>
      </w:pPr>
      <w:r w:rsidRPr="002C2708">
        <w:t xml:space="preserve">Trong EQUIPMENT: Định thức Equipment_ID là PK (Superkey). Định thức Serial_Number là Candidate Key (Superkey) theo BR-07. </w:t>
      </w:r>
    </w:p>
    <w:p w14:paraId="70DE3694" w14:textId="77777777" w:rsidR="002C2708" w:rsidRPr="002C2708" w:rsidRDefault="002C2708" w:rsidP="002C2708">
      <w:pPr>
        <w:pStyle w:val="NormalWeb"/>
        <w:numPr>
          <w:ilvl w:val="1"/>
          <w:numId w:val="9"/>
        </w:numPr>
      </w:pPr>
      <w:r w:rsidRPr="002C2708">
        <w:t>Các bảng còn lại chỉ có một định thức duy nhất chính là PK của chúng.</w:t>
      </w:r>
    </w:p>
    <w:p w14:paraId="17E0CF1E" w14:textId="71B57477" w:rsidR="002C2708" w:rsidRDefault="002C2708" w:rsidP="002C2708">
      <w:pPr>
        <w:pStyle w:val="NormalWeb"/>
        <w:numPr>
          <w:ilvl w:val="1"/>
          <w:numId w:val="9"/>
        </w:numPr>
      </w:pPr>
      <m:oMath>
        <m:r>
          <w:rPr>
            <w:rFonts w:ascii="Cambria Math" w:hAnsi="Cambria Math"/>
          </w:rPr>
          <m:t>⇒</m:t>
        </m:r>
      </m:oMath>
      <w:r w:rsidRPr="002C2708">
        <w:t xml:space="preserve"> Mọi định thức trong nhóm này đều là Superkey, do đó toàn bộ đạt BCNF.</w:t>
      </w:r>
    </w:p>
    <w:p w14:paraId="267C8486" w14:textId="77777777" w:rsidR="002C2708" w:rsidRPr="00921E56" w:rsidRDefault="002C2708" w:rsidP="002C2708">
      <w:pPr>
        <w:spacing w:after="100" w:afterAutospacing="1" w:line="240" w:lineRule="auto"/>
        <w:rPr>
          <w:rFonts w:cs="Times New Roman"/>
          <w:szCs w:val="24"/>
        </w:rPr>
      </w:pPr>
      <w:r w:rsidRPr="00921E56">
        <w:rPr>
          <w:rFonts w:cs="Times New Roman"/>
          <w:b/>
          <w:bCs/>
          <w:szCs w:val="24"/>
        </w:rPr>
        <w:t>Nhóm 3: Relations with Composite Primary Key (Khóa chính phức hợp)</w:t>
      </w:r>
    </w:p>
    <w:p w14:paraId="11F4D75C" w14:textId="77777777" w:rsidR="002C2708" w:rsidRPr="00921E56" w:rsidRDefault="002C2708" w:rsidP="002C2708">
      <w:pPr>
        <w:spacing w:after="100" w:afterAutospacing="1" w:line="240" w:lineRule="auto"/>
        <w:rPr>
          <w:rFonts w:cs="Times New Roman"/>
          <w:szCs w:val="24"/>
        </w:rPr>
      </w:pPr>
      <w:r w:rsidRPr="00921E56">
        <w:rPr>
          <w:rFonts w:cs="Times New Roman"/>
          <w:szCs w:val="24"/>
        </w:rPr>
        <w:t xml:space="preserve">Bao gồm: </w:t>
      </w:r>
      <w:r w:rsidRPr="00921E56">
        <w:rPr>
          <w:rFonts w:cs="Times New Roman"/>
          <w:sz w:val="20"/>
          <w:szCs w:val="20"/>
        </w:rPr>
        <w:t>PARTICIPATES_IN</w:t>
      </w:r>
      <w:r w:rsidRPr="00921E56">
        <w:rPr>
          <w:rFonts w:cs="Times New Roman"/>
          <w:szCs w:val="24"/>
        </w:rPr>
        <w:t xml:space="preserve">, </w:t>
      </w:r>
      <w:r w:rsidRPr="00921E56">
        <w:rPr>
          <w:rFonts w:cs="Times New Roman"/>
          <w:sz w:val="20"/>
          <w:szCs w:val="20"/>
        </w:rPr>
        <w:t>BORROWS</w:t>
      </w:r>
      <w:r w:rsidRPr="00921E56">
        <w:rPr>
          <w:rFonts w:cs="Times New Roman"/>
          <w:szCs w:val="24"/>
        </w:rPr>
        <w:t xml:space="preserve">, </w:t>
      </w:r>
      <w:r w:rsidRPr="00921E56">
        <w:rPr>
          <w:rFonts w:cs="Times New Roman"/>
          <w:sz w:val="20"/>
          <w:szCs w:val="20"/>
        </w:rPr>
        <w:t>RESERVES_EQUIPMENT</w:t>
      </w:r>
      <w:r w:rsidRPr="00921E56">
        <w:rPr>
          <w:rFonts w:cs="Times New Roman"/>
          <w:szCs w:val="24"/>
        </w:rPr>
        <w:t xml:space="preserve">, </w:t>
      </w:r>
      <w:r w:rsidRPr="00921E56">
        <w:rPr>
          <w:rFonts w:cs="Times New Roman"/>
          <w:sz w:val="20"/>
          <w:szCs w:val="20"/>
        </w:rPr>
        <w:t>RESERVES_WORKSTATION</w:t>
      </w:r>
      <w:r w:rsidRPr="00921E56">
        <w:rPr>
          <w:rFonts w:cs="Times New Roman"/>
          <w:szCs w:val="24"/>
        </w:rPr>
        <w:t>.</w:t>
      </w:r>
    </w:p>
    <w:p w14:paraId="78F68D41" w14:textId="77777777" w:rsidR="002C2708" w:rsidRPr="00921E56" w:rsidRDefault="002C2708" w:rsidP="002C2708">
      <w:pPr>
        <w:numPr>
          <w:ilvl w:val="0"/>
          <w:numId w:val="9"/>
        </w:numPr>
        <w:spacing w:after="100" w:afterAutospacing="1" w:line="240" w:lineRule="auto"/>
        <w:rPr>
          <w:rFonts w:cs="Times New Roman"/>
          <w:szCs w:val="24"/>
        </w:rPr>
      </w:pPr>
      <w:r w:rsidRPr="00921E56">
        <w:rPr>
          <w:rFonts w:cs="Times New Roman"/>
          <w:b/>
          <w:bCs/>
          <w:szCs w:val="24"/>
        </w:rPr>
        <w:t>1NF:</w:t>
      </w:r>
      <w:r w:rsidRPr="00921E56">
        <w:rPr>
          <w:rFonts w:cs="Times New Roman"/>
          <w:szCs w:val="24"/>
        </w:rPr>
        <w:t xml:space="preserve"> Đạt. Dữ liệu là các giá trị nguyên tố thời gian (</w:t>
      </w:r>
      <w:r w:rsidRPr="00921E56">
        <w:rPr>
          <w:rFonts w:cs="Times New Roman"/>
          <w:sz w:val="20"/>
          <w:szCs w:val="20"/>
        </w:rPr>
        <w:t>Borrow_Date</w:t>
      </w:r>
      <w:r w:rsidRPr="00921E56">
        <w:rPr>
          <w:rFonts w:cs="Times New Roman"/>
          <w:szCs w:val="24"/>
        </w:rPr>
        <w:t xml:space="preserve">, </w:t>
      </w:r>
      <w:r w:rsidRPr="00921E56">
        <w:rPr>
          <w:rFonts w:cs="Times New Roman"/>
          <w:sz w:val="20"/>
          <w:szCs w:val="20"/>
        </w:rPr>
        <w:t>Start_</w:t>
      </w:r>
      <w:proofErr w:type="gramStart"/>
      <w:r w:rsidRPr="00921E56">
        <w:rPr>
          <w:rFonts w:cs="Times New Roman"/>
          <w:sz w:val="20"/>
          <w:szCs w:val="20"/>
        </w:rPr>
        <w:t>Time</w:t>
      </w:r>
      <w:r w:rsidRPr="00921E56">
        <w:rPr>
          <w:rFonts w:cs="Times New Roman"/>
          <w:szCs w:val="24"/>
        </w:rPr>
        <w:t>,...</w:t>
      </w:r>
      <w:proofErr w:type="gramEnd"/>
      <w:r w:rsidRPr="00921E56">
        <w:rPr>
          <w:rFonts w:cs="Times New Roman"/>
          <w:szCs w:val="24"/>
        </w:rPr>
        <w:t>) và ID.</w:t>
      </w:r>
    </w:p>
    <w:p w14:paraId="2595F698" w14:textId="77777777" w:rsidR="002C2708" w:rsidRPr="00921E56" w:rsidRDefault="002C2708" w:rsidP="002C2708">
      <w:pPr>
        <w:numPr>
          <w:ilvl w:val="0"/>
          <w:numId w:val="9"/>
        </w:numPr>
        <w:spacing w:after="100" w:afterAutospacing="1" w:line="240" w:lineRule="auto"/>
        <w:rPr>
          <w:rFonts w:cs="Times New Roman"/>
          <w:szCs w:val="24"/>
        </w:rPr>
      </w:pPr>
      <w:r w:rsidRPr="00921E56">
        <w:rPr>
          <w:rFonts w:cs="Times New Roman"/>
          <w:b/>
          <w:bCs/>
          <w:szCs w:val="24"/>
        </w:rPr>
        <w:t>2NF Verification (Kiểm tra Phụ thuộc một phần):</w:t>
      </w:r>
      <w:r w:rsidRPr="00921E56">
        <w:rPr>
          <w:rFonts w:cs="Times New Roman"/>
          <w:szCs w:val="24"/>
        </w:rPr>
        <w:t xml:space="preserve"> Đạt 2NF.</w:t>
      </w:r>
    </w:p>
    <w:p w14:paraId="0521E1FD" w14:textId="77777777" w:rsidR="002C2708" w:rsidRPr="00921E56" w:rsidRDefault="002C2708" w:rsidP="002C2708">
      <w:pPr>
        <w:numPr>
          <w:ilvl w:val="1"/>
          <w:numId w:val="9"/>
        </w:numPr>
        <w:spacing w:after="100" w:afterAutospacing="1" w:line="240" w:lineRule="auto"/>
        <w:rPr>
          <w:rFonts w:cs="Times New Roman"/>
          <w:szCs w:val="24"/>
        </w:rPr>
      </w:pPr>
      <w:r w:rsidRPr="00921E56">
        <w:rPr>
          <w:rFonts w:cs="Times New Roman"/>
          <w:sz w:val="20"/>
          <w:szCs w:val="20"/>
        </w:rPr>
        <w:t>PARTICIPATES_</w:t>
      </w:r>
      <w:proofErr w:type="gramStart"/>
      <w:r w:rsidRPr="00921E56">
        <w:rPr>
          <w:rFonts w:cs="Times New Roman"/>
          <w:sz w:val="20"/>
          <w:szCs w:val="20"/>
        </w:rPr>
        <w:t>IN(</w:t>
      </w:r>
      <w:proofErr w:type="gramEnd"/>
      <w:r w:rsidRPr="00921E56">
        <w:rPr>
          <w:rFonts w:cs="Times New Roman"/>
          <w:sz w:val="20"/>
          <w:szCs w:val="20"/>
        </w:rPr>
        <w:t>Person_ID, Project_ID)</w:t>
      </w:r>
      <w:r w:rsidRPr="00921E56">
        <w:rPr>
          <w:rFonts w:cs="Times New Roman"/>
          <w:szCs w:val="24"/>
        </w:rPr>
        <w:t xml:space="preserve">: Thuộc tính </w:t>
      </w:r>
      <w:r w:rsidRPr="00921E56">
        <w:rPr>
          <w:rFonts w:cs="Times New Roman"/>
          <w:sz w:val="20"/>
          <w:szCs w:val="20"/>
        </w:rPr>
        <w:t>Role</w:t>
      </w:r>
      <w:r w:rsidRPr="00921E56">
        <w:rPr>
          <w:rFonts w:cs="Times New Roman"/>
          <w:szCs w:val="24"/>
        </w:rPr>
        <w:t xml:space="preserve"> và </w:t>
      </w:r>
      <w:r w:rsidRPr="00921E56">
        <w:rPr>
          <w:rFonts w:cs="Times New Roman"/>
          <w:sz w:val="20"/>
          <w:szCs w:val="20"/>
        </w:rPr>
        <w:t>Join_Date</w:t>
      </w:r>
      <w:r w:rsidRPr="00921E56">
        <w:rPr>
          <w:rFonts w:cs="Times New Roman"/>
          <w:szCs w:val="24"/>
        </w:rPr>
        <w:t xml:space="preserve"> phản ánh vai trò và ngày bắt đầu của một </w:t>
      </w:r>
      <w:r w:rsidRPr="00921E56">
        <w:rPr>
          <w:rFonts w:cs="Times New Roman"/>
          <w:i/>
          <w:iCs/>
          <w:szCs w:val="24"/>
        </w:rPr>
        <w:t>người cụ thể</w:t>
      </w:r>
      <w:r w:rsidRPr="00921E56">
        <w:rPr>
          <w:rFonts w:cs="Times New Roman"/>
          <w:szCs w:val="24"/>
        </w:rPr>
        <w:t xml:space="preserve"> trong một </w:t>
      </w:r>
      <w:r w:rsidRPr="00921E56">
        <w:rPr>
          <w:rFonts w:cs="Times New Roman"/>
          <w:i/>
          <w:iCs/>
          <w:szCs w:val="24"/>
        </w:rPr>
        <w:t>dự án cụ thể</w:t>
      </w:r>
      <w:r w:rsidRPr="00921E56">
        <w:rPr>
          <w:rFonts w:cs="Times New Roman"/>
          <w:szCs w:val="24"/>
        </w:rPr>
        <w:t xml:space="preserve">. Chúng không thể chỉ phụ thuộc vào </w:t>
      </w:r>
      <w:r w:rsidRPr="00921E56">
        <w:rPr>
          <w:rFonts w:cs="Times New Roman"/>
          <w:sz w:val="20"/>
          <w:szCs w:val="20"/>
        </w:rPr>
        <w:t>Person_ID</w:t>
      </w:r>
      <w:r w:rsidRPr="00921E56">
        <w:rPr>
          <w:rFonts w:cs="Times New Roman"/>
          <w:szCs w:val="24"/>
        </w:rPr>
        <w:t xml:space="preserve"> (vì một người có nhiều vai trò ở nhiều dự án) và không thể chỉ phụ thuộc vào </w:t>
      </w:r>
      <w:r w:rsidRPr="00921E56">
        <w:rPr>
          <w:rFonts w:cs="Times New Roman"/>
          <w:sz w:val="20"/>
          <w:szCs w:val="20"/>
        </w:rPr>
        <w:t>Project_ID</w:t>
      </w:r>
      <w:r w:rsidRPr="00921E56">
        <w:rPr>
          <w:rFonts w:cs="Times New Roman"/>
          <w:szCs w:val="24"/>
        </w:rPr>
        <w:t xml:space="preserve"> (vì một dự án có nhiều người tham gia). Do đó, chúng phụ thuộc vào toàn bộ PK. </w:t>
      </w:r>
    </w:p>
    <w:p w14:paraId="7FE7664C" w14:textId="77777777" w:rsidR="002C2708" w:rsidRPr="00921E56" w:rsidRDefault="002C2708" w:rsidP="002C2708">
      <w:pPr>
        <w:numPr>
          <w:ilvl w:val="1"/>
          <w:numId w:val="9"/>
        </w:numPr>
        <w:spacing w:after="100" w:afterAutospacing="1" w:line="240" w:lineRule="auto"/>
        <w:rPr>
          <w:rFonts w:cs="Times New Roman"/>
          <w:szCs w:val="24"/>
        </w:rPr>
      </w:pPr>
      <w:proofErr w:type="gramStart"/>
      <w:r w:rsidRPr="00921E56">
        <w:rPr>
          <w:rFonts w:cs="Times New Roman"/>
          <w:sz w:val="20"/>
          <w:szCs w:val="20"/>
        </w:rPr>
        <w:t>BORROWS(</w:t>
      </w:r>
      <w:proofErr w:type="gramEnd"/>
      <w:r w:rsidRPr="00921E56">
        <w:rPr>
          <w:rFonts w:cs="Times New Roman"/>
          <w:sz w:val="20"/>
          <w:szCs w:val="20"/>
        </w:rPr>
        <w:t>Person_ID, Equipment_ID, Borrow_Date)</w:t>
      </w:r>
      <w:r w:rsidRPr="00921E56">
        <w:rPr>
          <w:rFonts w:cs="Times New Roman"/>
          <w:szCs w:val="24"/>
        </w:rPr>
        <w:t xml:space="preserve">: Khóa chính gồm 3 thuộc tính để cho phép mượn cùng một thiết bị nhiều lần vào các ngày khác nhau. Thuộc tính như </w:t>
      </w:r>
      <w:r w:rsidRPr="00921E56">
        <w:rPr>
          <w:rFonts w:cs="Times New Roman"/>
          <w:sz w:val="20"/>
          <w:szCs w:val="20"/>
        </w:rPr>
        <w:t>Borrow_Status</w:t>
      </w:r>
      <w:r w:rsidRPr="00921E56">
        <w:rPr>
          <w:rFonts w:cs="Times New Roman"/>
          <w:szCs w:val="24"/>
        </w:rPr>
        <w:t xml:space="preserve"> hay </w:t>
      </w:r>
      <w:r w:rsidRPr="00921E56">
        <w:rPr>
          <w:rFonts w:cs="Times New Roman"/>
          <w:sz w:val="20"/>
          <w:szCs w:val="20"/>
        </w:rPr>
        <w:t>Return_Condition</w:t>
      </w:r>
      <w:r w:rsidRPr="00921E56">
        <w:rPr>
          <w:rFonts w:cs="Times New Roman"/>
          <w:szCs w:val="24"/>
        </w:rPr>
        <w:t xml:space="preserve"> là kết quả của </w:t>
      </w:r>
      <w:r w:rsidRPr="00921E56">
        <w:rPr>
          <w:rFonts w:cs="Times New Roman"/>
          <w:i/>
          <w:iCs/>
          <w:szCs w:val="24"/>
        </w:rPr>
        <w:t>một giao dịch mượn cụ thể</w:t>
      </w:r>
      <w:r w:rsidRPr="00921E56">
        <w:rPr>
          <w:rFonts w:cs="Times New Roman"/>
          <w:szCs w:val="24"/>
        </w:rPr>
        <w:t xml:space="preserve">, </w:t>
      </w:r>
      <w:r w:rsidRPr="00921E56">
        <w:rPr>
          <w:rFonts w:cs="Times New Roman"/>
          <w:szCs w:val="24"/>
        </w:rPr>
        <w:lastRenderedPageBreak/>
        <w:t xml:space="preserve">nên bắt buộc phải phụ thuộc vào bộ ba (Person, Equipment, Date). Không có thành phần non-key nào chỉ phụ thuộc vào </w:t>
      </w:r>
      <w:r w:rsidRPr="00921E56">
        <w:rPr>
          <w:rFonts w:cs="Times New Roman"/>
          <w:sz w:val="20"/>
          <w:szCs w:val="20"/>
        </w:rPr>
        <w:t>Person_ID</w:t>
      </w:r>
      <w:r w:rsidRPr="00921E56">
        <w:rPr>
          <w:rFonts w:cs="Times New Roman"/>
          <w:szCs w:val="24"/>
        </w:rPr>
        <w:t xml:space="preserve"> hoặc </w:t>
      </w:r>
      <w:r w:rsidRPr="00921E56">
        <w:rPr>
          <w:rFonts w:cs="Times New Roman"/>
          <w:sz w:val="20"/>
          <w:szCs w:val="20"/>
        </w:rPr>
        <w:t>Equipment_ID</w:t>
      </w:r>
      <w:r w:rsidRPr="00921E56">
        <w:rPr>
          <w:rFonts w:cs="Times New Roman"/>
          <w:szCs w:val="24"/>
        </w:rPr>
        <w:t xml:space="preserve">. </w:t>
      </w:r>
    </w:p>
    <w:p w14:paraId="6B4C6512" w14:textId="77777777" w:rsidR="002C2708" w:rsidRPr="00921E56" w:rsidRDefault="002C2708" w:rsidP="002C2708">
      <w:pPr>
        <w:numPr>
          <w:ilvl w:val="1"/>
          <w:numId w:val="9"/>
        </w:numPr>
        <w:spacing w:after="100" w:afterAutospacing="1" w:line="240" w:lineRule="auto"/>
        <w:rPr>
          <w:rFonts w:cs="Times New Roman"/>
          <w:szCs w:val="24"/>
        </w:rPr>
      </w:pPr>
      <w:r w:rsidRPr="00921E56">
        <w:rPr>
          <w:rFonts w:cs="Times New Roman"/>
          <w:sz w:val="20"/>
          <w:szCs w:val="20"/>
        </w:rPr>
        <w:t>RESERVES_EQUIPMENT / RESERVES_WORKSTATION</w:t>
      </w:r>
      <w:r w:rsidRPr="00921E56">
        <w:rPr>
          <w:rFonts w:cs="Times New Roman"/>
          <w:szCs w:val="24"/>
        </w:rPr>
        <w:t xml:space="preserve">: Tương tự, </w:t>
      </w:r>
      <w:r w:rsidRPr="00921E56">
        <w:rPr>
          <w:rFonts w:cs="Times New Roman"/>
          <w:sz w:val="20"/>
          <w:szCs w:val="20"/>
        </w:rPr>
        <w:t>Reservation_Status</w:t>
      </w:r>
      <w:r w:rsidRPr="00921E56">
        <w:rPr>
          <w:rFonts w:cs="Times New Roman"/>
          <w:szCs w:val="24"/>
        </w:rPr>
        <w:t xml:space="preserve"> và </w:t>
      </w:r>
      <w:r w:rsidRPr="00921E56">
        <w:rPr>
          <w:rFonts w:cs="Times New Roman"/>
          <w:sz w:val="20"/>
          <w:szCs w:val="20"/>
        </w:rPr>
        <w:t>End_Time</w:t>
      </w:r>
      <w:r w:rsidRPr="00921E56">
        <w:rPr>
          <w:rFonts w:cs="Times New Roman"/>
          <w:szCs w:val="24"/>
        </w:rPr>
        <w:t xml:space="preserve"> là thông tin của </w:t>
      </w:r>
      <w:r w:rsidRPr="00921E56">
        <w:rPr>
          <w:rFonts w:cs="Times New Roman"/>
          <w:i/>
          <w:iCs/>
          <w:szCs w:val="24"/>
        </w:rPr>
        <w:t>một phiên đặt lịch cụ thể</w:t>
      </w:r>
      <w:r w:rsidRPr="00921E56">
        <w:rPr>
          <w:rFonts w:cs="Times New Roman"/>
          <w:szCs w:val="24"/>
        </w:rPr>
        <w:t xml:space="preserve">, phụ thuộc toàn phần vào cả 3 yếu tố (Person, Resource_ID, Start_Time). </w:t>
      </w:r>
    </w:p>
    <w:p w14:paraId="6CCE604B" w14:textId="77777777" w:rsidR="002C2708" w:rsidRPr="00921E56" w:rsidRDefault="002C2708" w:rsidP="002C2708">
      <w:pPr>
        <w:numPr>
          <w:ilvl w:val="0"/>
          <w:numId w:val="9"/>
        </w:numPr>
        <w:spacing w:after="100" w:afterAutospacing="1" w:line="240" w:lineRule="auto"/>
        <w:rPr>
          <w:rFonts w:cs="Times New Roman"/>
          <w:szCs w:val="24"/>
        </w:rPr>
      </w:pPr>
      <w:r w:rsidRPr="00921E56">
        <w:rPr>
          <w:rFonts w:cs="Times New Roman"/>
          <w:b/>
          <w:bCs/>
          <w:szCs w:val="24"/>
        </w:rPr>
        <w:t>3NF:</w:t>
      </w:r>
      <w:r w:rsidRPr="00921E56">
        <w:rPr>
          <w:rFonts w:cs="Times New Roman"/>
          <w:szCs w:val="24"/>
        </w:rPr>
        <w:t xml:space="preserve"> Đạt. Trong tất cả các bảng nối (Relationship-to-Relation) này, các thuộc tính không khóa (như </w:t>
      </w:r>
      <w:r w:rsidRPr="00921E56">
        <w:rPr>
          <w:rFonts w:cs="Times New Roman"/>
          <w:sz w:val="20"/>
          <w:szCs w:val="20"/>
        </w:rPr>
        <w:t>Role</w:t>
      </w:r>
      <w:r w:rsidRPr="00921E56">
        <w:rPr>
          <w:rFonts w:cs="Times New Roman"/>
          <w:szCs w:val="24"/>
        </w:rPr>
        <w:t xml:space="preserve">, </w:t>
      </w:r>
      <w:r w:rsidRPr="00921E56">
        <w:rPr>
          <w:rFonts w:cs="Times New Roman"/>
          <w:sz w:val="20"/>
          <w:szCs w:val="20"/>
        </w:rPr>
        <w:t>Reservation_Status</w:t>
      </w:r>
      <w:r w:rsidRPr="00921E56">
        <w:rPr>
          <w:rFonts w:cs="Times New Roman"/>
          <w:szCs w:val="24"/>
        </w:rPr>
        <w:t xml:space="preserve">, </w:t>
      </w:r>
      <w:proofErr w:type="gramStart"/>
      <w:r w:rsidRPr="00921E56">
        <w:rPr>
          <w:rFonts w:cs="Times New Roman"/>
          <w:sz w:val="20"/>
          <w:szCs w:val="20"/>
        </w:rPr>
        <w:t>Borrow</w:t>
      </w:r>
      <w:proofErr w:type="gramEnd"/>
      <w:r w:rsidRPr="00921E56">
        <w:rPr>
          <w:rFonts w:cs="Times New Roman"/>
          <w:sz w:val="20"/>
          <w:szCs w:val="20"/>
        </w:rPr>
        <w:t>_Status</w:t>
      </w:r>
      <w:r w:rsidRPr="00921E56">
        <w:rPr>
          <w:rFonts w:cs="Times New Roman"/>
          <w:szCs w:val="24"/>
        </w:rPr>
        <w:t xml:space="preserve">) là các thuộc tính độc lập miêu tả giao dịch, không tồn tại phụ thuộc hàm giữa chúng (Ví dụ: </w:t>
      </w:r>
      <w:r w:rsidRPr="00921E56">
        <w:rPr>
          <w:rFonts w:cs="Times New Roman"/>
          <w:sz w:val="20"/>
          <w:szCs w:val="20"/>
        </w:rPr>
        <w:t>Borrow_Status</w:t>
      </w:r>
      <w:r w:rsidRPr="00921E56">
        <w:rPr>
          <w:rFonts w:cs="Times New Roman"/>
          <w:szCs w:val="24"/>
        </w:rPr>
        <w:t xml:space="preserve"> không xác định duy nhất </w:t>
      </w:r>
      <w:r w:rsidRPr="00921E56">
        <w:rPr>
          <w:rFonts w:cs="Times New Roman"/>
          <w:sz w:val="20"/>
          <w:szCs w:val="20"/>
        </w:rPr>
        <w:t>Return_Condition</w:t>
      </w:r>
      <w:r w:rsidRPr="00921E56">
        <w:rPr>
          <w:rFonts w:cs="Times New Roman"/>
          <w:szCs w:val="24"/>
        </w:rPr>
        <w:t>).</w:t>
      </w:r>
    </w:p>
    <w:p w14:paraId="445107B8" w14:textId="77777777" w:rsidR="002C2708" w:rsidRPr="00921E56" w:rsidRDefault="002C2708" w:rsidP="002C2708">
      <w:pPr>
        <w:numPr>
          <w:ilvl w:val="0"/>
          <w:numId w:val="9"/>
        </w:numPr>
        <w:spacing w:after="100" w:afterAutospacing="1" w:line="240" w:lineRule="auto"/>
        <w:rPr>
          <w:rFonts w:cs="Times New Roman"/>
          <w:szCs w:val="24"/>
        </w:rPr>
      </w:pPr>
      <w:r w:rsidRPr="00921E56">
        <w:rPr>
          <w:rFonts w:cs="Times New Roman"/>
          <w:b/>
          <w:bCs/>
          <w:szCs w:val="24"/>
        </w:rPr>
        <w:t>BCNF:</w:t>
      </w:r>
      <w:r w:rsidRPr="00921E56">
        <w:rPr>
          <w:rFonts w:cs="Times New Roman"/>
          <w:szCs w:val="24"/>
        </w:rPr>
        <w:t xml:space="preserve"> Đạt. Định thức duy nhất trong các bảng này chính là Khóa chính phức hợp (Composite PK) của chúng. Không tồn tại định thức nào khác không phải là Siêu khóa (Superkey).</w:t>
      </w:r>
    </w:p>
    <w:p w14:paraId="1EC57466" w14:textId="1888A4F1" w:rsidR="002C2708" w:rsidRPr="00921E56" w:rsidRDefault="002C2708" w:rsidP="00ED3B61">
      <w:pPr>
        <w:pStyle w:val="NormalWeb"/>
        <w:outlineLvl w:val="2"/>
      </w:pPr>
      <w:r w:rsidRPr="00921E56">
        <w:t xml:space="preserve">2.3.4 </w:t>
      </w:r>
      <w:r w:rsidRPr="00921E56">
        <w:t>Conclusion of Normalization</w:t>
      </w:r>
    </w:p>
    <w:p w14:paraId="186005CA" w14:textId="3F730DBE" w:rsidR="002C2708" w:rsidRPr="00921E56" w:rsidRDefault="002C2708" w:rsidP="002C2708">
      <w:pPr>
        <w:pStyle w:val="NormalWeb"/>
      </w:pPr>
      <w:r w:rsidRPr="00921E56">
        <w:t>Toàn bộ 15 relations trong lược đồ cơ sở dữ liệu logic đều đã được đối chiếu nghiêm ngặt và chứng minh đạt chuẩn BCNF (Boyce-Codd Normal Form). Thiết kế này giải quyết triệt để các rủi ro đã nêu ở Problem Statement</w:t>
      </w:r>
      <w:r w:rsidR="00ED3B61" w:rsidRPr="00921E56">
        <w:t>:</w:t>
      </w:r>
    </w:p>
    <w:p w14:paraId="675A333A" w14:textId="0F49A398" w:rsidR="00ED3B61" w:rsidRPr="00921E56" w:rsidRDefault="00ED3B61" w:rsidP="00ED3B61">
      <w:pPr>
        <w:pStyle w:val="NormalWeb"/>
        <w:numPr>
          <w:ilvl w:val="0"/>
          <w:numId w:val="11"/>
        </w:numPr>
      </w:pPr>
      <w:r w:rsidRPr="00921E56">
        <w:t>Loại bỏ hoàn toàn Data Redundancy (Dư thừa dữ liệu) (VD: Thông tin Equipment và Laboratory được tách bạch rõ ràng thông qua Lab_ID).</w:t>
      </w:r>
    </w:p>
    <w:p w14:paraId="0A6C2A6A" w14:textId="1715AB67" w:rsidR="00ED3B61" w:rsidRPr="00921E56" w:rsidRDefault="00ED3B61" w:rsidP="00ED3B61">
      <w:pPr>
        <w:pStyle w:val="NormalWeb"/>
        <w:numPr>
          <w:ilvl w:val="0"/>
          <w:numId w:val="11"/>
        </w:numPr>
      </w:pPr>
      <w:r w:rsidRPr="00921E56">
        <w:t>Tránh các Update Anomalies (Bất thường khi cập nhật) (VD: Cập nhật thông tin của Faculty không ảnh hưởng đến dữ liệu Research Project hay Borrowing).</w:t>
      </w:r>
    </w:p>
    <w:p w14:paraId="72A3DF06" w14:textId="355D5633" w:rsidR="00ED3B61" w:rsidRPr="00921E56" w:rsidRDefault="00ED3B61" w:rsidP="00ED3B61">
      <w:pPr>
        <w:pStyle w:val="NormalWeb"/>
        <w:numPr>
          <w:ilvl w:val="0"/>
          <w:numId w:val="11"/>
        </w:numPr>
      </w:pPr>
      <w:r w:rsidRPr="00921E56">
        <w:t>Tránh Deletion/Insertion Anomalies (Bất thường khi xóa/thêm) (VD: Có thể thêm một Equipment mới thông qua Lab_ID mà chưa cần ai mượn nó). Hệ thống lưu trữ tập trung, nhất quán và sẵn sàng cho việc cài đặt vật lý (Physical Implementation).</w:t>
      </w:r>
    </w:p>
    <w:p w14:paraId="39A74948" w14:textId="77777777" w:rsidR="002C2708" w:rsidRPr="002C2708" w:rsidRDefault="002C2708" w:rsidP="002C2708">
      <w:pPr>
        <w:pStyle w:val="NormalWeb"/>
      </w:pPr>
    </w:p>
    <w:p w14:paraId="6400A695" w14:textId="77777777" w:rsidR="002C2708" w:rsidRDefault="002C2708" w:rsidP="002C2708">
      <w:pPr>
        <w:pStyle w:val="NormalWeb"/>
      </w:pPr>
    </w:p>
    <w:p w14:paraId="6C3ADE5B" w14:textId="77777777" w:rsidR="002C2708" w:rsidRDefault="002C2708"/>
    <w:sectPr w:rsidR="002C270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8D0D0" w14:textId="77777777" w:rsidR="00DB7F59" w:rsidRDefault="00DB7F59">
      <w:pPr>
        <w:spacing w:line="240" w:lineRule="auto"/>
      </w:pPr>
      <w:r>
        <w:separator/>
      </w:r>
    </w:p>
  </w:endnote>
  <w:endnote w:type="continuationSeparator" w:id="0">
    <w:p w14:paraId="0D9DA6AE" w14:textId="77777777" w:rsidR="00DB7F59" w:rsidRDefault="00DB7F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57E2" w14:textId="77777777" w:rsidR="00DF3A60" w:rsidRDefault="00000000">
    <w:pPr>
      <w:pStyle w:val="Footer"/>
      <w:jc w:val="center"/>
    </w:pPr>
    <w:r>
      <w:rPr>
        <w:sz w:val="18"/>
      </w:rPr>
      <w:t xml:space="preserve">University Physics Laboratory Asset Tracker | </w:t>
    </w:r>
    <w:proofErr w:type="gramStart"/>
    <w:r>
      <w:rPr>
        <w:sz w:val="18"/>
      </w:rPr>
      <w:t>Phase  –</w:t>
    </w:r>
    <w:proofErr w:type="gramEnd"/>
    <w:r>
      <w:rPr>
        <w:sz w:val="18"/>
      </w:rPr>
      <w:t xml:space="preserve"> Weeks 5-8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5C255" w14:textId="77777777" w:rsidR="00DB7F59" w:rsidRDefault="00DB7F59">
      <w:pPr>
        <w:spacing w:after="0"/>
      </w:pPr>
      <w:r>
        <w:separator/>
      </w:r>
    </w:p>
  </w:footnote>
  <w:footnote w:type="continuationSeparator" w:id="0">
    <w:p w14:paraId="11FE337C" w14:textId="77777777" w:rsidR="00DB7F59" w:rsidRDefault="00DB7F5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14471845"/>
    <w:multiLevelType w:val="hybridMultilevel"/>
    <w:tmpl w:val="6A5EF6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A8A61D0"/>
    <w:multiLevelType w:val="multilevel"/>
    <w:tmpl w:val="8A00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C76127"/>
    <w:multiLevelType w:val="multilevel"/>
    <w:tmpl w:val="BFEA2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532C71"/>
    <w:multiLevelType w:val="multilevel"/>
    <w:tmpl w:val="3C249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E0535E"/>
    <w:multiLevelType w:val="multilevel"/>
    <w:tmpl w:val="E8D26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4752591">
    <w:abstractNumId w:val="5"/>
  </w:num>
  <w:num w:numId="2" w16cid:durableId="1312563341">
    <w:abstractNumId w:val="3"/>
  </w:num>
  <w:num w:numId="3" w16cid:durableId="1009478585">
    <w:abstractNumId w:val="2"/>
  </w:num>
  <w:num w:numId="4" w16cid:durableId="6562321">
    <w:abstractNumId w:val="4"/>
  </w:num>
  <w:num w:numId="5" w16cid:durableId="727729372">
    <w:abstractNumId w:val="1"/>
  </w:num>
  <w:num w:numId="6" w16cid:durableId="592128813">
    <w:abstractNumId w:val="0"/>
  </w:num>
  <w:num w:numId="7" w16cid:durableId="738136645">
    <w:abstractNumId w:val="9"/>
  </w:num>
  <w:num w:numId="8" w16cid:durableId="477654737">
    <w:abstractNumId w:val="7"/>
  </w:num>
  <w:num w:numId="9" w16cid:durableId="1796827629">
    <w:abstractNumId w:val="8"/>
  </w:num>
  <w:num w:numId="10" w16cid:durableId="1021593485">
    <w:abstractNumId w:val="10"/>
  </w:num>
  <w:num w:numId="11" w16cid:durableId="15784402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2708"/>
    <w:rsid w:val="00326F90"/>
    <w:rsid w:val="00921E56"/>
    <w:rsid w:val="00AA1D8D"/>
    <w:rsid w:val="00B47730"/>
    <w:rsid w:val="00CB0664"/>
    <w:rsid w:val="00DB7F59"/>
    <w:rsid w:val="00DF3A60"/>
    <w:rsid w:val="00ED3B61"/>
    <w:rsid w:val="00FB6151"/>
    <w:rsid w:val="00FC693F"/>
    <w:rsid w:val="15A83398"/>
    <w:rsid w:val="2D5E7971"/>
    <w:rsid w:val="3BBD1E1E"/>
    <w:rsid w:val="4DD06251"/>
    <w:rsid w:val="6DC82C1D"/>
    <w:rsid w:val="7BAC1394"/>
    <w:rsid w:val="7ECA14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33F9AF6D"/>
  <w14:defaultImageDpi w14:val="300"/>
  <w15:docId w15:val="{4F6AE07F-DFC2-45F4-9E39-B5E8ECCAFD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eastAsia="Times New Roman" w:cstheme="minorBidi"/>
      <w:sz w:val="24"/>
      <w:szCs w:val="22"/>
    </w:rPr>
  </w:style>
  <w:style w:type="paragraph" w:styleId="Heading1">
    <w:name w:val="heading 1"/>
    <w:basedOn w:val="Normal"/>
    <w:next w:val="Normal"/>
    <w:link w:val="Heading1Char"/>
    <w:uiPriority w:val="9"/>
    <w:qFormat/>
    <w:pPr>
      <w:keepNext/>
      <w:keepLines/>
      <w:spacing w:before="480" w:after="0"/>
      <w:outlineLvl w:val="0"/>
    </w:pPr>
    <w:rPr>
      <w:rFonts w:eastAsiaTheme="majorEastAsia" w:cstheme="majorBidi"/>
      <w:b/>
      <w:bCs/>
      <w:color w:val="000000" w:themeColor="text1"/>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eastAsiaTheme="majorEastAsia" w:cstheme="majorBidi"/>
      <w:b/>
      <w:bCs/>
      <w:color w:val="000000" w:themeColor="tex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eastAsiaTheme="majorEastAsia" w:cstheme="majorBidi"/>
      <w:b/>
      <w:bCs/>
      <w:i/>
      <w:iCs/>
      <w:color w:val="000000" w:themeColor="tex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style>
  <w:style w:type="paragraph" w:styleId="BodyText2">
    <w:name w:val="Body Text 2"/>
    <w:basedOn w:val="Normal"/>
    <w:link w:val="BodyText2Char"/>
    <w:uiPriority w:val="99"/>
    <w:unhideWhenUsed/>
    <w:qFormat/>
    <w:pPr>
      <w:spacing w:line="480" w:lineRule="auto"/>
    </w:pPr>
  </w:style>
  <w:style w:type="paragraph" w:styleId="BodyText3">
    <w:name w:val="Body Text 3"/>
    <w:basedOn w:val="Normal"/>
    <w:link w:val="BodyText3Char"/>
    <w:uiPriority w:val="99"/>
    <w:unhideWhenUsed/>
    <w:qFormat/>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ind w:left="360"/>
      <w:contextualSpacing/>
    </w:pPr>
  </w:style>
  <w:style w:type="paragraph" w:styleId="ListContinue2">
    <w:name w:val="List Continue 2"/>
    <w:basedOn w:val="Normal"/>
    <w:uiPriority w:val="99"/>
    <w:unhideWhenUsed/>
    <w:qFormat/>
    <w:pPr>
      <w:ind w:left="720"/>
      <w:contextualSpacing/>
    </w:pPr>
  </w:style>
  <w:style w:type="paragraph" w:styleId="ListContinue3">
    <w:name w:val="List Continue 3"/>
    <w:basedOn w:val="Normal"/>
    <w:uiPriority w:val="99"/>
    <w:unhideWhenUsed/>
    <w:qFormat/>
    <w:pPr>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qFormat/>
    <w:rPr>
      <w:rFonts w:ascii="Times New Roman" w:eastAsiaTheme="majorEastAsia" w:hAnsi="Times New Roman" w:cstheme="majorBidi"/>
      <w:b/>
      <w:bCs/>
      <w:color w:val="000000" w:themeColor="text1"/>
      <w:sz w:val="28"/>
      <w:szCs w:val="28"/>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bCs/>
      <w:color w:val="000000" w:themeColor="tex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imes New Roman" w:eastAsiaTheme="majorEastAsia" w:hAnsi="Times New Roman" w:cstheme="majorBidi"/>
      <w:b/>
      <w:bCs/>
      <w:i/>
      <w:iCs/>
      <w:color w:val="000000" w:themeColor="tex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paragraph" w:customStyle="1" w:styleId="CaptionVN">
    <w:name w:val="Caption VN"/>
    <w:qFormat/>
    <w:pPr>
      <w:spacing w:after="200" w:line="276" w:lineRule="auto"/>
      <w:jc w:val="center"/>
    </w:pPr>
    <w:rPr>
      <w:rFonts w:eastAsia="Times New Roman" w:cstheme="minorBidi"/>
      <w:i/>
      <w:sz w:val="22"/>
      <w:szCs w:val="22"/>
    </w:rPr>
  </w:style>
  <w:style w:type="paragraph" w:styleId="NormalWeb">
    <w:name w:val="Normal (Web)"/>
    <w:basedOn w:val="Normal"/>
    <w:uiPriority w:val="99"/>
    <w:semiHidden/>
    <w:unhideWhenUsed/>
    <w:rsid w:val="002C2708"/>
    <w:pPr>
      <w:spacing w:before="100" w:beforeAutospacing="1" w:after="100" w:afterAutospacing="1" w:line="240" w:lineRule="auto"/>
    </w:pPr>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21</Pages>
  <Words>5182</Words>
  <Characters>29538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Mách Ka Sim</cp:lastModifiedBy>
  <cp:revision>2</cp:revision>
  <dcterms:created xsi:type="dcterms:W3CDTF">2013-12-23T23:15:00Z</dcterms:created>
  <dcterms:modified xsi:type="dcterms:W3CDTF">2026-09-23T17:31:00Z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eyJoZGlkIjoiYWNiNWE2ODU4MTNkNjFiYWZjMDIyMjRjYjM5Y2E4MzciLCJ1c2VySWQiOiIxMzc0Mzk5ODk1NDQ2In0=</vt:lpwstr>
  </property>
  <property fmtid="{D5CDD505-2E9C-101B-9397-08002B2CF9AE}" pid="3" name="KSOProductBuildVer">
    <vt:lpwstr>1033-12.1.0.28485</vt:lpwstr>
  </property>
  <property fmtid="{D5CDD505-2E9C-101B-9397-08002B2CF9AE}" pid="4" name="ICV">
    <vt:lpwstr>1535E8592AD5404DADD800E6E7CE4438_12</vt:lpwstr>
  </property>
</Properties>
</file>