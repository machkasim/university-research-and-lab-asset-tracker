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60E06">
      <w:pPr>
        <w:jc w:val="center"/>
        <w:rPr>
          <w:rFonts w:hint="default" w:ascii="Times New Roman" w:hAnsi="Times New Roman" w:cs="Times New Roman"/>
        </w:rPr>
      </w:pPr>
      <w:r>
        <w:rPr>
          <w:rFonts w:hint="default" w:ascii="Times New Roman" w:hAnsi="Times New Roman" w:cs="Times New Roman"/>
          <w:b/>
          <w:sz w:val="36"/>
        </w:rPr>
        <w:t>DATABASE PROJECT REPORT</w:t>
      </w:r>
    </w:p>
    <w:p w14:paraId="2BB15FAF">
      <w:pPr>
        <w:jc w:val="center"/>
        <w:rPr>
          <w:rFonts w:hint="default" w:ascii="Times New Roman" w:hAnsi="Times New Roman" w:cs="Times New Roman"/>
        </w:rPr>
      </w:pPr>
      <w:r>
        <w:rPr>
          <w:rFonts w:hint="default" w:ascii="Times New Roman" w:hAnsi="Times New Roman" w:cs="Times New Roman"/>
          <w:b/>
          <w:sz w:val="32"/>
        </w:rPr>
        <w:t>UNIVERSITY PHYSICS LABORATORY ASSET TRACKER</w:t>
      </w:r>
    </w:p>
    <w:p w14:paraId="2C35C42F">
      <w:pPr>
        <w:jc w:val="center"/>
        <w:rPr>
          <w:rFonts w:hint="default" w:ascii="Times New Roman" w:hAnsi="Times New Roman" w:cs="Times New Roman"/>
        </w:rPr>
      </w:pPr>
      <w:r>
        <w:rPr>
          <w:rFonts w:hint="default" w:ascii="Times New Roman" w:hAnsi="Times New Roman" w:cs="Times New Roman"/>
          <w:b/>
          <w:sz w:val="26"/>
        </w:rPr>
        <w:t xml:space="preserve">Phase </w:t>
      </w:r>
      <w:r>
        <w:rPr>
          <w:rFonts w:hint="default" w:cs="Times New Roman"/>
          <w:b/>
          <w:sz w:val="26"/>
          <w:lang w:val="en-US"/>
        </w:rPr>
        <w:t>2</w:t>
      </w:r>
      <w:r>
        <w:rPr>
          <w:rFonts w:hint="default" w:ascii="Times New Roman" w:hAnsi="Times New Roman" w:cs="Times New Roman"/>
          <w:b/>
          <w:sz w:val="26"/>
        </w:rPr>
        <w:t xml:space="preserve"> – </w:t>
      </w:r>
      <w:r>
        <w:rPr>
          <w:rFonts w:hint="default" w:cs="Times New Roman"/>
          <w:b/>
          <w:sz w:val="26"/>
          <w:lang w:val="en-US"/>
        </w:rPr>
        <w:t>Logical Design &amp; Normalization</w:t>
      </w:r>
      <w:r>
        <w:rPr>
          <w:rFonts w:hint="default" w:ascii="Times New Roman" w:hAnsi="Times New Roman" w:cs="Times New Roman"/>
          <w:b/>
          <w:sz w:val="26"/>
        </w:rPr>
        <w:t xml:space="preserve"> | Weeks </w:t>
      </w:r>
      <w:r>
        <w:rPr>
          <w:rFonts w:hint="default" w:cs="Times New Roman"/>
          <w:b/>
          <w:sz w:val="26"/>
          <w:lang w:val="en-US"/>
        </w:rPr>
        <w:t>5</w:t>
      </w:r>
      <w:r>
        <w:rPr>
          <w:rFonts w:hint="default" w:ascii="Times New Roman" w:hAnsi="Times New Roman" w:cs="Times New Roman"/>
          <w:b/>
          <w:sz w:val="26"/>
        </w:rPr>
        <w:t>–</w:t>
      </w:r>
      <w:r>
        <w:rPr>
          <w:rFonts w:hint="default" w:cs="Times New Roman"/>
          <w:b/>
          <w:sz w:val="26"/>
          <w:lang w:val="en-US"/>
        </w:rPr>
        <w:t>8</w:t>
      </w:r>
    </w:p>
    <w:p w14:paraId="4382E4DF">
      <w:pPr>
        <w:pStyle w:val="2"/>
        <w:rPr>
          <w:rFonts w:hint="default" w:ascii="Times New Roman" w:hAnsi="Times New Roman" w:cs="Times New Roman"/>
        </w:rPr>
      </w:pPr>
      <w:r>
        <w:rPr>
          <w:rFonts w:hint="default" w:ascii="Times New Roman" w:hAnsi="Times New Roman" w:cs="Times New Roman"/>
        </w:rPr>
        <w:t>A. Project Identity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68B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680" w:type="dxa"/>
            <w:shd w:val="clear" w:color="auto" w:fill="D9EAF7"/>
            <w:vAlign w:val="center"/>
          </w:tcPr>
          <w:p w14:paraId="0BF4EC4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sz w:val="24"/>
                <w:szCs w:val="24"/>
              </w:rPr>
              <w:t>Thông tin</w:t>
            </w:r>
          </w:p>
        </w:tc>
        <w:tc>
          <w:tcPr>
            <w:tcW w:w="4680" w:type="dxa"/>
            <w:shd w:val="clear" w:color="auto" w:fill="D9EAF7"/>
            <w:vAlign w:val="center"/>
          </w:tcPr>
          <w:p w14:paraId="4FA3BDD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sz w:val="24"/>
                <w:szCs w:val="24"/>
              </w:rPr>
              <w:t>Nội dung</w:t>
            </w:r>
          </w:p>
        </w:tc>
      </w:tr>
      <w:tr w14:paraId="4E61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73D294E">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Project ID &amp; Title</w:t>
            </w:r>
          </w:p>
        </w:tc>
        <w:tc>
          <w:tcPr>
            <w:tcW w:w="4680" w:type="dxa"/>
            <w:vAlign w:val="center"/>
          </w:tcPr>
          <w:p w14:paraId="6D3D4F9A">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#4 – University Physics Laboratory Asset Tracker</w:t>
            </w:r>
          </w:p>
        </w:tc>
      </w:tr>
      <w:tr w14:paraId="1033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42C2C13">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Team Name</w:t>
            </w:r>
          </w:p>
        </w:tc>
        <w:tc>
          <w:tcPr>
            <w:tcW w:w="4680" w:type="dxa"/>
            <w:vAlign w:val="center"/>
          </w:tcPr>
          <w:p w14:paraId="0D645CAD">
            <w:pPr>
              <w:spacing w:after="0" w:line="240" w:lineRule="auto"/>
              <w:rPr>
                <w:rFonts w:hint="default" w:ascii="Times New Roman" w:hAnsi="Times New Roman" w:cs="Times New Roman"/>
                <w:sz w:val="24"/>
                <w:szCs w:val="24"/>
                <w:lang w:val="en-US"/>
              </w:rPr>
            </w:pPr>
            <w:r>
              <w:rPr>
                <w:rFonts w:hint="default" w:ascii="Times New Roman" w:hAnsi="Times New Roman" w:cs="Times New Roman"/>
                <w:b w:val="0"/>
                <w:sz w:val="24"/>
                <w:szCs w:val="24"/>
                <w:lang w:val="en-US"/>
              </w:rPr>
              <w:t>NST</w:t>
            </w:r>
          </w:p>
        </w:tc>
      </w:tr>
      <w:tr w14:paraId="11A5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A448AC7">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Team Members</w:t>
            </w:r>
          </w:p>
        </w:tc>
        <w:tc>
          <w:tcPr>
            <w:tcW w:w="4680" w:type="dxa"/>
            <w:vAlign w:val="center"/>
          </w:tcPr>
          <w:p w14:paraId="5E76B7DB">
            <w:pPr>
              <w:spacing w:after="0" w:line="240" w:lineRule="auto"/>
              <w:rPr>
                <w:rFonts w:hint="default" w:ascii="Times New Roman" w:hAnsi="Times New Roman" w:eastAsia="Times New Roman" w:cs="Times New Roman"/>
                <w:b w:val="0"/>
                <w:sz w:val="24"/>
                <w:szCs w:val="24"/>
              </w:rPr>
            </w:pPr>
            <w:r>
              <w:rPr>
                <w:rFonts w:hint="default" w:ascii="Times New Roman" w:hAnsi="Times New Roman" w:eastAsia="Times New Roman" w:cs="Times New Roman"/>
                <w:b w:val="0"/>
                <w:sz w:val="24"/>
                <w:szCs w:val="24"/>
              </w:rPr>
              <w:t xml:space="preserve">Mách Ka Sim (N24DCCN160); </w:t>
            </w:r>
          </w:p>
          <w:p w14:paraId="0CAD7DC2">
            <w:pPr>
              <w:spacing w:after="0" w:line="240" w:lineRule="auto"/>
              <w:rPr>
                <w:rFonts w:hint="default" w:ascii="Times New Roman" w:hAnsi="Times New Roman" w:eastAsia="Times New Roman" w:cs="Times New Roman"/>
                <w:b w:val="0"/>
                <w:sz w:val="24"/>
                <w:szCs w:val="24"/>
              </w:rPr>
            </w:pPr>
            <w:r>
              <w:rPr>
                <w:rFonts w:hint="default" w:ascii="Times New Roman" w:hAnsi="Times New Roman" w:eastAsia="Times New Roman" w:cs="Times New Roman"/>
                <w:b w:val="0"/>
                <w:sz w:val="24"/>
                <w:szCs w:val="24"/>
              </w:rPr>
              <w:t xml:space="preserve">Nguyễn Trí Nhân (N24DCCN146); </w:t>
            </w:r>
          </w:p>
          <w:p w14:paraId="4A345D8C">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Trần Hoài Thanh (N24DCCN165)</w:t>
            </w:r>
          </w:p>
        </w:tc>
      </w:tr>
      <w:tr w14:paraId="0218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14CF9A7">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Project Title</w:t>
            </w:r>
          </w:p>
        </w:tc>
        <w:tc>
          <w:tcPr>
            <w:tcW w:w="4680" w:type="dxa"/>
            <w:vAlign w:val="center"/>
          </w:tcPr>
          <w:p w14:paraId="7A486D0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University Physics Laboratory Asset Tracker</w:t>
            </w:r>
          </w:p>
        </w:tc>
      </w:tr>
      <w:tr w14:paraId="7C58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1D199CD">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Current Phase</w:t>
            </w:r>
          </w:p>
        </w:tc>
        <w:tc>
          <w:tcPr>
            <w:tcW w:w="4680" w:type="dxa"/>
            <w:vAlign w:val="center"/>
          </w:tcPr>
          <w:p w14:paraId="51004C46">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 xml:space="preserve">Phase </w:t>
            </w:r>
            <w:r>
              <w:rPr>
                <w:rFonts w:hint="default" w:cs="Times New Roman"/>
                <w:b w:val="0"/>
                <w:sz w:val="24"/>
                <w:szCs w:val="24"/>
                <w:lang w:val="en-US"/>
              </w:rPr>
              <w:t>2</w:t>
            </w:r>
            <w:r>
              <w:rPr>
                <w:rFonts w:hint="default" w:ascii="Times New Roman" w:hAnsi="Times New Roman" w:eastAsia="Times New Roman" w:cs="Times New Roman"/>
                <w:b w:val="0"/>
                <w:sz w:val="24"/>
                <w:szCs w:val="24"/>
              </w:rPr>
              <w:t>: Logical Design &amp; Normalization</w:t>
            </w:r>
          </w:p>
        </w:tc>
      </w:tr>
      <w:tr w14:paraId="5BE4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A4EEB82">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Progress Window</w:t>
            </w:r>
          </w:p>
        </w:tc>
        <w:tc>
          <w:tcPr>
            <w:tcW w:w="4680" w:type="dxa"/>
            <w:vAlign w:val="center"/>
          </w:tcPr>
          <w:p w14:paraId="1F2ABB60">
            <w:pPr>
              <w:spacing w:after="0" w:line="240" w:lineRule="auto"/>
              <w:rPr>
                <w:rFonts w:hint="default" w:ascii="Times New Roman" w:hAnsi="Times New Roman" w:cs="Times New Roman"/>
                <w:sz w:val="24"/>
                <w:szCs w:val="24"/>
                <w:lang w:val="en-US"/>
              </w:rPr>
            </w:pPr>
            <w:r>
              <w:rPr>
                <w:rFonts w:hint="default" w:ascii="Times New Roman" w:hAnsi="Times New Roman" w:eastAsia="Times New Roman" w:cs="Times New Roman"/>
                <w:b w:val="0"/>
                <w:sz w:val="24"/>
                <w:szCs w:val="24"/>
              </w:rPr>
              <w:t xml:space="preserve">Weeks </w:t>
            </w:r>
            <w:r>
              <w:rPr>
                <w:rFonts w:hint="default" w:cs="Times New Roman"/>
                <w:b w:val="0"/>
                <w:sz w:val="24"/>
                <w:szCs w:val="24"/>
                <w:lang w:val="en-US"/>
              </w:rPr>
              <w:t>5-8</w:t>
            </w:r>
          </w:p>
        </w:tc>
      </w:tr>
      <w:tr w14:paraId="31A3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0C52B4A">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Current Deliverable</w:t>
            </w:r>
          </w:p>
        </w:tc>
        <w:tc>
          <w:tcPr>
            <w:tcW w:w="4680" w:type="dxa"/>
            <w:vAlign w:val="center"/>
          </w:tcPr>
          <w:p w14:paraId="6971A78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Relational Schema Mapping, Foreign </w:t>
            </w:r>
          </w:p>
          <w:p w14:paraId="400B69E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Key definitions, and Normalization </w:t>
            </w:r>
          </w:p>
          <w:p w14:paraId="4C5AAE8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proofs (3NF/BCNF).</w:t>
            </w:r>
          </w:p>
        </w:tc>
      </w:tr>
    </w:tbl>
    <w:p w14:paraId="02D313BE">
      <w:pPr>
        <w:pStyle w:val="2"/>
        <w:bidi w:val="0"/>
        <w:rPr>
          <w:rFonts w:hint="default"/>
        </w:rPr>
      </w:pPr>
      <w:r>
        <w:rPr>
          <w:rFonts w:hint="default"/>
        </w:rPr>
        <w:t>B. Report Structure</w:t>
      </w:r>
    </w:p>
    <w:p w14:paraId="4C41A921">
      <w:pPr>
        <w:pStyle w:val="2"/>
        <w:rPr>
          <w:rFonts w:hint="default" w:ascii="Times New Roman" w:hAnsi="Times New Roman" w:cs="Times New Roman"/>
        </w:rPr>
      </w:pPr>
      <w:r>
        <w:rPr>
          <w:rFonts w:hint="default" w:ascii="Times New Roman" w:hAnsi="Times New Roman" w:cs="Times New Roman"/>
        </w:rPr>
        <w:t>1. Introduction &amp; Project Scope</w:t>
      </w:r>
      <w:bookmarkStart w:id="0" w:name="_GoBack"/>
      <w:bookmarkEnd w:id="0"/>
    </w:p>
    <w:p w14:paraId="23A098F7">
      <w:pPr>
        <w:pStyle w:val="3"/>
        <w:rPr>
          <w:rFonts w:hint="default" w:ascii="Times New Roman" w:hAnsi="Times New Roman" w:cs="Times New Roman"/>
        </w:rPr>
      </w:pPr>
      <w:r>
        <w:rPr>
          <w:rFonts w:hint="default" w:ascii="Times New Roman" w:hAnsi="Times New Roman" w:cs="Times New Roman"/>
        </w:rPr>
        <w:t>1.1 System Objective</w:t>
      </w:r>
    </w:p>
    <w:p w14:paraId="4BFFE08C">
      <w:pPr>
        <w:pStyle w:val="4"/>
        <w:rPr>
          <w:rFonts w:hint="default" w:ascii="Times New Roman" w:hAnsi="Times New Roman" w:cs="Times New Roman"/>
        </w:rPr>
      </w:pPr>
      <w:r>
        <w:rPr>
          <w:rFonts w:hint="default" w:ascii="Times New Roman" w:hAnsi="Times New Roman" w:cs="Times New Roman"/>
        </w:rPr>
        <w:t>1.1.1 Problem Statement</w:t>
      </w:r>
    </w:p>
    <w:p w14:paraId="1B5A580D">
      <w:pPr>
        <w:rPr>
          <w:rFonts w:hint="default" w:ascii="Times New Roman" w:hAnsi="Times New Roman" w:cs="Times New Roman"/>
        </w:rPr>
      </w:pPr>
      <w:r>
        <w:rPr>
          <w:rFonts w:hint="default" w:ascii="Times New Roman" w:hAnsi="Times New Roman" w:cs="Times New Roman"/>
        </w:rPr>
        <w:t>Physics Laboratory (phòng thí nghiệm Vật lý) trong trường đại học phải quản lý nhiều loại tài nguyên và hoạt động có liên quan chặt chẽ với nhau. Các tài nguyên chính gồm Laboratory, Workstation và Equipment; các hoạt động chính gồm Borrowing, Reservation, Maintenance, Research Project Participation và Access. Hệ thống cũng cần quản lý Person và Certification để xác định ai được phép sử dụng Equipment có yêu cầu an toàn.</w:t>
      </w:r>
    </w:p>
    <w:p w14:paraId="628757CE">
      <w:pPr>
        <w:rPr>
          <w:rFonts w:hint="default" w:ascii="Times New Roman" w:hAnsi="Times New Roman" w:cs="Times New Roman"/>
        </w:rPr>
      </w:pPr>
      <w:r>
        <w:rPr>
          <w:rFonts w:hint="default" w:ascii="Times New Roman" w:hAnsi="Times New Roman" w:cs="Times New Roman"/>
        </w:rPr>
        <w:t>Nếu dữ liệu được lưu trữ phân tán hoặc không có mô hình dữ liệu thống nhất, có thể phát sinh các vấn đề sau:</w:t>
      </w:r>
    </w:p>
    <w:p w14:paraId="5146FE1E">
      <w:pPr>
        <w:pStyle w:val="24"/>
        <w:spacing w:line="360" w:lineRule="auto"/>
        <w:rPr>
          <w:rFonts w:hint="default" w:ascii="Times New Roman" w:hAnsi="Times New Roman" w:cs="Times New Roman"/>
        </w:rPr>
      </w:pPr>
      <w:r>
        <w:rPr>
          <w:rFonts w:hint="default" w:ascii="Times New Roman" w:hAnsi="Times New Roman" w:cs="Times New Roman"/>
        </w:rPr>
        <w:t>Khó xác định Equipment đang thuộc Laboratory nào và trạng thái hiện tại của Equipment.</w:t>
      </w:r>
    </w:p>
    <w:p w14:paraId="387F3527">
      <w:pPr>
        <w:pStyle w:val="24"/>
        <w:spacing w:line="360" w:lineRule="auto"/>
        <w:rPr>
          <w:rFonts w:hint="default" w:ascii="Times New Roman" w:hAnsi="Times New Roman" w:cs="Times New Roman"/>
        </w:rPr>
      </w:pPr>
      <w:r>
        <w:rPr>
          <w:rFonts w:hint="default" w:ascii="Times New Roman" w:hAnsi="Times New Roman" w:cs="Times New Roman"/>
        </w:rPr>
        <w:t>Khó theo dõi lịch sử Maintenance của từng Equipment.</w:t>
      </w:r>
    </w:p>
    <w:p w14:paraId="3C8E635B">
      <w:pPr>
        <w:pStyle w:val="24"/>
        <w:spacing w:line="360" w:lineRule="auto"/>
        <w:rPr>
          <w:rFonts w:hint="default" w:ascii="Times New Roman" w:hAnsi="Times New Roman" w:cs="Times New Roman"/>
        </w:rPr>
      </w:pPr>
      <w:r>
        <w:rPr>
          <w:rFonts w:hint="default" w:ascii="Times New Roman" w:hAnsi="Times New Roman" w:cs="Times New Roman"/>
        </w:rPr>
        <w:t>Khó xác định Person đã hoặc đang Borrow Equipment nào và tình trạng Equipment khi trả.</w:t>
      </w:r>
    </w:p>
    <w:p w14:paraId="6216301A">
      <w:pPr>
        <w:pStyle w:val="24"/>
        <w:spacing w:line="360" w:lineRule="auto"/>
        <w:rPr>
          <w:rFonts w:hint="default" w:ascii="Times New Roman" w:hAnsi="Times New Roman" w:cs="Times New Roman"/>
        </w:rPr>
      </w:pPr>
      <w:r>
        <w:rPr>
          <w:rFonts w:hint="default" w:ascii="Times New Roman" w:hAnsi="Times New Roman" w:cs="Times New Roman"/>
        </w:rPr>
        <w:t>Có thể phát sinh Reservation chồng lấn đối với cùng Equipment hoặc Workstation.</w:t>
      </w:r>
    </w:p>
    <w:p w14:paraId="70F97251">
      <w:pPr>
        <w:pStyle w:val="24"/>
        <w:spacing w:line="360" w:lineRule="auto"/>
        <w:rPr>
          <w:rFonts w:hint="default" w:ascii="Times New Roman" w:hAnsi="Times New Roman" w:cs="Times New Roman"/>
        </w:rPr>
      </w:pPr>
      <w:r>
        <w:rPr>
          <w:rFonts w:hint="default" w:ascii="Times New Roman" w:hAnsi="Times New Roman" w:cs="Times New Roman"/>
        </w:rPr>
        <w:t>Khó xác định Person đang tham gia Research Project nào và Faculty nào chịu trách nhiệm giám sát.</w:t>
      </w:r>
    </w:p>
    <w:p w14:paraId="2289CEB0">
      <w:pPr>
        <w:pStyle w:val="24"/>
        <w:spacing w:line="360" w:lineRule="auto"/>
        <w:rPr>
          <w:rFonts w:hint="default" w:ascii="Times New Roman" w:hAnsi="Times New Roman" w:cs="Times New Roman"/>
        </w:rPr>
      </w:pPr>
      <w:r>
        <w:rPr>
          <w:rFonts w:hint="default" w:ascii="Times New Roman" w:hAnsi="Times New Roman" w:cs="Times New Roman"/>
        </w:rPr>
        <w:t>Khó xác định Person có Certification phù hợp và còn hiệu lực để sử dụng Equipment có Safety Requirement.</w:t>
      </w:r>
    </w:p>
    <w:p w14:paraId="022B07E6">
      <w:pPr>
        <w:pStyle w:val="24"/>
        <w:spacing w:line="360" w:lineRule="auto"/>
        <w:rPr>
          <w:rFonts w:hint="default" w:ascii="Times New Roman" w:hAnsi="Times New Roman" w:cs="Times New Roman"/>
        </w:rPr>
      </w:pPr>
      <w:r>
        <w:rPr>
          <w:rFonts w:hint="default" w:ascii="Times New Roman" w:hAnsi="Times New Roman" w:cs="Times New Roman"/>
        </w:rPr>
        <w:t>Khó truy vết Access Attempt, đặc biệt khi một lần truy cập bị DENIED.</w:t>
      </w:r>
    </w:p>
    <w:p w14:paraId="41025BEB">
      <w:pPr>
        <w:pStyle w:val="4"/>
        <w:rPr>
          <w:rFonts w:hint="default" w:ascii="Times New Roman" w:hAnsi="Times New Roman" w:cs="Times New Roman"/>
        </w:rPr>
      </w:pPr>
      <w:r>
        <w:rPr>
          <w:rFonts w:hint="default" w:ascii="Times New Roman" w:hAnsi="Times New Roman" w:cs="Times New Roman"/>
        </w:rPr>
        <w:t>1.1.2 System Objective</w:t>
      </w:r>
    </w:p>
    <w:p w14:paraId="6073FF70">
      <w:pPr>
        <w:rPr>
          <w:rFonts w:hint="default" w:ascii="Times New Roman" w:hAnsi="Times New Roman" w:cs="Times New Roman"/>
        </w:rPr>
      </w:pPr>
      <w:r>
        <w:rPr>
          <w:rFonts w:hint="default" w:ascii="Times New Roman" w:hAnsi="Times New Roman" w:cs="Times New Roman"/>
        </w:rPr>
        <w:t>Mục tiêu của University Physics Laboratory Asset Tracker là xây dựng một cơ sở dữ liệu tập trung, nhất quán và có khả năng truy vết để quản lý tài nguyên của Physics Laboratory, hoạt động nghiên cứu và các giao dịch sử dụng tài sản.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89C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9EAF7"/>
            <w:vAlign w:val="center"/>
          </w:tcPr>
          <w:p w14:paraId="3FA56E02">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sz w:val="22"/>
                <w:szCs w:val="22"/>
              </w:rPr>
              <w:t>Nhóm chức năng</w:t>
            </w:r>
          </w:p>
        </w:tc>
        <w:tc>
          <w:tcPr>
            <w:tcW w:w="4680" w:type="dxa"/>
            <w:shd w:val="clear" w:color="auto" w:fill="D9EAF7"/>
            <w:vAlign w:val="center"/>
          </w:tcPr>
          <w:p w14:paraId="6A2E3EB2">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sz w:val="22"/>
                <w:szCs w:val="22"/>
              </w:rPr>
              <w:t>Mục tiêu cụ thể</w:t>
            </w:r>
          </w:p>
        </w:tc>
      </w:tr>
      <w:tr w14:paraId="4545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5B733AE">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Research Project Management</w:t>
            </w:r>
          </w:p>
        </w:tc>
        <w:tc>
          <w:tcPr>
            <w:tcW w:w="4680" w:type="dxa"/>
            <w:vAlign w:val="center"/>
          </w:tcPr>
          <w:p w14:paraId="38A6E56E">
            <w:pPr>
              <w:spacing w:after="0" w:line="240" w:lineRule="auto"/>
              <w:jc w:val="both"/>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Quản lý Research Project, thời gian, trạng thái, nguồn tài trợ, ngân sách, Faculty phụ trách và Person tham gia.</w:t>
            </w:r>
          </w:p>
        </w:tc>
      </w:tr>
      <w:tr w14:paraId="1AE7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2E79577">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 Management</w:t>
            </w:r>
          </w:p>
        </w:tc>
        <w:tc>
          <w:tcPr>
            <w:tcW w:w="4680" w:type="dxa"/>
            <w:vAlign w:val="center"/>
          </w:tcPr>
          <w:p w14:paraId="64072D48">
            <w:pPr>
              <w:spacing w:after="0" w:line="240" w:lineRule="auto"/>
              <w:jc w:val="both"/>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Quản lý Laboratory, vị trí, sức chứa và Workstation thuộc từng Laboratory.</w:t>
            </w:r>
          </w:p>
        </w:tc>
      </w:tr>
      <w:tr w14:paraId="481AD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003C311">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Management</w:t>
            </w:r>
          </w:p>
        </w:tc>
        <w:tc>
          <w:tcPr>
            <w:tcW w:w="4680" w:type="dxa"/>
            <w:vAlign w:val="center"/>
          </w:tcPr>
          <w:p w14:paraId="31C99F4F">
            <w:pPr>
              <w:spacing w:after="0" w:line="240" w:lineRule="auto"/>
              <w:jc w:val="both"/>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Quản lý Equipment bằng Equipment_ID; theo dõi Equipment Type, Serial Number, Manufacturer, Manufacturing Year, Acquisition Date, Status và Safety Requirement.</w:t>
            </w:r>
          </w:p>
        </w:tc>
      </w:tr>
      <w:tr w14:paraId="42B0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A68E6BD">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Borrowing Management</w:t>
            </w:r>
          </w:p>
        </w:tc>
        <w:tc>
          <w:tcPr>
            <w:tcW w:w="4680" w:type="dxa"/>
            <w:vAlign w:val="center"/>
          </w:tcPr>
          <w:p w14:paraId="20C27A49">
            <w:pPr>
              <w:spacing w:after="0" w:line="240" w:lineRule="auto"/>
              <w:jc w:val="both"/>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Ghi nhận mỗi lần Person mượn Equipment, thời gian mượn/trả, trạng thái và tình trạng Equipment khi trả.</w:t>
            </w:r>
          </w:p>
        </w:tc>
      </w:tr>
      <w:tr w14:paraId="4ED3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17A0AA9">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Reservation Management</w:t>
            </w:r>
          </w:p>
        </w:tc>
        <w:tc>
          <w:tcPr>
            <w:tcW w:w="4680" w:type="dxa"/>
            <w:vAlign w:val="center"/>
          </w:tcPr>
          <w:p w14:paraId="4073FDD9">
            <w:pPr>
              <w:spacing w:after="0" w:line="240" w:lineRule="auto"/>
              <w:jc w:val="both"/>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Quản lý Reservation của Equipment hoặc Workstation theo khoảng thời gian và trạng thái; hỗ trợ phát hiện Reservation chồng lấn.</w:t>
            </w:r>
          </w:p>
        </w:tc>
      </w:tr>
      <w:tr w14:paraId="146A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684191E">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Maintenance Management</w:t>
            </w:r>
          </w:p>
        </w:tc>
        <w:tc>
          <w:tcPr>
            <w:tcW w:w="4680" w:type="dxa"/>
            <w:vAlign w:val="center"/>
          </w:tcPr>
          <w:p w14:paraId="1157A810">
            <w:pPr>
              <w:spacing w:after="0" w:line="240" w:lineRule="auto"/>
              <w:jc w:val="both"/>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Lưu lịch sử Maintenance của Equipment và xác định LAB_STAFF thực hiện từng Maintenance Record.</w:t>
            </w:r>
          </w:p>
        </w:tc>
      </w:tr>
      <w:tr w14:paraId="79FF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71F7F45">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 Management</w:t>
            </w:r>
          </w:p>
        </w:tc>
        <w:tc>
          <w:tcPr>
            <w:tcW w:w="4680" w:type="dxa"/>
            <w:vAlign w:val="center"/>
          </w:tcPr>
          <w:p w14:paraId="46C38C26">
            <w:pPr>
              <w:spacing w:after="0" w:line="240" w:lineRule="auto"/>
              <w:jc w:val="both"/>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Quản lý Certification của Person, loại chứng nhận và thời hạn hiệu lực.</w:t>
            </w:r>
          </w:p>
        </w:tc>
      </w:tr>
      <w:tr w14:paraId="0DE6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87452D3">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Access Management</w:t>
            </w:r>
          </w:p>
        </w:tc>
        <w:tc>
          <w:tcPr>
            <w:tcW w:w="4680" w:type="dxa"/>
            <w:vAlign w:val="center"/>
          </w:tcPr>
          <w:p w14:paraId="5D4B19F3">
            <w:pPr>
              <w:spacing w:after="0" w:line="240" w:lineRule="auto"/>
              <w:jc w:val="both"/>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Lưu Access Log để ghi nhận Person, Equipment, thời điểm, Action, Access Result và Denial Reason nếu bị từ chối.</w:t>
            </w:r>
          </w:p>
        </w:tc>
      </w:tr>
    </w:tbl>
    <w:p w14:paraId="05CB932E">
      <w:pPr>
        <w:rPr>
          <w:rFonts w:hint="default" w:ascii="Times New Roman" w:hAnsi="Times New Roman" w:cs="Times New Roman"/>
        </w:rPr>
      </w:pPr>
    </w:p>
    <w:p w14:paraId="776BD44F">
      <w:pPr>
        <w:pStyle w:val="4"/>
        <w:rPr>
          <w:rFonts w:hint="default" w:ascii="Times New Roman" w:hAnsi="Times New Roman" w:cs="Times New Roman"/>
        </w:rPr>
      </w:pPr>
      <w:r>
        <w:rPr>
          <w:rFonts w:hint="default" w:ascii="Times New Roman" w:hAnsi="Times New Roman" w:cs="Times New Roman"/>
        </w:rPr>
        <w:t>1.1.3 System Scope</w:t>
      </w:r>
    </w:p>
    <w:p w14:paraId="377F9717">
      <w:pPr>
        <w:rPr>
          <w:rFonts w:hint="default" w:ascii="Times New Roman" w:hAnsi="Times New Roman" w:cs="Times New Roman"/>
        </w:rPr>
      </w:pPr>
      <w:r>
        <w:rPr>
          <w:rFonts w:hint="default" w:ascii="Times New Roman" w:hAnsi="Times New Roman" w:cs="Times New Roman"/>
        </w:rPr>
        <w:t>Phạm vi dữ liệu của Phase 1 gồm:</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F62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9EAF7"/>
            <w:vAlign w:val="center"/>
          </w:tcPr>
          <w:p w14:paraId="4FD55AB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Phạm vi</w:t>
            </w:r>
          </w:p>
        </w:tc>
        <w:tc>
          <w:tcPr>
            <w:tcW w:w="4680" w:type="dxa"/>
            <w:shd w:val="clear" w:color="auto" w:fill="D9EAF7"/>
            <w:vAlign w:val="center"/>
          </w:tcPr>
          <w:p w14:paraId="35A81EE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Entity / Relationship</w:t>
            </w:r>
          </w:p>
        </w:tc>
      </w:tr>
      <w:tr w14:paraId="4175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8C17A5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&amp; Roles</w:t>
            </w:r>
          </w:p>
        </w:tc>
        <w:tc>
          <w:tcPr>
            <w:tcW w:w="4680" w:type="dxa"/>
            <w:vAlign w:val="center"/>
          </w:tcPr>
          <w:p w14:paraId="3CD1E16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STUDENT, FACULTY, LAB_STAFF</w:t>
            </w:r>
          </w:p>
        </w:tc>
      </w:tr>
      <w:tr w14:paraId="3D25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D087A1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 Resources</w:t>
            </w:r>
          </w:p>
        </w:tc>
        <w:tc>
          <w:tcPr>
            <w:tcW w:w="4680" w:type="dxa"/>
            <w:vAlign w:val="center"/>
          </w:tcPr>
          <w:p w14:paraId="37D570C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 WORKSTATION, EQUIPMENT</w:t>
            </w:r>
          </w:p>
        </w:tc>
      </w:tr>
      <w:tr w14:paraId="76DF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42277B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Research</w:t>
            </w:r>
          </w:p>
        </w:tc>
        <w:tc>
          <w:tcPr>
            <w:tcW w:w="4680" w:type="dxa"/>
            <w:vAlign w:val="center"/>
          </w:tcPr>
          <w:p w14:paraId="569C89B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RESEARCH_PROJECT, PARTICIPATES_IN, SUPERVISES</w:t>
            </w:r>
          </w:p>
        </w:tc>
      </w:tr>
      <w:tr w14:paraId="4836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E6F865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Lifecycle</w:t>
            </w:r>
          </w:p>
        </w:tc>
        <w:tc>
          <w:tcPr>
            <w:tcW w:w="4680" w:type="dxa"/>
            <w:vAlign w:val="center"/>
          </w:tcPr>
          <w:p w14:paraId="0E5A308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BORROWS, RESERVES, MAINTENANCE_RECORD, PERFORMS</w:t>
            </w:r>
          </w:p>
        </w:tc>
      </w:tr>
      <w:tr w14:paraId="2DC3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9971AA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Safety &amp; Access</w:t>
            </w:r>
          </w:p>
        </w:tc>
        <w:tc>
          <w:tcPr>
            <w:tcW w:w="4680" w:type="dxa"/>
            <w:vAlign w:val="center"/>
          </w:tcPr>
          <w:p w14:paraId="1D70DBA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 ACCESS_LOG, HAS_CERTIFICATION, CREATES, HAS_ACCESS_LOG</w:t>
            </w:r>
          </w:p>
        </w:tc>
      </w:tr>
    </w:tbl>
    <w:p w14:paraId="2F4DB6D1">
      <w:pPr>
        <w:rPr>
          <w:rFonts w:hint="default" w:ascii="Times New Roman" w:hAnsi="Times New Roman" w:cs="Times New Roman"/>
        </w:rPr>
      </w:pPr>
    </w:p>
    <w:p w14:paraId="1B2F416F">
      <w:pPr>
        <w:pStyle w:val="4"/>
        <w:rPr>
          <w:rFonts w:hint="default" w:ascii="Times New Roman" w:hAnsi="Times New Roman" w:cs="Times New Roman"/>
        </w:rPr>
      </w:pPr>
      <w:r>
        <w:rPr>
          <w:rFonts w:hint="default" w:ascii="Times New Roman" w:hAnsi="Times New Roman" w:cs="Times New Roman"/>
        </w:rPr>
        <w:t>1.1.4 Survey and Information Analysis</w:t>
      </w:r>
    </w:p>
    <w:p w14:paraId="6F3617C5">
      <w:pPr>
        <w:rPr>
          <w:rFonts w:hint="default" w:ascii="Times New Roman" w:hAnsi="Times New Roman" w:cs="Times New Roman"/>
        </w:rPr>
      </w:pPr>
      <w:r>
        <w:rPr>
          <w:rFonts w:hint="default" w:ascii="Times New Roman" w:hAnsi="Times New Roman" w:cs="Times New Roman"/>
        </w:rPr>
        <w:t>Nhóm xác định các stakeholder (bên liên quan) cần được khảo sát gồm Faculty, LAB_STAFF, Student, người chịu trách nhiệm quản lý thiết bị và người phụ trách Certification/Safety. Mục tiêu khảo sát là xác định các đối tượng dữ liệu cần quản lý, các thuộc tính cần lưu trữ, quy trình sử dụng tài nguyên và các ràng buộc nghiệp vụ của hệ thống.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52C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9EAF7"/>
            <w:vAlign w:val="center"/>
          </w:tcPr>
          <w:p w14:paraId="14C4B30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Stakeholder</w:t>
            </w:r>
          </w:p>
        </w:tc>
        <w:tc>
          <w:tcPr>
            <w:tcW w:w="4680" w:type="dxa"/>
            <w:shd w:val="clear" w:color="auto" w:fill="D9EAF7"/>
            <w:vAlign w:val="center"/>
          </w:tcPr>
          <w:p w14:paraId="139F426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Thông tin cần xác nhận</w:t>
            </w:r>
          </w:p>
        </w:tc>
      </w:tr>
      <w:tr w14:paraId="7C73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D9EAF0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LAB_STAFF / Laboratory Manager</w:t>
            </w:r>
          </w:p>
        </w:tc>
        <w:tc>
          <w:tcPr>
            <w:tcW w:w="4680" w:type="dxa"/>
            <w:vAlign w:val="center"/>
          </w:tcPr>
          <w:p w14:paraId="5E2C395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 Workstation, Equipment, trạng thái tài sản và quy trình Maintenance.</w:t>
            </w:r>
          </w:p>
        </w:tc>
      </w:tr>
      <w:tr w14:paraId="0E9A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B22EFC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Faculty</w:t>
            </w:r>
          </w:p>
        </w:tc>
        <w:tc>
          <w:tcPr>
            <w:tcW w:w="4680" w:type="dxa"/>
            <w:vAlign w:val="center"/>
          </w:tcPr>
          <w:p w14:paraId="4953103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Research Project, vai trò Supervisor và nhu cầu sử dụng Equipment/Workstation.</w:t>
            </w:r>
          </w:p>
        </w:tc>
      </w:tr>
      <w:tr w14:paraId="62CB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96B841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Student</w:t>
            </w:r>
          </w:p>
        </w:tc>
        <w:tc>
          <w:tcPr>
            <w:tcW w:w="4680" w:type="dxa"/>
            <w:vAlign w:val="center"/>
          </w:tcPr>
          <w:p w14:paraId="0E5638E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Quy trình Borrow/Reservation và thông tin cần có khi sử dụng tài nguyên.</w:t>
            </w:r>
          </w:p>
        </w:tc>
      </w:tr>
      <w:tr w14:paraId="4382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1D40D9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Manager</w:t>
            </w:r>
          </w:p>
        </w:tc>
        <w:tc>
          <w:tcPr>
            <w:tcW w:w="4680" w:type="dxa"/>
            <w:vAlign w:val="center"/>
          </w:tcPr>
          <w:p w14:paraId="2A57770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identification, Acquisition, Manufacturing Year, Status và Safety Requirement.</w:t>
            </w:r>
          </w:p>
        </w:tc>
      </w:tr>
      <w:tr w14:paraId="7457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4EC57C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Safety/Certification Responsible Person</w:t>
            </w:r>
          </w:p>
        </w:tc>
        <w:tc>
          <w:tcPr>
            <w:tcW w:w="4680" w:type="dxa"/>
            <w:vAlign w:val="center"/>
          </w:tcPr>
          <w:p w14:paraId="7E00FF8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 Type, thời hạn hiệu lực và điều kiện để Person được Access Equipment có kiểm soát.</w:t>
            </w:r>
          </w:p>
        </w:tc>
      </w:tr>
    </w:tbl>
    <w:p w14:paraId="37DE7DEB">
      <w:pPr>
        <w:pStyle w:val="4"/>
        <w:rPr>
          <w:rFonts w:hint="default" w:ascii="Times New Roman" w:hAnsi="Times New Roman" w:cs="Times New Roman"/>
        </w:rPr>
      </w:pPr>
      <w:r>
        <w:rPr>
          <w:rFonts w:hint="default" w:ascii="Times New Roman" w:hAnsi="Times New Roman" w:cs="Times New Roman"/>
        </w:rPr>
        <w:t>1.1.</w:t>
      </w:r>
      <w:r>
        <w:rPr>
          <w:rFonts w:hint="default" w:cs="Times New Roman"/>
          <w:lang w:val="en-US"/>
        </w:rPr>
        <w:t>5</w:t>
      </w:r>
      <w:r>
        <w:rPr>
          <w:rFonts w:hint="default" w:ascii="Times New Roman" w:hAnsi="Times New Roman" w:cs="Times New Roman"/>
        </w:rPr>
        <w:t xml:space="preserve"> Sample Survey Data and Findings</w:t>
      </w:r>
    </w:p>
    <w:tbl>
      <w:tblPr>
        <w:tblStyle w:val="36"/>
        <w:tblW w:w="9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67"/>
        <w:gridCol w:w="6491"/>
      </w:tblGrid>
      <w:tr w14:paraId="7B1F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3" w:type="dxa"/>
            <w:shd w:val="clear" w:color="auto" w:fill="D9EAF7"/>
            <w:vAlign w:val="center"/>
          </w:tcPr>
          <w:p w14:paraId="338BFA69">
            <w:pPr>
              <w:keepNext w:val="0"/>
              <w:keepLines w:val="0"/>
              <w:widowControl/>
              <w:suppressLineNumbers w:val="0"/>
              <w:jc w:val="both"/>
              <w:rPr>
                <w:rFonts w:hint="default" w:ascii="Times New Roman" w:hAnsi="Times New Roman" w:eastAsia="Times New Roman" w:cs="Times New Roman"/>
                <w:b/>
                <w:bCs/>
                <w:sz w:val="22"/>
                <w:szCs w:val="22"/>
                <w:lang w:val="en-US" w:eastAsia="en-US" w:bidi="ar-SA"/>
              </w:rPr>
            </w:pPr>
            <w:r>
              <w:rPr>
                <w:rFonts w:hint="default" w:ascii="Times New Roman" w:hAnsi="Times New Roman" w:eastAsia="SimSun" w:cs="Times New Roman"/>
                <w:b/>
                <w:bCs/>
                <w:kern w:val="0"/>
                <w:sz w:val="22"/>
                <w:szCs w:val="22"/>
                <w:lang w:val="en-US" w:eastAsia="zh-CN" w:bidi="ar"/>
              </w:rPr>
              <w:t>Đối tượng</w:t>
            </w:r>
          </w:p>
        </w:tc>
        <w:tc>
          <w:tcPr>
            <w:tcW w:w="7065" w:type="dxa"/>
            <w:shd w:val="clear" w:color="auto" w:fill="D9EAF7"/>
            <w:vAlign w:val="center"/>
          </w:tcPr>
          <w:p w14:paraId="4C5E1E15">
            <w:pPr>
              <w:keepNext w:val="0"/>
              <w:keepLines w:val="0"/>
              <w:widowControl/>
              <w:suppressLineNumbers w:val="0"/>
              <w:jc w:val="both"/>
              <w:rPr>
                <w:rFonts w:hint="default" w:ascii="Times New Roman" w:hAnsi="Times New Roman" w:eastAsia="Times New Roman" w:cs="Times New Roman"/>
                <w:b/>
                <w:bCs/>
                <w:sz w:val="22"/>
                <w:szCs w:val="22"/>
                <w:lang w:val="en-US" w:eastAsia="en-US" w:bidi="ar-SA"/>
              </w:rPr>
            </w:pPr>
            <w:r>
              <w:rPr>
                <w:rFonts w:hint="default" w:ascii="Times New Roman" w:hAnsi="Times New Roman" w:eastAsia="SimSun" w:cs="Times New Roman"/>
                <w:b/>
                <w:bCs/>
                <w:kern w:val="0"/>
                <w:sz w:val="22"/>
                <w:szCs w:val="22"/>
                <w:lang w:val="en-US" w:eastAsia="zh-CN" w:bidi="ar"/>
              </w:rPr>
              <w:t>Dữ liệu mẫu khảo sát</w:t>
            </w:r>
          </w:p>
        </w:tc>
      </w:tr>
      <w:tr w14:paraId="039A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3" w:type="dxa"/>
            <w:shd w:val="clear" w:color="auto" w:fill="auto"/>
            <w:vAlign w:val="center"/>
          </w:tcPr>
          <w:p w14:paraId="0C8C8F3F">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34"/>
                <w:rFonts w:hint="default" w:ascii="Times New Roman" w:hAnsi="Times New Roman" w:eastAsia="SimSun" w:cs="Times New Roman"/>
                <w:kern w:val="0"/>
                <w:sz w:val="22"/>
                <w:szCs w:val="22"/>
                <w:lang w:val="en-US" w:eastAsia="zh-CN" w:bidi="ar"/>
              </w:rPr>
              <w:t>LABORATORY</w:t>
            </w:r>
          </w:p>
        </w:tc>
        <w:tc>
          <w:tcPr>
            <w:tcW w:w="7065" w:type="dxa"/>
            <w:shd w:val="clear" w:color="auto" w:fill="auto"/>
            <w:vAlign w:val="center"/>
          </w:tcPr>
          <w:p w14:paraId="3A3DA58A">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Lab_ID: LAB001; Lab_Name: Physics Laboratory 1; Location: Building A – Room 201; Capacity: 30; Responsible_Department: Department of Physics</w:t>
            </w:r>
          </w:p>
        </w:tc>
      </w:tr>
      <w:tr w14:paraId="6B773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3" w:type="dxa"/>
            <w:shd w:val="clear" w:color="auto" w:fill="auto"/>
            <w:vAlign w:val="center"/>
          </w:tcPr>
          <w:p w14:paraId="4D997CE8">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34"/>
                <w:rFonts w:hint="default" w:ascii="Times New Roman" w:hAnsi="Times New Roman" w:eastAsia="SimSun" w:cs="Times New Roman"/>
                <w:kern w:val="0"/>
                <w:sz w:val="22"/>
                <w:szCs w:val="22"/>
                <w:lang w:val="en-US" w:eastAsia="zh-CN" w:bidi="ar"/>
              </w:rPr>
              <w:t>EQUIPMENT</w:t>
            </w:r>
          </w:p>
        </w:tc>
        <w:tc>
          <w:tcPr>
            <w:tcW w:w="7065" w:type="dxa"/>
            <w:shd w:val="clear" w:color="auto" w:fill="auto"/>
            <w:vAlign w:val="center"/>
          </w:tcPr>
          <w:p w14:paraId="3694F6E2">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Equipment_ID: EQ001; Equipment_Name: Oscilloscope (máy hiện sóng); Equipment_Type: Measurement Device (thiết bị đo); Manufacturer: Tektronix; Manufacturing_Year: 2024; Status: Available (sẵn sàng)</w:t>
            </w:r>
          </w:p>
        </w:tc>
      </w:tr>
      <w:tr w14:paraId="4BDBC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3" w:type="dxa"/>
            <w:shd w:val="clear" w:color="auto" w:fill="auto"/>
            <w:vAlign w:val="center"/>
          </w:tcPr>
          <w:p w14:paraId="0AC6242D">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34"/>
                <w:rFonts w:hint="default" w:ascii="Times New Roman" w:hAnsi="Times New Roman" w:eastAsia="SimSun" w:cs="Times New Roman"/>
                <w:kern w:val="0"/>
                <w:sz w:val="22"/>
                <w:szCs w:val="22"/>
                <w:lang w:val="en-US" w:eastAsia="zh-CN" w:bidi="ar"/>
              </w:rPr>
              <w:t>WORKSTATION</w:t>
            </w:r>
          </w:p>
        </w:tc>
        <w:tc>
          <w:tcPr>
            <w:tcW w:w="7065" w:type="dxa"/>
            <w:shd w:val="clear" w:color="auto" w:fill="auto"/>
            <w:vAlign w:val="center"/>
          </w:tcPr>
          <w:p w14:paraId="61EA9C11">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Workstation_ID: WS001; Workstation_Name: Measurement Station 01; Location: LAB001; Status: Available (sẵn sàng)</w:t>
            </w:r>
          </w:p>
        </w:tc>
      </w:tr>
      <w:tr w14:paraId="1CE3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3" w:type="dxa"/>
            <w:shd w:val="clear" w:color="auto" w:fill="auto"/>
            <w:vAlign w:val="center"/>
          </w:tcPr>
          <w:p w14:paraId="0D6D1796">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34"/>
                <w:rFonts w:hint="default" w:ascii="Times New Roman" w:hAnsi="Times New Roman" w:eastAsia="SimSun" w:cs="Times New Roman"/>
                <w:kern w:val="0"/>
                <w:sz w:val="22"/>
                <w:szCs w:val="22"/>
                <w:lang w:val="en-US" w:eastAsia="zh-CN" w:bidi="ar"/>
              </w:rPr>
              <w:t>PERSON</w:t>
            </w:r>
          </w:p>
        </w:tc>
        <w:tc>
          <w:tcPr>
            <w:tcW w:w="7065" w:type="dxa"/>
            <w:shd w:val="clear" w:color="auto" w:fill="auto"/>
            <w:vAlign w:val="center"/>
          </w:tcPr>
          <w:p w14:paraId="37E9ACCD">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Person_ID: P001; Full_Name: Nguyễn Văn A; Department: Department of Physics; Status: Active (đang hoạt động)</w:t>
            </w:r>
          </w:p>
        </w:tc>
      </w:tr>
      <w:tr w14:paraId="7C44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3" w:type="dxa"/>
            <w:shd w:val="clear" w:color="auto" w:fill="auto"/>
            <w:vAlign w:val="center"/>
          </w:tcPr>
          <w:p w14:paraId="31D84AB3">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34"/>
                <w:rFonts w:hint="default" w:ascii="Times New Roman" w:hAnsi="Times New Roman" w:eastAsia="SimSun" w:cs="Times New Roman"/>
                <w:kern w:val="0"/>
                <w:sz w:val="22"/>
                <w:szCs w:val="22"/>
                <w:lang w:val="en-US" w:eastAsia="zh-CN" w:bidi="ar"/>
              </w:rPr>
              <w:t>MAINTENANCE_RECORD</w:t>
            </w:r>
          </w:p>
        </w:tc>
        <w:tc>
          <w:tcPr>
            <w:tcW w:w="7065" w:type="dxa"/>
            <w:shd w:val="clear" w:color="auto" w:fill="auto"/>
            <w:vAlign w:val="center"/>
          </w:tcPr>
          <w:p w14:paraId="48828FB0">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Maintenance_ID: MT001; Equipment_ID: EQ001; Maintenance_Date: 2026-03-10; Maintenance_Type: Preventive Maintenance (bảo trì phòng ngừa); Maintenance_Result: Completed (đã hoàn thành)</w:t>
            </w:r>
          </w:p>
        </w:tc>
      </w:tr>
    </w:tbl>
    <w:p w14:paraId="5439A61B">
      <w:pPr>
        <w:pStyle w:val="4"/>
        <w:rPr>
          <w:rFonts w:hint="default" w:ascii="Times New Roman" w:hAnsi="Times New Roman" w:cs="Times New Roman"/>
        </w:rPr>
      </w:pPr>
      <w:r>
        <w:rPr>
          <w:rFonts w:hint="default" w:ascii="Times New Roman" w:hAnsi="Times New Roman" w:cs="Times New Roman"/>
        </w:rPr>
        <w:t>1.1.</w:t>
      </w:r>
      <w:r>
        <w:rPr>
          <w:rFonts w:hint="default" w:cs="Times New Roman"/>
          <w:lang w:val="en-US"/>
        </w:rPr>
        <w:t>6 Survey Findings and EER Traceability</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0"/>
        <w:gridCol w:w="3319"/>
        <w:gridCol w:w="3451"/>
      </w:tblGrid>
      <w:tr w14:paraId="65E2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shd w:val="clear" w:color="auto" w:fill="D9EAF7"/>
            <w:vAlign w:val="center"/>
          </w:tcPr>
          <w:p w14:paraId="02C7D060">
            <w:pPr>
              <w:keepNext w:val="0"/>
              <w:keepLines w:val="0"/>
              <w:widowControl/>
              <w:suppressLineNumbers w:val="0"/>
              <w:jc w:val="both"/>
              <w:rPr>
                <w:rFonts w:hint="default" w:ascii="Times New Roman" w:hAnsi="Times New Roman" w:eastAsia="Times New Roman" w:cs="Times New Roman"/>
                <w:b/>
                <w:bCs/>
                <w:sz w:val="22"/>
                <w:szCs w:val="22"/>
                <w:lang w:val="en-US" w:eastAsia="en-US" w:bidi="ar-SA"/>
              </w:rPr>
            </w:pPr>
            <w:r>
              <w:rPr>
                <w:rFonts w:hint="default" w:ascii="Times New Roman" w:hAnsi="Times New Roman" w:eastAsia="SimSun" w:cs="Times New Roman"/>
                <w:b/>
                <w:bCs/>
                <w:kern w:val="0"/>
                <w:sz w:val="22"/>
                <w:szCs w:val="22"/>
                <w:lang w:val="en-US" w:eastAsia="zh-CN" w:bidi="ar"/>
              </w:rPr>
              <w:t>Kết quả khảo sát</w:t>
            </w:r>
          </w:p>
        </w:tc>
        <w:tc>
          <w:tcPr>
            <w:tcW w:w="3319" w:type="dxa"/>
            <w:shd w:val="clear" w:color="auto" w:fill="D9EAF7"/>
            <w:vAlign w:val="center"/>
          </w:tcPr>
          <w:p w14:paraId="7B5E80ED">
            <w:pPr>
              <w:keepNext w:val="0"/>
              <w:keepLines w:val="0"/>
              <w:widowControl/>
              <w:suppressLineNumbers w:val="0"/>
              <w:jc w:val="both"/>
              <w:rPr>
                <w:rFonts w:hint="default" w:ascii="Times New Roman" w:hAnsi="Times New Roman" w:eastAsia="Times New Roman" w:cs="Times New Roman"/>
                <w:b/>
                <w:bCs/>
                <w:sz w:val="22"/>
                <w:szCs w:val="22"/>
                <w:lang w:val="en-US" w:eastAsia="en-US" w:bidi="ar-SA"/>
              </w:rPr>
            </w:pPr>
            <w:r>
              <w:rPr>
                <w:rFonts w:hint="default" w:ascii="Times New Roman" w:hAnsi="Times New Roman" w:eastAsia="SimSun" w:cs="Times New Roman"/>
                <w:b/>
                <w:bCs/>
                <w:kern w:val="0"/>
                <w:sz w:val="22"/>
                <w:szCs w:val="22"/>
                <w:lang w:val="en-US" w:eastAsia="zh-CN" w:bidi="ar"/>
              </w:rPr>
              <w:t>Phân tích</w:t>
            </w:r>
          </w:p>
        </w:tc>
        <w:tc>
          <w:tcPr>
            <w:tcW w:w="3451" w:type="dxa"/>
            <w:shd w:val="clear" w:color="auto" w:fill="D9EAF7"/>
            <w:vAlign w:val="center"/>
          </w:tcPr>
          <w:p w14:paraId="16C7D9A5">
            <w:pPr>
              <w:keepNext w:val="0"/>
              <w:keepLines w:val="0"/>
              <w:widowControl/>
              <w:suppressLineNumbers w:val="0"/>
              <w:jc w:val="both"/>
              <w:rPr>
                <w:rFonts w:hint="default" w:ascii="Times New Roman" w:hAnsi="Times New Roman" w:eastAsia="Times New Roman" w:cs="Times New Roman"/>
                <w:b/>
                <w:bCs/>
                <w:sz w:val="22"/>
                <w:szCs w:val="22"/>
                <w:lang w:val="en-US" w:eastAsia="en-US" w:bidi="ar-SA"/>
              </w:rPr>
            </w:pPr>
            <w:r>
              <w:rPr>
                <w:rFonts w:hint="default" w:ascii="Times New Roman" w:hAnsi="Times New Roman" w:eastAsia="SimSun" w:cs="Times New Roman"/>
                <w:b/>
                <w:bCs/>
                <w:kern w:val="0"/>
                <w:sz w:val="22"/>
                <w:szCs w:val="22"/>
                <w:lang w:val="en-US" w:eastAsia="zh-CN" w:bidi="ar"/>
              </w:rPr>
              <w:t>Thành phần EER</w:t>
            </w:r>
          </w:p>
        </w:tc>
      </w:tr>
      <w:tr w14:paraId="6410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shd w:val="clear" w:color="auto" w:fill="auto"/>
            <w:vAlign w:val="center"/>
          </w:tcPr>
          <w:p w14:paraId="0CC71295">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Một Laboratory có nhiều Equipment</w:t>
            </w:r>
          </w:p>
        </w:tc>
        <w:tc>
          <w:tcPr>
            <w:tcW w:w="3319" w:type="dxa"/>
            <w:shd w:val="clear" w:color="auto" w:fill="auto"/>
            <w:vAlign w:val="center"/>
          </w:tcPr>
          <w:p w14:paraId="7BF98A17">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Equipment được quản lý theo Laboratory</w:t>
            </w:r>
          </w:p>
        </w:tc>
        <w:tc>
          <w:tcPr>
            <w:tcW w:w="3451" w:type="dxa"/>
            <w:shd w:val="clear" w:color="auto" w:fill="auto"/>
            <w:vAlign w:val="center"/>
          </w:tcPr>
          <w:p w14:paraId="056BDA7E">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20"/>
                <w:rFonts w:hint="default" w:ascii="Times New Roman" w:hAnsi="Times New Roman" w:eastAsia="SimSun" w:cs="Times New Roman"/>
                <w:kern w:val="0"/>
                <w:sz w:val="22"/>
                <w:szCs w:val="22"/>
                <w:lang w:val="en-US" w:eastAsia="zh-CN" w:bidi="ar"/>
              </w:rPr>
              <w:t>LABORATORY — HAS_EQUIPMENT — EQUIPMENT (1:N)</w:t>
            </w:r>
          </w:p>
        </w:tc>
      </w:tr>
      <w:tr w14:paraId="18A1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shd w:val="clear" w:color="auto" w:fill="auto"/>
            <w:vAlign w:val="center"/>
          </w:tcPr>
          <w:p w14:paraId="6FFC0FDF">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Một Laboratory có nhiều Workstation</w:t>
            </w:r>
          </w:p>
        </w:tc>
        <w:tc>
          <w:tcPr>
            <w:tcW w:w="3319" w:type="dxa"/>
            <w:shd w:val="clear" w:color="auto" w:fill="auto"/>
            <w:vAlign w:val="center"/>
          </w:tcPr>
          <w:p w14:paraId="5B29860E">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Workstation thuộc một Laboratory</w:t>
            </w:r>
          </w:p>
        </w:tc>
        <w:tc>
          <w:tcPr>
            <w:tcW w:w="3451" w:type="dxa"/>
            <w:shd w:val="clear" w:color="auto" w:fill="auto"/>
            <w:vAlign w:val="center"/>
          </w:tcPr>
          <w:p w14:paraId="2667C1A3">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20"/>
                <w:rFonts w:hint="default" w:ascii="Times New Roman" w:hAnsi="Times New Roman" w:eastAsia="SimSun" w:cs="Times New Roman"/>
                <w:kern w:val="0"/>
                <w:sz w:val="22"/>
                <w:szCs w:val="22"/>
                <w:lang w:val="en-US" w:eastAsia="zh-CN" w:bidi="ar"/>
              </w:rPr>
              <w:t>LABORATORY — HAS_WORKSTATION — WORKSTATION (1:N)</w:t>
            </w:r>
          </w:p>
        </w:tc>
      </w:tr>
      <w:tr w14:paraId="2B71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shd w:val="clear" w:color="auto" w:fill="auto"/>
            <w:vAlign w:val="center"/>
          </w:tcPr>
          <w:p w14:paraId="7EDBF401">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Một Equipment có thể có nhiều Maintenance Record</w:t>
            </w:r>
          </w:p>
        </w:tc>
        <w:tc>
          <w:tcPr>
            <w:tcW w:w="3319" w:type="dxa"/>
            <w:shd w:val="clear" w:color="auto" w:fill="auto"/>
            <w:vAlign w:val="center"/>
          </w:tcPr>
          <w:p w14:paraId="2F899C95">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Cần lưu từng lần bảo trì riêng biệt</w:t>
            </w:r>
          </w:p>
        </w:tc>
        <w:tc>
          <w:tcPr>
            <w:tcW w:w="3451" w:type="dxa"/>
            <w:shd w:val="clear" w:color="auto" w:fill="auto"/>
            <w:vAlign w:val="center"/>
          </w:tcPr>
          <w:p w14:paraId="1ED3BB53">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20"/>
                <w:rFonts w:hint="default" w:ascii="Times New Roman" w:hAnsi="Times New Roman" w:eastAsia="SimSun" w:cs="Times New Roman"/>
                <w:kern w:val="0"/>
                <w:sz w:val="22"/>
                <w:szCs w:val="22"/>
                <w:lang w:val="en-US" w:eastAsia="zh-CN" w:bidi="ar"/>
              </w:rPr>
              <w:t>EQUIPMENT — HAS_MAINTENANCE — MAINTENANCE_RECORD (1:N)</w:t>
            </w:r>
          </w:p>
        </w:tc>
      </w:tr>
      <w:tr w14:paraId="7C81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shd w:val="clear" w:color="auto" w:fill="auto"/>
            <w:vAlign w:val="center"/>
          </w:tcPr>
          <w:p w14:paraId="62F2D69A">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LAB_STAFF thực hiện Maintenance Record</w:t>
            </w:r>
          </w:p>
        </w:tc>
        <w:tc>
          <w:tcPr>
            <w:tcW w:w="3319" w:type="dxa"/>
            <w:shd w:val="clear" w:color="auto" w:fill="auto"/>
            <w:vAlign w:val="center"/>
          </w:tcPr>
          <w:p w14:paraId="6FA2AC6A">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Cần xác định nhân viên thực hiện bảo trì</w:t>
            </w:r>
          </w:p>
        </w:tc>
        <w:tc>
          <w:tcPr>
            <w:tcW w:w="3451" w:type="dxa"/>
            <w:shd w:val="clear" w:color="auto" w:fill="auto"/>
            <w:vAlign w:val="center"/>
          </w:tcPr>
          <w:p w14:paraId="66B4A24F">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20"/>
                <w:rFonts w:hint="default" w:ascii="Times New Roman" w:hAnsi="Times New Roman" w:eastAsia="SimSun" w:cs="Times New Roman"/>
                <w:kern w:val="0"/>
                <w:sz w:val="22"/>
                <w:szCs w:val="22"/>
                <w:lang w:val="en-US" w:eastAsia="zh-CN" w:bidi="ar"/>
              </w:rPr>
              <w:t>LAB_STAFF — PERFORMS — MAINTENANCE_RECORD (1:N)</w:t>
            </w:r>
          </w:p>
        </w:tc>
      </w:tr>
      <w:tr w14:paraId="2D3A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shd w:val="clear" w:color="auto" w:fill="auto"/>
            <w:vAlign w:val="center"/>
          </w:tcPr>
          <w:p w14:paraId="5A5A829A">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Person có thể tham gia nhiều Research Project</w:t>
            </w:r>
          </w:p>
        </w:tc>
        <w:tc>
          <w:tcPr>
            <w:tcW w:w="3319" w:type="dxa"/>
            <w:shd w:val="clear" w:color="auto" w:fill="auto"/>
            <w:vAlign w:val="center"/>
          </w:tcPr>
          <w:p w14:paraId="7B42A81F">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Fonts w:hint="default" w:ascii="Times New Roman" w:hAnsi="Times New Roman" w:eastAsia="SimSun" w:cs="Times New Roman"/>
                <w:kern w:val="0"/>
                <w:sz w:val="22"/>
                <w:szCs w:val="22"/>
                <w:lang w:val="en-US" w:eastAsia="zh-CN" w:bidi="ar"/>
              </w:rPr>
              <w:t>Một Project có nhiều Person và một Person có thể tham gia nhiều Project</w:t>
            </w:r>
          </w:p>
        </w:tc>
        <w:tc>
          <w:tcPr>
            <w:tcW w:w="3451" w:type="dxa"/>
            <w:shd w:val="clear" w:color="auto" w:fill="auto"/>
            <w:vAlign w:val="center"/>
          </w:tcPr>
          <w:p w14:paraId="4D743A43">
            <w:pPr>
              <w:keepNext w:val="0"/>
              <w:keepLines w:val="0"/>
              <w:widowControl/>
              <w:suppressLineNumbers w:val="0"/>
              <w:jc w:val="left"/>
              <w:rPr>
                <w:rFonts w:hint="default" w:ascii="Times New Roman" w:hAnsi="Times New Roman" w:eastAsia="Times New Roman" w:cs="Times New Roman"/>
                <w:sz w:val="22"/>
                <w:szCs w:val="22"/>
                <w:lang w:val="en-US" w:eastAsia="en-US" w:bidi="ar-SA"/>
              </w:rPr>
            </w:pPr>
            <w:r>
              <w:rPr>
                <w:rStyle w:val="20"/>
                <w:rFonts w:hint="default" w:ascii="Times New Roman" w:hAnsi="Times New Roman" w:eastAsia="SimSun" w:cs="Times New Roman"/>
                <w:kern w:val="0"/>
                <w:sz w:val="22"/>
                <w:szCs w:val="22"/>
                <w:lang w:val="en-US" w:eastAsia="zh-CN" w:bidi="ar"/>
              </w:rPr>
              <w:t>PERSON — PARTICIPATES_IN — RESEARCH_PROJECT (M:N)</w:t>
            </w:r>
          </w:p>
        </w:tc>
      </w:tr>
    </w:tbl>
    <w:p w14:paraId="4B3201C7">
      <w:pPr>
        <w:rPr>
          <w:rFonts w:hint="default" w:ascii="Times New Roman" w:hAnsi="Times New Roman" w:cs="Times New Roman"/>
        </w:rPr>
      </w:pPr>
    </w:p>
    <w:p w14:paraId="3954C43E">
      <w:pPr>
        <w:pStyle w:val="3"/>
        <w:rPr>
          <w:rFonts w:hint="default" w:ascii="Times New Roman" w:hAnsi="Times New Roman" w:cs="Times New Roman"/>
        </w:rPr>
      </w:pPr>
      <w:r>
        <w:rPr>
          <w:rFonts w:hint="default" w:ascii="Times New Roman" w:hAnsi="Times New Roman" w:cs="Times New Roman"/>
        </w:rPr>
        <w:t>1.2 Business Rules &amp; Constraints</w:t>
      </w:r>
    </w:p>
    <w:p w14:paraId="67F74B28">
      <w:pPr>
        <w:pStyle w:val="4"/>
        <w:rPr>
          <w:rFonts w:hint="default" w:ascii="Times New Roman" w:hAnsi="Times New Roman" w:cs="Times New Roman"/>
        </w:rPr>
      </w:pPr>
      <w:r>
        <w:rPr>
          <w:rFonts w:hint="default" w:ascii="Times New Roman" w:hAnsi="Times New Roman" w:cs="Times New Roman"/>
        </w:rPr>
        <w:t>1.2.1 Definitions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E7A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9EAF7"/>
            <w:vAlign w:val="center"/>
          </w:tcPr>
          <w:p w14:paraId="690CD49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Thuật ngữ</w:t>
            </w:r>
          </w:p>
        </w:tc>
        <w:tc>
          <w:tcPr>
            <w:tcW w:w="4680" w:type="dxa"/>
            <w:shd w:val="clear" w:color="auto" w:fill="D9EAF7"/>
            <w:vAlign w:val="center"/>
          </w:tcPr>
          <w:p w14:paraId="7233B7A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Định nghĩa chuẩn hóa trong phạm vi đồ án</w:t>
            </w:r>
          </w:p>
        </w:tc>
      </w:tr>
      <w:tr w14:paraId="240A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83F15C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w:t>
            </w:r>
          </w:p>
        </w:tc>
        <w:tc>
          <w:tcPr>
            <w:tcW w:w="4680" w:type="dxa"/>
            <w:vAlign w:val="center"/>
          </w:tcPr>
          <w:p w14:paraId="2AFD699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cá nhân được hệ thống nhận diện bằng Person_ID và có thể tham gia các hoạt động của Laboratory hoặc Research Project.</w:t>
            </w:r>
          </w:p>
        </w:tc>
      </w:tr>
      <w:tr w14:paraId="27EB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665E0D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Student</w:t>
            </w:r>
          </w:p>
        </w:tc>
        <w:tc>
          <w:tcPr>
            <w:tcW w:w="4680" w:type="dxa"/>
            <w:vAlign w:val="center"/>
          </w:tcPr>
          <w:p w14:paraId="6A42588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Subtype của PERSON đại diện cho người học thuộc trường và sử dụng tài nguyên theo quyền được cấp.</w:t>
            </w:r>
          </w:p>
        </w:tc>
      </w:tr>
      <w:tr w14:paraId="2A816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8C7DF6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Faculty</w:t>
            </w:r>
          </w:p>
        </w:tc>
        <w:tc>
          <w:tcPr>
            <w:tcW w:w="4680" w:type="dxa"/>
            <w:vAlign w:val="center"/>
          </w:tcPr>
          <w:p w14:paraId="7EE00E9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Subtype của PERSON đại diện cho giảng viên/người nghiên cứu thuộc trường và có thể phụ trách Research Project.</w:t>
            </w:r>
          </w:p>
        </w:tc>
      </w:tr>
      <w:tr w14:paraId="6A99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4D711A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 Staff</w:t>
            </w:r>
          </w:p>
        </w:tc>
        <w:tc>
          <w:tcPr>
            <w:tcW w:w="4680" w:type="dxa"/>
            <w:vAlign w:val="center"/>
          </w:tcPr>
          <w:p w14:paraId="1EE4F40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Subtype của PERSON đại diện cho nhân sự vận hành Laboratory, bao gồm các hoạt động quản lý tài nguyên và Maintenance.</w:t>
            </w:r>
          </w:p>
        </w:tc>
      </w:tr>
      <w:tr w14:paraId="19D9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C27F1B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w:t>
            </w:r>
          </w:p>
        </w:tc>
        <w:tc>
          <w:tcPr>
            <w:tcW w:w="4680" w:type="dxa"/>
            <w:vAlign w:val="center"/>
          </w:tcPr>
          <w:p w14:paraId="1A5B1EB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không gian vật lý cụ thể dành cho giảng dạy, thực hành hoặc nghiên cứu Vật lý.</w:t>
            </w:r>
          </w:p>
        </w:tc>
      </w:tr>
      <w:tr w14:paraId="3C0D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9C9078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Workstation</w:t>
            </w:r>
          </w:p>
        </w:tc>
        <w:tc>
          <w:tcPr>
            <w:tcW w:w="4680" w:type="dxa"/>
            <w:vAlign w:val="center"/>
          </w:tcPr>
          <w:p w14:paraId="0CFEAEA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vị trí/khu vực thực hành cụ thể nằm trong một Laboratory, có thể được Reservation độc lập.</w:t>
            </w:r>
          </w:p>
        </w:tc>
      </w:tr>
      <w:tr w14:paraId="3F25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0B39CB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w:t>
            </w:r>
          </w:p>
        </w:tc>
        <w:tc>
          <w:tcPr>
            <w:tcW w:w="4680" w:type="dxa"/>
            <w:vAlign w:val="center"/>
          </w:tcPr>
          <w:p w14:paraId="4AC92AD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tài sản/thiết bị vật lý được quản lý riêng trong hệ thống và có Equipment_ID duy nhất.</w:t>
            </w:r>
          </w:p>
        </w:tc>
      </w:tr>
      <w:tr w14:paraId="3874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2F1314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Type</w:t>
            </w:r>
          </w:p>
        </w:tc>
        <w:tc>
          <w:tcPr>
            <w:tcW w:w="4680" w:type="dxa"/>
            <w:vAlign w:val="center"/>
          </w:tcPr>
          <w:p w14:paraId="23EEC82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Thông tin phân loại của Equipment; trong mô hình hiện tại là thuộc tính của EQUIPMENT, chưa tách thành Entity.</w:t>
            </w:r>
          </w:p>
        </w:tc>
      </w:tr>
      <w:tr w14:paraId="4B64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981207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Research Project</w:t>
            </w:r>
          </w:p>
        </w:tc>
        <w:tc>
          <w:tcPr>
            <w:tcW w:w="4680" w:type="dxa"/>
            <w:vAlign w:val="center"/>
          </w:tcPr>
          <w:p w14:paraId="257639C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dự án nghiên cứu có định danh, thời gian, trạng thái, nguồn tài trợ và các Person tham gia.</w:t>
            </w:r>
          </w:p>
        </w:tc>
      </w:tr>
      <w:tr w14:paraId="23D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34D0C9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w:t>
            </w:r>
          </w:p>
        </w:tc>
        <w:tc>
          <w:tcPr>
            <w:tcW w:w="4680" w:type="dxa"/>
            <w:vAlign w:val="center"/>
          </w:tcPr>
          <w:p w14:paraId="51A6E04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chứng nhận gắn với Person, có loại và thời hạn hiệu lực, dùng để kiểm tra yêu cầu an toàn của Equipment.</w:t>
            </w:r>
          </w:p>
        </w:tc>
      </w:tr>
      <w:tr w14:paraId="2183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C5D8B9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Active Certification</w:t>
            </w:r>
          </w:p>
        </w:tc>
        <w:tc>
          <w:tcPr>
            <w:tcW w:w="4680" w:type="dxa"/>
            <w:vAlign w:val="center"/>
          </w:tcPr>
          <w:p w14:paraId="315B4DC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 còn hiệu lực khi Current Date nằm từ Issue_Date đến Expiration_Date và trạng thái không phải SUSPENDED hoặc REVOKED.</w:t>
            </w:r>
          </w:p>
        </w:tc>
      </w:tr>
      <w:tr w14:paraId="53E0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DEBC1F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Borrowing</w:t>
            </w:r>
          </w:p>
        </w:tc>
        <w:tc>
          <w:tcPr>
            <w:tcW w:w="4680" w:type="dxa"/>
            <w:vAlign w:val="center"/>
          </w:tcPr>
          <w:p w14:paraId="308DFAB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lần Person nhận Equipment để sử dụng; trong Conceptual EER được biểu diễn bằng Relationship BORROWS.</w:t>
            </w:r>
          </w:p>
        </w:tc>
      </w:tr>
      <w:tr w14:paraId="4E7D9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75A116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Reservation</w:t>
            </w:r>
          </w:p>
        </w:tc>
        <w:tc>
          <w:tcPr>
            <w:tcW w:w="4680" w:type="dxa"/>
            <w:vAlign w:val="center"/>
          </w:tcPr>
          <w:p w14:paraId="0579129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yêu cầu đăng ký sử dụng Equipment hoặc Workstation trong một khoảng thời gian; được biểu diễn bằng Relationship RESERVES.</w:t>
            </w:r>
          </w:p>
        </w:tc>
      </w:tr>
      <w:tr w14:paraId="0AC6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E29673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Maintenance Record</w:t>
            </w:r>
          </w:p>
        </w:tc>
        <w:tc>
          <w:tcPr>
            <w:tcW w:w="4680" w:type="dxa"/>
            <w:vAlign w:val="center"/>
          </w:tcPr>
          <w:p w14:paraId="5C57BE0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bản ghi mô tả một lần kiểm tra, sửa chữa hoặc bảo trì một Equipment.</w:t>
            </w:r>
          </w:p>
        </w:tc>
      </w:tr>
      <w:tr w14:paraId="075D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9F4922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Access Attempt</w:t>
            </w:r>
          </w:p>
        </w:tc>
        <w:tc>
          <w:tcPr>
            <w:tcW w:w="4680" w:type="dxa"/>
            <w:vAlign w:val="center"/>
          </w:tcPr>
          <w:p w14:paraId="12C61DB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lần Person thực hiện Action đối với Equipment và nhận kết quả GRANTED hoặc DENIED.</w:t>
            </w:r>
          </w:p>
        </w:tc>
      </w:tr>
      <w:tr w14:paraId="324F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CF69E0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Access Log</w:t>
            </w:r>
          </w:p>
        </w:tc>
        <w:tc>
          <w:tcPr>
            <w:tcW w:w="4680" w:type="dxa"/>
            <w:vAlign w:val="center"/>
          </w:tcPr>
          <w:p w14:paraId="3D51C34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Bản ghi của một Access Attempt, dùng để truy vết và Audit Trail.</w:t>
            </w:r>
          </w:p>
        </w:tc>
      </w:tr>
    </w:tbl>
    <w:p w14:paraId="43AB73AF">
      <w:pPr>
        <w:rPr>
          <w:rFonts w:hint="default" w:ascii="Times New Roman" w:hAnsi="Times New Roman" w:cs="Times New Roman"/>
        </w:rPr>
      </w:pPr>
    </w:p>
    <w:p w14:paraId="1E39CA64">
      <w:pPr>
        <w:pStyle w:val="4"/>
        <w:rPr>
          <w:rFonts w:hint="default" w:ascii="Times New Roman" w:hAnsi="Times New Roman" w:cs="Times New Roman"/>
        </w:rPr>
      </w:pPr>
      <w:r>
        <w:rPr>
          <w:rFonts w:hint="default" w:ascii="Times New Roman" w:hAnsi="Times New Roman" w:cs="Times New Roman"/>
        </w:rPr>
        <w:t>1.2.2 Business Rules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741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9EAF7"/>
            <w:vAlign w:val="center"/>
          </w:tcPr>
          <w:p w14:paraId="22AC162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Mã</w:t>
            </w:r>
          </w:p>
        </w:tc>
        <w:tc>
          <w:tcPr>
            <w:tcW w:w="4680" w:type="dxa"/>
            <w:shd w:val="clear" w:color="auto" w:fill="D9EAF7"/>
            <w:vAlign w:val="center"/>
          </w:tcPr>
          <w:p w14:paraId="511D596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Business Rule</w:t>
            </w:r>
          </w:p>
        </w:tc>
      </w:tr>
      <w:tr w14:paraId="251E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58D91F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BR-01</w:t>
            </w:r>
          </w:p>
        </w:tc>
        <w:tc>
          <w:tcPr>
            <w:tcW w:w="4680" w:type="dxa"/>
            <w:vAlign w:val="center"/>
          </w:tcPr>
          <w:p w14:paraId="13DDA74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Mỗi PERSON phải có một Person_ID duy nhất.</w:t>
            </w:r>
          </w:p>
        </w:tc>
      </w:tr>
      <w:tr w14:paraId="6A2C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EC4133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BR-02</w:t>
            </w:r>
          </w:p>
        </w:tc>
        <w:tc>
          <w:tcPr>
            <w:tcW w:w="4680" w:type="dxa"/>
            <w:vAlign w:val="center"/>
          </w:tcPr>
          <w:p w14:paraId="669CC72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được chuyên môn hóa thành STUDENT, FACULTY và LAB_STAFF. Design Assumption của nhóm là Total + Disjoint (D): mọi PERSON thuộc đúng một Subtype.</w:t>
            </w:r>
          </w:p>
        </w:tc>
      </w:tr>
      <w:tr w14:paraId="6614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858C12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BR-03</w:t>
            </w:r>
          </w:p>
        </w:tc>
        <w:tc>
          <w:tcPr>
            <w:tcW w:w="4680" w:type="dxa"/>
            <w:vAlign w:val="center"/>
          </w:tcPr>
          <w:p w14:paraId="407E2DA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Mỗi RESEARCH_PROJECT có một Project_ID duy nhất và có đúng một Faculty làm Supervisor. Một FACULTY có thể supervise nhiều RESEARCH_PROJECT.</w:t>
            </w:r>
          </w:p>
        </w:tc>
      </w:tr>
      <w:tr w14:paraId="1A76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7F5961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BR-04</w:t>
            </w:r>
          </w:p>
        </w:tc>
        <w:tc>
          <w:tcPr>
            <w:tcW w:w="4680" w:type="dxa"/>
            <w:vAlign w:val="center"/>
          </w:tcPr>
          <w:p w14:paraId="79A756A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PERSON có thể tham gia nhiều RESEARCH_PROJECT và một RESEARCH_PROJECT có thể có nhiều PERSON; PARTICIPATES_IN là M:N.</w:t>
            </w:r>
          </w:p>
        </w:tc>
      </w:tr>
      <w:tr w14:paraId="5B9F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F4F37F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BR-05</w:t>
            </w:r>
          </w:p>
        </w:tc>
        <w:tc>
          <w:tcPr>
            <w:tcW w:w="4680" w:type="dxa"/>
            <w:vAlign w:val="center"/>
          </w:tcPr>
          <w:p w14:paraId="0616F90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Mỗi WORKSTATION thuộc đúng một LABORATORY; một LABORATORY có thể có nhiều WORKSTATION.</w:t>
            </w:r>
          </w:p>
        </w:tc>
      </w:tr>
      <w:tr w14:paraId="3AC5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8B71DF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BR-06</w:t>
            </w:r>
          </w:p>
        </w:tc>
        <w:tc>
          <w:tcPr>
            <w:tcW w:w="4680" w:type="dxa"/>
            <w:vAlign w:val="center"/>
          </w:tcPr>
          <w:p w14:paraId="7D60588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Mỗi EQUIPMENT được gán cho đúng một LABORATORY tại một thời điểm; một LABORATORY có thể có nhiều EQUIPMENT.</w:t>
            </w:r>
          </w:p>
        </w:tc>
      </w:tr>
      <w:tr w14:paraId="4649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3BA48E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BR-07</w:t>
            </w:r>
          </w:p>
        </w:tc>
        <w:tc>
          <w:tcPr>
            <w:tcW w:w="4680" w:type="dxa"/>
            <w:vAlign w:val="center"/>
          </w:tcPr>
          <w:p w14:paraId="458F3DD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Equipment_ID là định danh duy nhất của EQUIPMENT. Serial_Number, nếu có, không được trùng giữa các Equipment.</w:t>
            </w:r>
          </w:p>
        </w:tc>
      </w:tr>
      <w:tr w14:paraId="402F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1CCDBE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BR-08</w:t>
            </w:r>
          </w:p>
        </w:tc>
        <w:tc>
          <w:tcPr>
            <w:tcW w:w="4680" w:type="dxa"/>
            <w:vAlign w:val="center"/>
          </w:tcPr>
          <w:p w14:paraId="25BF30F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Manufacturing_Year phải là năm hợp lệ và không được lớn hơn năm hiện tại.</w:t>
            </w:r>
          </w:p>
        </w:tc>
      </w:tr>
      <w:tr w14:paraId="67FA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EB4A51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BR-09</w:t>
            </w:r>
          </w:p>
        </w:tc>
        <w:tc>
          <w:tcPr>
            <w:tcW w:w="4680" w:type="dxa"/>
            <w:vAlign w:val="center"/>
          </w:tcPr>
          <w:p w14:paraId="2CECEC9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EQUIPMENT có thể có nhiều MAINTENANCE_RECORD; mỗi MAINTENANCE_RECORD thuộc đúng một EQUIPMENT.</w:t>
            </w:r>
          </w:p>
        </w:tc>
      </w:tr>
      <w:tr w14:paraId="5B71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7EE30C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BR-10</w:t>
            </w:r>
          </w:p>
        </w:tc>
        <w:tc>
          <w:tcPr>
            <w:tcW w:w="4680" w:type="dxa"/>
            <w:vAlign w:val="center"/>
          </w:tcPr>
          <w:p w14:paraId="0BF5B39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Mỗi MAINTENANCE_RECORD phải được thực hiện bởi đúng một LAB_STAFF; một LAB_STAFF có thể thực hiện nhiều MAINTENANCE_RECORD.</w:t>
            </w:r>
          </w:p>
        </w:tc>
      </w:tr>
      <w:tr w14:paraId="2D29F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BA8F33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BR-11</w:t>
            </w:r>
          </w:p>
        </w:tc>
        <w:tc>
          <w:tcPr>
            <w:tcW w:w="4680" w:type="dxa"/>
            <w:vAlign w:val="center"/>
          </w:tcPr>
          <w:p w14:paraId="6C71756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PERSON có thể có nhiều BORROWING. Mỗi BORROWS phải xác định Equipment và thông tin giao dịch mượn/trả.</w:t>
            </w:r>
          </w:p>
        </w:tc>
      </w:tr>
      <w:tr w14:paraId="5E25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28C214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BR-12</w:t>
            </w:r>
          </w:p>
        </w:tc>
        <w:tc>
          <w:tcPr>
            <w:tcW w:w="4680" w:type="dxa"/>
            <w:vAlign w:val="center"/>
          </w:tcPr>
          <w:p w14:paraId="203ADD2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Expected_Return_Date phải sau Borrow_Date. Actual_Return_Date để trống khi Equipment chưa được trả.</w:t>
            </w:r>
          </w:p>
        </w:tc>
      </w:tr>
      <w:tr w14:paraId="0EA6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922454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BR-13</w:t>
            </w:r>
          </w:p>
        </w:tc>
        <w:tc>
          <w:tcPr>
            <w:tcW w:w="4680" w:type="dxa"/>
            <w:vAlign w:val="center"/>
          </w:tcPr>
          <w:p w14:paraId="5A9F32D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có Status = UNDER_MAINTENANCE, BROKEN hoặc RETIRED không được tạo Borrowing mới.</w:t>
            </w:r>
          </w:p>
        </w:tc>
      </w:tr>
      <w:tr w14:paraId="190B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A41C40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BR-14</w:t>
            </w:r>
          </w:p>
        </w:tc>
        <w:tc>
          <w:tcPr>
            <w:tcW w:w="4680" w:type="dxa"/>
            <w:vAlign w:val="center"/>
          </w:tcPr>
          <w:p w14:paraId="1F00F29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Khi Borrowing hoàn tất, Return_Condition phải được ghi nhận; giá trị tối thiểu GOOD, DAMAGED hoặc LOST.</w:t>
            </w:r>
          </w:p>
        </w:tc>
      </w:tr>
      <w:tr w14:paraId="2204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D1BCF5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BR-15</w:t>
            </w:r>
          </w:p>
        </w:tc>
        <w:tc>
          <w:tcPr>
            <w:tcW w:w="4680" w:type="dxa"/>
            <w:vAlign w:val="center"/>
          </w:tcPr>
          <w:p w14:paraId="3A09B10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PERSON có thể tạo nhiều RESERVATION. Mỗi Reservation phải có Start_Time &lt; End_Time và Reservation_Status.</w:t>
            </w:r>
          </w:p>
        </w:tc>
      </w:tr>
      <w:tr w14:paraId="6221D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B2AAC5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BR-16</w:t>
            </w:r>
          </w:p>
        </w:tc>
        <w:tc>
          <w:tcPr>
            <w:tcW w:w="4680" w:type="dxa"/>
            <w:vAlign w:val="center"/>
          </w:tcPr>
          <w:p w14:paraId="7DDC602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Hai Reservation đang ACTIVE/APPROVED của cùng một Equipment không được chồng lấn thời gian.</w:t>
            </w:r>
          </w:p>
        </w:tc>
      </w:tr>
      <w:tr w14:paraId="01E8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EEB999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BR-17</w:t>
            </w:r>
          </w:p>
        </w:tc>
        <w:tc>
          <w:tcPr>
            <w:tcW w:w="4680" w:type="dxa"/>
            <w:vAlign w:val="center"/>
          </w:tcPr>
          <w:p w14:paraId="276505B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PERSON có thể có nhiều CERTIFICATION. Mỗi CERTIFICATION có Certification_ID duy nhất, Certification_Type, Issue_Date, Expiration_Date và Certification_Status.</w:t>
            </w:r>
          </w:p>
        </w:tc>
      </w:tr>
      <w:tr w14:paraId="0D36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E3049B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BR-18</w:t>
            </w:r>
          </w:p>
        </w:tc>
        <w:tc>
          <w:tcPr>
            <w:tcW w:w="4680" w:type="dxa"/>
            <w:vAlign w:val="center"/>
          </w:tcPr>
          <w:p w14:paraId="1C1AD38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có Safety_Requirement khác NONE chỉ được Access bởi PERSON có Active Certification phù hợp.</w:t>
            </w:r>
          </w:p>
        </w:tc>
      </w:tr>
      <w:tr w14:paraId="7860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21C340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BR-19</w:t>
            </w:r>
          </w:p>
        </w:tc>
        <w:tc>
          <w:tcPr>
            <w:tcW w:w="4680" w:type="dxa"/>
            <w:vAlign w:val="center"/>
          </w:tcPr>
          <w:p w14:paraId="72BF23E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Nếu PERSON không có Active Certification phù hợp, Access đối với Controlled Equipment phải có Access_Result = DENIED và phải có Denial_Reason.</w:t>
            </w:r>
          </w:p>
        </w:tc>
      </w:tr>
      <w:tr w14:paraId="083E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F98244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BR-20</w:t>
            </w:r>
          </w:p>
        </w:tc>
        <w:tc>
          <w:tcPr>
            <w:tcW w:w="4680" w:type="dxa"/>
            <w:vAlign w:val="center"/>
          </w:tcPr>
          <w:p w14:paraId="1665FBB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có Status = UNDER_MAINTENANCE hoặc BROKEN không được tạo Reservation mới.</w:t>
            </w:r>
          </w:p>
        </w:tc>
      </w:tr>
      <w:tr w14:paraId="720C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27CA6B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BR-21</w:t>
            </w:r>
          </w:p>
        </w:tc>
        <w:tc>
          <w:tcPr>
            <w:tcW w:w="4680" w:type="dxa"/>
            <w:vAlign w:val="center"/>
          </w:tcPr>
          <w:p w14:paraId="4682813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Mỗi Access Attempt của PERSON đối với EQUIPMENT phải được lưu trong ACCESS_LOG với Access_Time, Action và Access_Result.</w:t>
            </w:r>
          </w:p>
        </w:tc>
      </w:tr>
      <w:tr w14:paraId="6858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F71073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BR-22</w:t>
            </w:r>
          </w:p>
        </w:tc>
        <w:tc>
          <w:tcPr>
            <w:tcW w:w="4680" w:type="dxa"/>
            <w:vAlign w:val="center"/>
          </w:tcPr>
          <w:p w14:paraId="5DC76F9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Nếu Access_Result = DENIED thì Denial_Reason bắt buộc; nếu Access_Result = GRANTED thì Denial_Reason phải để trống.</w:t>
            </w:r>
          </w:p>
        </w:tc>
      </w:tr>
    </w:tbl>
    <w:p w14:paraId="2A4115F8">
      <w:pPr>
        <w:rPr>
          <w:rFonts w:hint="default" w:ascii="Times New Roman" w:hAnsi="Times New Roman" w:cs="Times New Roman"/>
        </w:rPr>
      </w:pPr>
    </w:p>
    <w:p w14:paraId="3841DCE2">
      <w:pPr>
        <w:pStyle w:val="4"/>
        <w:rPr>
          <w:rFonts w:hint="default" w:ascii="Times New Roman" w:hAnsi="Times New Roman" w:cs="Times New Roman"/>
        </w:rPr>
      </w:pPr>
      <w:r>
        <w:rPr>
          <w:rFonts w:hint="default" w:ascii="Times New Roman" w:hAnsi="Times New Roman" w:cs="Times New Roman"/>
        </w:rPr>
        <w:t>1.2.3 Controlled Vocabulary &amp; Data Conventions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5C0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463EC4A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Thuộc tính</w:t>
            </w:r>
          </w:p>
        </w:tc>
        <w:tc>
          <w:tcPr>
            <w:tcW w:w="3120" w:type="dxa"/>
            <w:shd w:val="clear" w:color="auto" w:fill="D9EAF7"/>
            <w:vAlign w:val="center"/>
          </w:tcPr>
          <w:p w14:paraId="77B14BD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Giá trị chuẩn</w:t>
            </w:r>
          </w:p>
        </w:tc>
        <w:tc>
          <w:tcPr>
            <w:tcW w:w="3120" w:type="dxa"/>
            <w:shd w:val="clear" w:color="auto" w:fill="D9EAF7"/>
            <w:vAlign w:val="center"/>
          </w:tcPr>
          <w:p w14:paraId="79C4A89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Ý nghĩa</w:t>
            </w:r>
          </w:p>
        </w:tc>
      </w:tr>
      <w:tr w14:paraId="3DE2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restart"/>
            <w:vAlign w:val="center"/>
          </w:tcPr>
          <w:p w14:paraId="51C10045">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Equipment.Status</w:t>
            </w:r>
          </w:p>
        </w:tc>
        <w:tc>
          <w:tcPr>
            <w:tcW w:w="3120" w:type="dxa"/>
            <w:vAlign w:val="center"/>
          </w:tcPr>
          <w:p w14:paraId="1CA704F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AVAILABLE</w:t>
            </w:r>
          </w:p>
        </w:tc>
        <w:tc>
          <w:tcPr>
            <w:tcW w:w="3120" w:type="dxa"/>
            <w:vAlign w:val="center"/>
          </w:tcPr>
          <w:p w14:paraId="47667BF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Thiết bị sẵn sàng sử dụng theo quy tắc an toàn.</w:t>
            </w:r>
          </w:p>
        </w:tc>
      </w:tr>
      <w:tr w14:paraId="72F1E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7A02EACC">
            <w:pPr>
              <w:spacing w:after="0" w:line="240" w:lineRule="auto"/>
              <w:rPr>
                <w:rFonts w:hint="default" w:ascii="Times New Roman" w:hAnsi="Times New Roman" w:cs="Times New Roman"/>
                <w:sz w:val="22"/>
                <w:szCs w:val="22"/>
              </w:rPr>
            </w:pPr>
          </w:p>
        </w:tc>
        <w:tc>
          <w:tcPr>
            <w:tcW w:w="3120" w:type="dxa"/>
            <w:vAlign w:val="center"/>
          </w:tcPr>
          <w:p w14:paraId="01DC5F8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UNDER_MAINTENANCE</w:t>
            </w:r>
          </w:p>
        </w:tc>
        <w:tc>
          <w:tcPr>
            <w:tcW w:w="3120" w:type="dxa"/>
            <w:vAlign w:val="center"/>
          </w:tcPr>
          <w:p w14:paraId="2482DCF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Thiết bị đang bảo trì; không Borrow/Reservation mới.</w:t>
            </w:r>
          </w:p>
        </w:tc>
      </w:tr>
      <w:tr w14:paraId="3B4A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50E89F0E">
            <w:pPr>
              <w:spacing w:after="0" w:line="240" w:lineRule="auto"/>
              <w:rPr>
                <w:rFonts w:hint="default" w:ascii="Times New Roman" w:hAnsi="Times New Roman" w:cs="Times New Roman"/>
                <w:sz w:val="22"/>
                <w:szCs w:val="22"/>
              </w:rPr>
            </w:pPr>
          </w:p>
        </w:tc>
        <w:tc>
          <w:tcPr>
            <w:tcW w:w="3120" w:type="dxa"/>
            <w:vAlign w:val="center"/>
          </w:tcPr>
          <w:p w14:paraId="0534F45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BROKEN</w:t>
            </w:r>
          </w:p>
        </w:tc>
        <w:tc>
          <w:tcPr>
            <w:tcW w:w="3120" w:type="dxa"/>
            <w:vAlign w:val="center"/>
          </w:tcPr>
          <w:p w14:paraId="5B85929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Thiết bị hỏng; không Borrow/Reservation mới.</w:t>
            </w:r>
          </w:p>
        </w:tc>
      </w:tr>
      <w:tr w14:paraId="6FC32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0DD45800">
            <w:pPr>
              <w:spacing w:after="0" w:line="240" w:lineRule="auto"/>
              <w:rPr>
                <w:rFonts w:hint="default" w:ascii="Times New Roman" w:hAnsi="Times New Roman" w:cs="Times New Roman"/>
                <w:sz w:val="22"/>
                <w:szCs w:val="22"/>
              </w:rPr>
            </w:pPr>
          </w:p>
        </w:tc>
        <w:tc>
          <w:tcPr>
            <w:tcW w:w="3120" w:type="dxa"/>
            <w:vAlign w:val="center"/>
          </w:tcPr>
          <w:p w14:paraId="43A3C46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RETIRED</w:t>
            </w:r>
          </w:p>
        </w:tc>
        <w:tc>
          <w:tcPr>
            <w:tcW w:w="3120" w:type="dxa"/>
            <w:vAlign w:val="center"/>
          </w:tcPr>
          <w:p w14:paraId="15C8BBA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Thiết bị đã ngừng sử dụng; không giao dịch sử dụng mới.</w:t>
            </w:r>
          </w:p>
        </w:tc>
      </w:tr>
      <w:tr w14:paraId="40F7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2CDC3B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Access_Result</w:t>
            </w:r>
          </w:p>
        </w:tc>
        <w:tc>
          <w:tcPr>
            <w:tcW w:w="3120" w:type="dxa"/>
            <w:vAlign w:val="center"/>
          </w:tcPr>
          <w:p w14:paraId="6D4D834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GRANTED / DENIED</w:t>
            </w:r>
          </w:p>
        </w:tc>
        <w:tc>
          <w:tcPr>
            <w:tcW w:w="3120" w:type="dxa"/>
            <w:vAlign w:val="center"/>
          </w:tcPr>
          <w:p w14:paraId="7C77A68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Kết quả Access Attempt.</w:t>
            </w:r>
          </w:p>
        </w:tc>
      </w:tr>
      <w:tr w14:paraId="19AB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EC1E99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Borrow_Status</w:t>
            </w:r>
          </w:p>
        </w:tc>
        <w:tc>
          <w:tcPr>
            <w:tcW w:w="3120" w:type="dxa"/>
            <w:vAlign w:val="center"/>
          </w:tcPr>
          <w:p w14:paraId="197A9CA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BORROWED / RETURNED / OVERDUE / LOST</w:t>
            </w:r>
          </w:p>
        </w:tc>
        <w:tc>
          <w:tcPr>
            <w:tcW w:w="3120" w:type="dxa"/>
            <w:vAlign w:val="center"/>
          </w:tcPr>
          <w:p w14:paraId="3F14094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vòng đời Borrowing.</w:t>
            </w:r>
          </w:p>
        </w:tc>
      </w:tr>
      <w:tr w14:paraId="2CF6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B5DF22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Return_Condition</w:t>
            </w:r>
          </w:p>
        </w:tc>
        <w:tc>
          <w:tcPr>
            <w:tcW w:w="3120" w:type="dxa"/>
            <w:vAlign w:val="center"/>
          </w:tcPr>
          <w:p w14:paraId="3B4D5BE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GOOD / DAMAGED / LOST</w:t>
            </w:r>
          </w:p>
        </w:tc>
        <w:tc>
          <w:tcPr>
            <w:tcW w:w="3120" w:type="dxa"/>
            <w:vAlign w:val="center"/>
          </w:tcPr>
          <w:p w14:paraId="0C5B0AB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Tình trạng Equipment khi kết thúc Borrowing.</w:t>
            </w:r>
          </w:p>
        </w:tc>
      </w:tr>
      <w:tr w14:paraId="7613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68BC4D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Certification_Status</w:t>
            </w:r>
          </w:p>
        </w:tc>
        <w:tc>
          <w:tcPr>
            <w:tcW w:w="3120" w:type="dxa"/>
            <w:vAlign w:val="center"/>
          </w:tcPr>
          <w:p w14:paraId="51CB4DE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ACTIVE / EXPIRED / SUSPENDED / REVOKED</w:t>
            </w:r>
          </w:p>
        </w:tc>
        <w:tc>
          <w:tcPr>
            <w:tcW w:w="3120" w:type="dxa"/>
            <w:vAlign w:val="center"/>
          </w:tcPr>
          <w:p w14:paraId="6B87681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Certification.</w:t>
            </w:r>
          </w:p>
        </w:tc>
      </w:tr>
      <w:tr w14:paraId="1A51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26569E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Reservation_Status</w:t>
            </w:r>
          </w:p>
        </w:tc>
        <w:tc>
          <w:tcPr>
            <w:tcW w:w="3120" w:type="dxa"/>
            <w:vAlign w:val="center"/>
          </w:tcPr>
          <w:p w14:paraId="74A3AE7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PENDING / APPROVED / CANCELLED / COMPLETED</w:t>
            </w:r>
          </w:p>
        </w:tc>
        <w:tc>
          <w:tcPr>
            <w:tcW w:w="3120" w:type="dxa"/>
            <w:vAlign w:val="center"/>
          </w:tcPr>
          <w:p w14:paraId="2CD9685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Reservation.</w:t>
            </w:r>
          </w:p>
        </w:tc>
      </w:tr>
      <w:tr w14:paraId="3BDB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0AE291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Safety_Requirement</w:t>
            </w:r>
          </w:p>
        </w:tc>
        <w:tc>
          <w:tcPr>
            <w:tcW w:w="3120" w:type="dxa"/>
            <w:vAlign w:val="center"/>
          </w:tcPr>
          <w:p w14:paraId="59EA159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NONE hoặc Certification_Type</w:t>
            </w:r>
          </w:p>
        </w:tc>
        <w:tc>
          <w:tcPr>
            <w:tcW w:w="3120" w:type="dxa"/>
            <w:vAlign w:val="center"/>
          </w:tcPr>
          <w:p w14:paraId="542305E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NONE nếu không yêu cầu; nếu có yêu cầu thì ghi loại Certification cần thiết.</w:t>
            </w:r>
          </w:p>
        </w:tc>
      </w:tr>
    </w:tbl>
    <w:p w14:paraId="1685C661">
      <w:pPr>
        <w:rPr>
          <w:rFonts w:hint="default" w:ascii="Times New Roman" w:hAnsi="Times New Roman" w:cs="Times New Roman"/>
        </w:rPr>
      </w:pPr>
    </w:p>
    <w:p w14:paraId="6912B3A0">
      <w:pPr>
        <w:pStyle w:val="2"/>
        <w:rPr>
          <w:rFonts w:hint="default" w:ascii="Times New Roman" w:hAnsi="Times New Roman" w:cs="Times New Roman"/>
        </w:rPr>
      </w:pPr>
      <w:r>
        <w:rPr>
          <w:rFonts w:hint="default" w:ascii="Times New Roman" w:hAnsi="Times New Roman" w:cs="Times New Roman"/>
        </w:rPr>
        <w:t>2. Database Design</w:t>
      </w:r>
    </w:p>
    <w:p w14:paraId="66F7F497">
      <w:pPr>
        <w:pStyle w:val="3"/>
        <w:rPr>
          <w:rFonts w:hint="default" w:ascii="Times New Roman" w:hAnsi="Times New Roman" w:cs="Times New Roman"/>
        </w:rPr>
      </w:pPr>
      <w:r>
        <w:rPr>
          <w:rFonts w:hint="default" w:ascii="Times New Roman" w:hAnsi="Times New Roman" w:cs="Times New Roman"/>
        </w:rPr>
        <w:t>2.1 Conceptual Model (ER/EER Diagram)</w:t>
      </w:r>
    </w:p>
    <w:p w14:paraId="5E392BB7">
      <w:pPr>
        <w:rPr>
          <w:rFonts w:hint="default" w:ascii="Times New Roman" w:hAnsi="Times New Roman" w:cs="Times New Roman"/>
        </w:rPr>
      </w:pPr>
      <w:r>
        <w:rPr>
          <w:rFonts w:hint="default" w:ascii="Times New Roman" w:hAnsi="Times New Roman" w:cs="Times New Roman"/>
        </w:rPr>
        <w:t>Conceptual EER Model mô tả Entity, Attribute, Supertype/Subtype, Relationship, Cardinality và Participation Constraint.</w:t>
      </w:r>
    </w:p>
    <w:p w14:paraId="4C2A3818">
      <w:pPr>
        <w:rPr>
          <w:rFonts w:hint="default" w:ascii="Times New Roman" w:hAnsi="Times New Roman" w:cs="Times New Roman"/>
          <w:lang w:val="en-US"/>
        </w:rPr>
      </w:pPr>
      <w:r>
        <w:rPr>
          <w:rFonts w:hint="default" w:ascii="Times New Roman" w:hAnsi="Times New Roman" w:cs="Times New Roman"/>
          <w:lang w:val="en-US"/>
        </w:rPr>
        <w:drawing>
          <wp:anchor distT="0" distB="0" distL="114300" distR="114300" simplePos="0" relativeHeight="251659264" behindDoc="0" locked="0" layoutInCell="1" allowOverlap="1">
            <wp:simplePos x="0" y="0"/>
            <wp:positionH relativeFrom="column">
              <wp:posOffset>-774065</wp:posOffset>
            </wp:positionH>
            <wp:positionV relativeFrom="paragraph">
              <wp:posOffset>-8185150</wp:posOffset>
            </wp:positionV>
            <wp:extent cx="7560945" cy="4862830"/>
            <wp:effectExtent l="0" t="0" r="1905" b="13970"/>
            <wp:wrapSquare wrapText="bothSides"/>
            <wp:docPr id="2" name="Picture 2" descr="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ERD"/>
                    <pic:cNvPicPr>
                      <a:picLocks noChangeAspect="1"/>
                    </pic:cNvPicPr>
                  </pic:nvPicPr>
                  <pic:blipFill>
                    <a:blip r:embed="rId7"/>
                    <a:stretch>
                      <a:fillRect/>
                    </a:stretch>
                  </pic:blipFill>
                  <pic:spPr>
                    <a:xfrm>
                      <a:off x="0" y="0"/>
                      <a:ext cx="7560945" cy="4862830"/>
                    </a:xfrm>
                    <a:prstGeom prst="rect">
                      <a:avLst/>
                    </a:prstGeom>
                  </pic:spPr>
                </pic:pic>
              </a:graphicData>
            </a:graphic>
          </wp:anchor>
        </w:drawing>
      </w:r>
    </w:p>
    <w:p w14:paraId="76BEBE6F">
      <w:pPr>
        <w:pStyle w:val="165"/>
        <w:rPr>
          <w:rFonts w:hint="default" w:ascii="Times New Roman" w:hAnsi="Times New Roman" w:cs="Times New Roman"/>
        </w:rPr>
      </w:pPr>
      <w:r>
        <w:rPr>
          <w:rFonts w:hint="default" w:ascii="Times New Roman" w:hAnsi="Times New Roman" w:cs="Times New Roman"/>
        </w:rPr>
        <w:t>Hình 1. Conceptual EER Diagram – University Physics Laboratory Asset Tracker</w:t>
      </w:r>
    </w:p>
    <w:p w14:paraId="75557538">
      <w:pPr>
        <w:pStyle w:val="4"/>
        <w:rPr>
          <w:rFonts w:hint="default" w:ascii="Times New Roman" w:hAnsi="Times New Roman" w:cs="Times New Roman"/>
        </w:rPr>
      </w:pPr>
      <w:r>
        <w:rPr>
          <w:rFonts w:hint="default" w:ascii="Times New Roman" w:hAnsi="Times New Roman" w:cs="Times New Roman"/>
        </w:rPr>
        <w:t>2.1.1 Entity và Attribute Definitions</w:t>
      </w:r>
    </w:p>
    <w:tbl>
      <w:tblPr>
        <w:tblStyle w:val="36"/>
        <w:tblW w:w="106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1"/>
        <w:gridCol w:w="2200"/>
        <w:gridCol w:w="1225"/>
        <w:gridCol w:w="3201"/>
        <w:gridCol w:w="2001"/>
      </w:tblGrid>
      <w:tr w14:paraId="43D37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shd w:val="clear" w:color="auto" w:fill="D9EAF7"/>
            <w:vAlign w:val="center"/>
          </w:tcPr>
          <w:p w14:paraId="18D2705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Entity</w:t>
            </w:r>
          </w:p>
        </w:tc>
        <w:tc>
          <w:tcPr>
            <w:tcW w:w="2200" w:type="dxa"/>
            <w:shd w:val="clear" w:color="auto" w:fill="D9EAF7"/>
            <w:vAlign w:val="center"/>
          </w:tcPr>
          <w:p w14:paraId="0DE14C5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Attribute</w:t>
            </w:r>
          </w:p>
        </w:tc>
        <w:tc>
          <w:tcPr>
            <w:tcW w:w="1225" w:type="dxa"/>
            <w:shd w:val="clear" w:color="auto" w:fill="D9EAF7"/>
            <w:vAlign w:val="center"/>
          </w:tcPr>
          <w:p w14:paraId="396067F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Loại</w:t>
            </w:r>
          </w:p>
        </w:tc>
        <w:tc>
          <w:tcPr>
            <w:tcW w:w="3201" w:type="dxa"/>
            <w:shd w:val="clear" w:color="auto" w:fill="D9EAF7"/>
            <w:vAlign w:val="center"/>
          </w:tcPr>
          <w:p w14:paraId="5331FC5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Định nghĩa</w:t>
            </w:r>
          </w:p>
        </w:tc>
        <w:tc>
          <w:tcPr>
            <w:tcW w:w="2001" w:type="dxa"/>
            <w:shd w:val="clear" w:color="auto" w:fill="D9EAF7"/>
            <w:vAlign w:val="center"/>
          </w:tcPr>
          <w:p w14:paraId="2026A15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Tính chất</w:t>
            </w:r>
          </w:p>
        </w:tc>
      </w:tr>
      <w:tr w14:paraId="7592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restart"/>
            <w:vAlign w:val="center"/>
          </w:tcPr>
          <w:p w14:paraId="5760E316">
            <w:pPr>
              <w:spacing w:after="0" w:line="240" w:lineRule="auto"/>
              <w:jc w:val="center"/>
              <w:rPr>
                <w:rFonts w:hint="default" w:ascii="Times New Roman" w:hAnsi="Times New Roman" w:eastAsia="Times New Roman" w:cs="Times New Roman"/>
                <w:b w:val="0"/>
                <w:sz w:val="22"/>
                <w:szCs w:val="22"/>
              </w:rPr>
            </w:pPr>
            <w:r>
              <w:rPr>
                <w:rFonts w:hint="default" w:ascii="Times New Roman" w:hAnsi="Times New Roman" w:eastAsia="Times New Roman" w:cs="Times New Roman"/>
                <w:b w:val="0"/>
                <w:sz w:val="22"/>
                <w:szCs w:val="22"/>
              </w:rPr>
              <w:t>PERSON</w:t>
            </w:r>
          </w:p>
          <w:p w14:paraId="3CE12E1D">
            <w:pPr>
              <w:spacing w:after="0" w:line="240" w:lineRule="auto"/>
              <w:jc w:val="center"/>
              <w:rPr>
                <w:rFonts w:hint="default" w:ascii="Times New Roman" w:hAnsi="Times New Roman" w:cs="Times New Roman"/>
                <w:sz w:val="22"/>
                <w:szCs w:val="22"/>
              </w:rPr>
            </w:pPr>
          </w:p>
        </w:tc>
        <w:tc>
          <w:tcPr>
            <w:tcW w:w="2200" w:type="dxa"/>
            <w:vAlign w:val="center"/>
          </w:tcPr>
          <w:p w14:paraId="3FB1EC8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Person_ID</w:t>
            </w:r>
          </w:p>
        </w:tc>
        <w:tc>
          <w:tcPr>
            <w:tcW w:w="1225" w:type="dxa"/>
            <w:vAlign w:val="center"/>
          </w:tcPr>
          <w:p w14:paraId="1F91F44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Key</w:t>
            </w:r>
          </w:p>
        </w:tc>
        <w:tc>
          <w:tcPr>
            <w:tcW w:w="3201" w:type="dxa"/>
            <w:vAlign w:val="center"/>
          </w:tcPr>
          <w:p w14:paraId="0DA147D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duy nhất của một Person.</w:t>
            </w:r>
          </w:p>
        </w:tc>
        <w:tc>
          <w:tcPr>
            <w:tcW w:w="2001" w:type="dxa"/>
            <w:vAlign w:val="center"/>
          </w:tcPr>
          <w:p w14:paraId="110A76A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11FA4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485F5024">
            <w:pPr>
              <w:spacing w:after="0" w:line="240" w:lineRule="auto"/>
              <w:jc w:val="center"/>
              <w:rPr>
                <w:rFonts w:hint="default" w:ascii="Times New Roman" w:hAnsi="Times New Roman" w:cs="Times New Roman"/>
                <w:sz w:val="22"/>
                <w:szCs w:val="22"/>
              </w:rPr>
            </w:pPr>
          </w:p>
        </w:tc>
        <w:tc>
          <w:tcPr>
            <w:tcW w:w="2200" w:type="dxa"/>
            <w:vAlign w:val="center"/>
          </w:tcPr>
          <w:p w14:paraId="43BDE85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Full_Name</w:t>
            </w:r>
          </w:p>
        </w:tc>
        <w:tc>
          <w:tcPr>
            <w:tcW w:w="1225" w:type="dxa"/>
            <w:vAlign w:val="center"/>
          </w:tcPr>
          <w:p w14:paraId="1791D3D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670C9A3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Họ và tên đầy đủ của Person.</w:t>
            </w:r>
          </w:p>
        </w:tc>
        <w:tc>
          <w:tcPr>
            <w:tcW w:w="2001" w:type="dxa"/>
            <w:vAlign w:val="center"/>
          </w:tcPr>
          <w:p w14:paraId="147D10C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4630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1D3043A3">
            <w:pPr>
              <w:spacing w:after="0" w:line="240" w:lineRule="auto"/>
              <w:jc w:val="center"/>
              <w:rPr>
                <w:rFonts w:hint="default" w:ascii="Times New Roman" w:hAnsi="Times New Roman" w:cs="Times New Roman"/>
                <w:sz w:val="22"/>
                <w:szCs w:val="22"/>
              </w:rPr>
            </w:pPr>
          </w:p>
        </w:tc>
        <w:tc>
          <w:tcPr>
            <w:tcW w:w="2200" w:type="dxa"/>
            <w:vAlign w:val="center"/>
          </w:tcPr>
          <w:p w14:paraId="6E1F6D9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Institutional_Email</w:t>
            </w:r>
          </w:p>
        </w:tc>
        <w:tc>
          <w:tcPr>
            <w:tcW w:w="1225" w:type="dxa"/>
            <w:vAlign w:val="center"/>
          </w:tcPr>
          <w:p w14:paraId="13D84AE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3A652C8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Email do trường cấp, dùng để liên hệ và nhận diện trong tổ chức.</w:t>
            </w:r>
          </w:p>
        </w:tc>
        <w:tc>
          <w:tcPr>
            <w:tcW w:w="2001" w:type="dxa"/>
            <w:vAlign w:val="center"/>
          </w:tcPr>
          <w:p w14:paraId="3B782F1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 nên duy nhất</w:t>
            </w:r>
          </w:p>
        </w:tc>
      </w:tr>
      <w:tr w14:paraId="2936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42474D25">
            <w:pPr>
              <w:spacing w:after="0" w:line="240" w:lineRule="auto"/>
              <w:jc w:val="center"/>
              <w:rPr>
                <w:rFonts w:hint="default" w:ascii="Times New Roman" w:hAnsi="Times New Roman" w:cs="Times New Roman"/>
                <w:sz w:val="22"/>
                <w:szCs w:val="22"/>
              </w:rPr>
            </w:pPr>
          </w:p>
        </w:tc>
        <w:tc>
          <w:tcPr>
            <w:tcW w:w="2200" w:type="dxa"/>
            <w:vAlign w:val="center"/>
          </w:tcPr>
          <w:p w14:paraId="2912F1C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Department</w:t>
            </w:r>
          </w:p>
        </w:tc>
        <w:tc>
          <w:tcPr>
            <w:tcW w:w="1225" w:type="dxa"/>
            <w:vAlign w:val="center"/>
          </w:tcPr>
          <w:p w14:paraId="0AD02AB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10D209F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vị/bộ môn mà Person trực thuộc.</w:t>
            </w:r>
          </w:p>
        </w:tc>
        <w:tc>
          <w:tcPr>
            <w:tcW w:w="2001" w:type="dxa"/>
            <w:vAlign w:val="center"/>
          </w:tcPr>
          <w:p w14:paraId="3DA1C0C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24C6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2CBB22D2">
            <w:pPr>
              <w:spacing w:after="0" w:line="240" w:lineRule="auto"/>
              <w:jc w:val="center"/>
              <w:rPr>
                <w:rFonts w:hint="default" w:ascii="Times New Roman" w:hAnsi="Times New Roman" w:cs="Times New Roman"/>
                <w:sz w:val="22"/>
                <w:szCs w:val="22"/>
              </w:rPr>
            </w:pPr>
          </w:p>
        </w:tc>
        <w:tc>
          <w:tcPr>
            <w:tcW w:w="2200" w:type="dxa"/>
            <w:vAlign w:val="center"/>
          </w:tcPr>
          <w:p w14:paraId="5D0D68F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Status</w:t>
            </w:r>
          </w:p>
        </w:tc>
        <w:tc>
          <w:tcPr>
            <w:tcW w:w="1225" w:type="dxa"/>
            <w:vAlign w:val="center"/>
          </w:tcPr>
          <w:p w14:paraId="7088806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01DF033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hoạt động của Person trong hệ thống.</w:t>
            </w:r>
          </w:p>
        </w:tc>
        <w:tc>
          <w:tcPr>
            <w:tcW w:w="2001" w:type="dxa"/>
            <w:vAlign w:val="center"/>
          </w:tcPr>
          <w:p w14:paraId="197C0C9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667B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Align w:val="center"/>
          </w:tcPr>
          <w:p w14:paraId="643F9E7F">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STUDENT</w:t>
            </w:r>
          </w:p>
        </w:tc>
        <w:tc>
          <w:tcPr>
            <w:tcW w:w="2200" w:type="dxa"/>
            <w:vAlign w:val="center"/>
          </w:tcPr>
          <w:p w14:paraId="6E78BA2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Person_ID</w:t>
            </w:r>
          </w:p>
        </w:tc>
        <w:tc>
          <w:tcPr>
            <w:tcW w:w="1225" w:type="dxa"/>
            <w:vAlign w:val="center"/>
          </w:tcPr>
          <w:p w14:paraId="11998EE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Inherited identifier</w:t>
            </w:r>
          </w:p>
        </w:tc>
        <w:tc>
          <w:tcPr>
            <w:tcW w:w="3201" w:type="dxa"/>
            <w:vAlign w:val="center"/>
          </w:tcPr>
          <w:p w14:paraId="37E4500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kế thừa từ PERSON.</w:t>
            </w:r>
          </w:p>
        </w:tc>
        <w:tc>
          <w:tcPr>
            <w:tcW w:w="2001" w:type="dxa"/>
            <w:vAlign w:val="center"/>
          </w:tcPr>
          <w:p w14:paraId="2FB0964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kế thừa</w:t>
            </w:r>
          </w:p>
        </w:tc>
      </w:tr>
      <w:tr w14:paraId="1B77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Align w:val="center"/>
          </w:tcPr>
          <w:p w14:paraId="59550651">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FACULTY</w:t>
            </w:r>
          </w:p>
        </w:tc>
        <w:tc>
          <w:tcPr>
            <w:tcW w:w="2200" w:type="dxa"/>
            <w:vAlign w:val="center"/>
          </w:tcPr>
          <w:p w14:paraId="5810F40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Person_ID</w:t>
            </w:r>
          </w:p>
        </w:tc>
        <w:tc>
          <w:tcPr>
            <w:tcW w:w="1225" w:type="dxa"/>
            <w:vAlign w:val="center"/>
          </w:tcPr>
          <w:p w14:paraId="190EC17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Inherited identifier</w:t>
            </w:r>
          </w:p>
        </w:tc>
        <w:tc>
          <w:tcPr>
            <w:tcW w:w="3201" w:type="dxa"/>
            <w:vAlign w:val="center"/>
          </w:tcPr>
          <w:p w14:paraId="32E9950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kế thừa từ PERSON.</w:t>
            </w:r>
          </w:p>
        </w:tc>
        <w:tc>
          <w:tcPr>
            <w:tcW w:w="2001" w:type="dxa"/>
            <w:vAlign w:val="center"/>
          </w:tcPr>
          <w:p w14:paraId="34C3F8B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kế thừa</w:t>
            </w:r>
          </w:p>
        </w:tc>
      </w:tr>
      <w:tr w14:paraId="57E7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Align w:val="center"/>
          </w:tcPr>
          <w:p w14:paraId="04C5ED0F">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LAB_STAFF</w:t>
            </w:r>
          </w:p>
        </w:tc>
        <w:tc>
          <w:tcPr>
            <w:tcW w:w="2200" w:type="dxa"/>
            <w:vAlign w:val="center"/>
          </w:tcPr>
          <w:p w14:paraId="501D709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Person_ID</w:t>
            </w:r>
          </w:p>
        </w:tc>
        <w:tc>
          <w:tcPr>
            <w:tcW w:w="1225" w:type="dxa"/>
            <w:vAlign w:val="center"/>
          </w:tcPr>
          <w:p w14:paraId="4475845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Inherited identifier</w:t>
            </w:r>
          </w:p>
        </w:tc>
        <w:tc>
          <w:tcPr>
            <w:tcW w:w="3201" w:type="dxa"/>
            <w:vAlign w:val="center"/>
          </w:tcPr>
          <w:p w14:paraId="07DB598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kế thừa từ PERSON.</w:t>
            </w:r>
          </w:p>
        </w:tc>
        <w:tc>
          <w:tcPr>
            <w:tcW w:w="2001" w:type="dxa"/>
            <w:vAlign w:val="center"/>
          </w:tcPr>
          <w:p w14:paraId="1ED8F51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kế thừa</w:t>
            </w:r>
          </w:p>
        </w:tc>
      </w:tr>
      <w:tr w14:paraId="3444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restart"/>
            <w:vAlign w:val="center"/>
          </w:tcPr>
          <w:p w14:paraId="4E3208F2">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w:t>
            </w:r>
          </w:p>
        </w:tc>
        <w:tc>
          <w:tcPr>
            <w:tcW w:w="2200" w:type="dxa"/>
            <w:vAlign w:val="center"/>
          </w:tcPr>
          <w:p w14:paraId="7F1D40C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Lab_ID</w:t>
            </w:r>
          </w:p>
        </w:tc>
        <w:tc>
          <w:tcPr>
            <w:tcW w:w="1225" w:type="dxa"/>
            <w:vAlign w:val="center"/>
          </w:tcPr>
          <w:p w14:paraId="7188BBA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Key</w:t>
            </w:r>
          </w:p>
        </w:tc>
        <w:tc>
          <w:tcPr>
            <w:tcW w:w="3201" w:type="dxa"/>
            <w:vAlign w:val="center"/>
          </w:tcPr>
          <w:p w14:paraId="5E7A30E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duy nhất của Laboratory.</w:t>
            </w:r>
          </w:p>
        </w:tc>
        <w:tc>
          <w:tcPr>
            <w:tcW w:w="2001" w:type="dxa"/>
            <w:vAlign w:val="center"/>
          </w:tcPr>
          <w:p w14:paraId="3FEBA86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4A4A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182B4DA9">
            <w:pPr>
              <w:spacing w:after="0" w:line="240" w:lineRule="auto"/>
              <w:jc w:val="center"/>
              <w:rPr>
                <w:rFonts w:hint="default" w:ascii="Times New Roman" w:hAnsi="Times New Roman" w:cs="Times New Roman"/>
                <w:sz w:val="22"/>
                <w:szCs w:val="22"/>
              </w:rPr>
            </w:pPr>
          </w:p>
        </w:tc>
        <w:tc>
          <w:tcPr>
            <w:tcW w:w="2200" w:type="dxa"/>
            <w:vAlign w:val="center"/>
          </w:tcPr>
          <w:p w14:paraId="17D0B14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Lab_Name</w:t>
            </w:r>
          </w:p>
        </w:tc>
        <w:tc>
          <w:tcPr>
            <w:tcW w:w="1225" w:type="dxa"/>
            <w:vAlign w:val="center"/>
          </w:tcPr>
          <w:p w14:paraId="7911BA9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68903B9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Tên Laboratory.</w:t>
            </w:r>
          </w:p>
        </w:tc>
        <w:tc>
          <w:tcPr>
            <w:tcW w:w="2001" w:type="dxa"/>
            <w:vAlign w:val="center"/>
          </w:tcPr>
          <w:p w14:paraId="0ED3D8A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72D2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5A94E2FF">
            <w:pPr>
              <w:spacing w:after="0" w:line="240" w:lineRule="auto"/>
              <w:jc w:val="center"/>
              <w:rPr>
                <w:rFonts w:hint="default" w:ascii="Times New Roman" w:hAnsi="Times New Roman" w:cs="Times New Roman"/>
                <w:sz w:val="22"/>
                <w:szCs w:val="22"/>
              </w:rPr>
            </w:pPr>
          </w:p>
        </w:tc>
        <w:tc>
          <w:tcPr>
            <w:tcW w:w="2200" w:type="dxa"/>
            <w:vAlign w:val="center"/>
          </w:tcPr>
          <w:p w14:paraId="438D18A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Location</w:t>
            </w:r>
          </w:p>
        </w:tc>
        <w:tc>
          <w:tcPr>
            <w:tcW w:w="1225" w:type="dxa"/>
            <w:vAlign w:val="center"/>
          </w:tcPr>
          <w:p w14:paraId="1132D7D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6A34852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Vị trí vật lý của Laboratory.</w:t>
            </w:r>
          </w:p>
        </w:tc>
        <w:tc>
          <w:tcPr>
            <w:tcW w:w="2001" w:type="dxa"/>
            <w:vAlign w:val="center"/>
          </w:tcPr>
          <w:p w14:paraId="09AA4A7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54BB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30256361">
            <w:pPr>
              <w:spacing w:after="0" w:line="240" w:lineRule="auto"/>
              <w:jc w:val="center"/>
              <w:rPr>
                <w:rFonts w:hint="default" w:ascii="Times New Roman" w:hAnsi="Times New Roman" w:cs="Times New Roman"/>
                <w:sz w:val="22"/>
                <w:szCs w:val="22"/>
              </w:rPr>
            </w:pPr>
          </w:p>
        </w:tc>
        <w:tc>
          <w:tcPr>
            <w:tcW w:w="2200" w:type="dxa"/>
            <w:vAlign w:val="center"/>
          </w:tcPr>
          <w:p w14:paraId="3493784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Capacity</w:t>
            </w:r>
          </w:p>
        </w:tc>
        <w:tc>
          <w:tcPr>
            <w:tcW w:w="1225" w:type="dxa"/>
            <w:vAlign w:val="center"/>
          </w:tcPr>
          <w:p w14:paraId="5AA384C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2654AA5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Số người tối đa được phép có mặt trong Laboratory.</w:t>
            </w:r>
          </w:p>
        </w:tc>
        <w:tc>
          <w:tcPr>
            <w:tcW w:w="2001" w:type="dxa"/>
            <w:vAlign w:val="center"/>
          </w:tcPr>
          <w:p w14:paraId="5113C47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số nguyên không âm</w:t>
            </w:r>
          </w:p>
        </w:tc>
      </w:tr>
      <w:tr w14:paraId="371A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67909FF8">
            <w:pPr>
              <w:spacing w:after="0" w:line="240" w:lineRule="auto"/>
              <w:jc w:val="center"/>
              <w:rPr>
                <w:rFonts w:hint="default" w:ascii="Times New Roman" w:hAnsi="Times New Roman" w:cs="Times New Roman"/>
                <w:sz w:val="22"/>
                <w:szCs w:val="22"/>
              </w:rPr>
            </w:pPr>
          </w:p>
        </w:tc>
        <w:tc>
          <w:tcPr>
            <w:tcW w:w="2200" w:type="dxa"/>
            <w:vAlign w:val="center"/>
          </w:tcPr>
          <w:p w14:paraId="27E363C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Responsible_Department</w:t>
            </w:r>
          </w:p>
        </w:tc>
        <w:tc>
          <w:tcPr>
            <w:tcW w:w="1225" w:type="dxa"/>
            <w:vAlign w:val="center"/>
          </w:tcPr>
          <w:p w14:paraId="2D86875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1188BEB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vị chịu trách nhiệm quản lý Laboratory.</w:t>
            </w:r>
          </w:p>
        </w:tc>
        <w:tc>
          <w:tcPr>
            <w:tcW w:w="2001" w:type="dxa"/>
            <w:vAlign w:val="center"/>
          </w:tcPr>
          <w:p w14:paraId="01C09E1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0706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restart"/>
            <w:vAlign w:val="center"/>
          </w:tcPr>
          <w:p w14:paraId="2CAD289F">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WORKSTATION</w:t>
            </w:r>
          </w:p>
        </w:tc>
        <w:tc>
          <w:tcPr>
            <w:tcW w:w="2200" w:type="dxa"/>
            <w:vAlign w:val="center"/>
          </w:tcPr>
          <w:p w14:paraId="78F0F67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Workstation_ID</w:t>
            </w:r>
          </w:p>
        </w:tc>
        <w:tc>
          <w:tcPr>
            <w:tcW w:w="1225" w:type="dxa"/>
            <w:vAlign w:val="center"/>
          </w:tcPr>
          <w:p w14:paraId="111539F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Key</w:t>
            </w:r>
          </w:p>
        </w:tc>
        <w:tc>
          <w:tcPr>
            <w:tcW w:w="3201" w:type="dxa"/>
            <w:vAlign w:val="center"/>
          </w:tcPr>
          <w:p w14:paraId="43AA2B5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duy nhất của Workstation.</w:t>
            </w:r>
          </w:p>
        </w:tc>
        <w:tc>
          <w:tcPr>
            <w:tcW w:w="2001" w:type="dxa"/>
            <w:vAlign w:val="center"/>
          </w:tcPr>
          <w:p w14:paraId="1E2FF66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497C8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097FC44C">
            <w:pPr>
              <w:spacing w:after="0" w:line="240" w:lineRule="auto"/>
              <w:jc w:val="center"/>
              <w:rPr>
                <w:rFonts w:hint="default" w:ascii="Times New Roman" w:hAnsi="Times New Roman" w:cs="Times New Roman"/>
                <w:sz w:val="22"/>
                <w:szCs w:val="22"/>
              </w:rPr>
            </w:pPr>
          </w:p>
        </w:tc>
        <w:tc>
          <w:tcPr>
            <w:tcW w:w="2200" w:type="dxa"/>
            <w:vAlign w:val="center"/>
          </w:tcPr>
          <w:p w14:paraId="32566A6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Workstation_Name</w:t>
            </w:r>
          </w:p>
        </w:tc>
        <w:tc>
          <w:tcPr>
            <w:tcW w:w="1225" w:type="dxa"/>
            <w:vAlign w:val="center"/>
          </w:tcPr>
          <w:p w14:paraId="63DDDDC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441B277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Tên hoặc mã gọi của Workstation.</w:t>
            </w:r>
          </w:p>
        </w:tc>
        <w:tc>
          <w:tcPr>
            <w:tcW w:w="2001" w:type="dxa"/>
            <w:vAlign w:val="center"/>
          </w:tcPr>
          <w:p w14:paraId="58E7734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3494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721DD7F6">
            <w:pPr>
              <w:spacing w:after="0" w:line="240" w:lineRule="auto"/>
              <w:jc w:val="center"/>
              <w:rPr>
                <w:rFonts w:hint="default" w:ascii="Times New Roman" w:hAnsi="Times New Roman" w:cs="Times New Roman"/>
                <w:sz w:val="22"/>
                <w:szCs w:val="22"/>
              </w:rPr>
            </w:pPr>
          </w:p>
        </w:tc>
        <w:tc>
          <w:tcPr>
            <w:tcW w:w="2200" w:type="dxa"/>
            <w:vAlign w:val="center"/>
          </w:tcPr>
          <w:p w14:paraId="28DF56F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Location</w:t>
            </w:r>
          </w:p>
        </w:tc>
        <w:tc>
          <w:tcPr>
            <w:tcW w:w="1225" w:type="dxa"/>
            <w:vAlign w:val="center"/>
          </w:tcPr>
          <w:p w14:paraId="29DC2BC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10CDA98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Vị trí cụ thể của Workstation trong Laboratory.</w:t>
            </w:r>
          </w:p>
        </w:tc>
        <w:tc>
          <w:tcPr>
            <w:tcW w:w="2001" w:type="dxa"/>
            <w:vAlign w:val="center"/>
          </w:tcPr>
          <w:p w14:paraId="7E98067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01FD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4F1D7389">
            <w:pPr>
              <w:spacing w:after="0" w:line="240" w:lineRule="auto"/>
              <w:jc w:val="center"/>
              <w:rPr>
                <w:rFonts w:hint="default" w:ascii="Times New Roman" w:hAnsi="Times New Roman" w:cs="Times New Roman"/>
                <w:sz w:val="22"/>
                <w:szCs w:val="22"/>
              </w:rPr>
            </w:pPr>
          </w:p>
        </w:tc>
        <w:tc>
          <w:tcPr>
            <w:tcW w:w="2200" w:type="dxa"/>
            <w:vAlign w:val="center"/>
          </w:tcPr>
          <w:p w14:paraId="2AFE138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Status</w:t>
            </w:r>
          </w:p>
        </w:tc>
        <w:tc>
          <w:tcPr>
            <w:tcW w:w="1225" w:type="dxa"/>
            <w:vAlign w:val="center"/>
          </w:tcPr>
          <w:p w14:paraId="749C728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4882592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vận hành của Workstation.</w:t>
            </w:r>
          </w:p>
        </w:tc>
        <w:tc>
          <w:tcPr>
            <w:tcW w:w="2001" w:type="dxa"/>
            <w:vAlign w:val="center"/>
          </w:tcPr>
          <w:p w14:paraId="094C285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1E527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21344A0D">
            <w:pPr>
              <w:spacing w:after="0" w:line="240" w:lineRule="auto"/>
              <w:jc w:val="center"/>
              <w:rPr>
                <w:rFonts w:hint="default" w:ascii="Times New Roman" w:hAnsi="Times New Roman" w:cs="Times New Roman"/>
                <w:sz w:val="22"/>
                <w:szCs w:val="22"/>
              </w:rPr>
            </w:pPr>
          </w:p>
        </w:tc>
        <w:tc>
          <w:tcPr>
            <w:tcW w:w="2200" w:type="dxa"/>
            <w:vAlign w:val="center"/>
          </w:tcPr>
          <w:p w14:paraId="2B1C2DE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Description</w:t>
            </w:r>
          </w:p>
        </w:tc>
        <w:tc>
          <w:tcPr>
            <w:tcW w:w="1225" w:type="dxa"/>
            <w:vAlign w:val="center"/>
          </w:tcPr>
          <w:p w14:paraId="73BCBF5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5513056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Mô tả bổ sung về Workstation.</w:t>
            </w:r>
          </w:p>
        </w:tc>
        <w:tc>
          <w:tcPr>
            <w:tcW w:w="2001" w:type="dxa"/>
            <w:vAlign w:val="center"/>
          </w:tcPr>
          <w:p w14:paraId="752AC33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có thể rỗng</w:t>
            </w:r>
          </w:p>
        </w:tc>
      </w:tr>
      <w:tr w14:paraId="4788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restart"/>
            <w:vAlign w:val="center"/>
          </w:tcPr>
          <w:p w14:paraId="0A004D45">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w:t>
            </w:r>
          </w:p>
        </w:tc>
        <w:tc>
          <w:tcPr>
            <w:tcW w:w="2200" w:type="dxa"/>
            <w:vAlign w:val="center"/>
          </w:tcPr>
          <w:p w14:paraId="2754BD9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Equipment_ID</w:t>
            </w:r>
          </w:p>
        </w:tc>
        <w:tc>
          <w:tcPr>
            <w:tcW w:w="1225" w:type="dxa"/>
            <w:vAlign w:val="center"/>
          </w:tcPr>
          <w:p w14:paraId="54D379C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Key</w:t>
            </w:r>
          </w:p>
        </w:tc>
        <w:tc>
          <w:tcPr>
            <w:tcW w:w="3201" w:type="dxa"/>
            <w:vAlign w:val="center"/>
          </w:tcPr>
          <w:p w14:paraId="742D0E3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duy nhất của Equipment.</w:t>
            </w:r>
          </w:p>
        </w:tc>
        <w:tc>
          <w:tcPr>
            <w:tcW w:w="2001" w:type="dxa"/>
            <w:vAlign w:val="center"/>
          </w:tcPr>
          <w:p w14:paraId="0C7798A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2660C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15BBB185">
            <w:pPr>
              <w:spacing w:after="0" w:line="240" w:lineRule="auto"/>
              <w:jc w:val="center"/>
              <w:rPr>
                <w:rFonts w:hint="default" w:ascii="Times New Roman" w:hAnsi="Times New Roman" w:cs="Times New Roman"/>
                <w:sz w:val="22"/>
                <w:szCs w:val="22"/>
              </w:rPr>
            </w:pPr>
          </w:p>
        </w:tc>
        <w:tc>
          <w:tcPr>
            <w:tcW w:w="2200" w:type="dxa"/>
            <w:vAlign w:val="center"/>
          </w:tcPr>
          <w:p w14:paraId="1939293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Equipment_Name</w:t>
            </w:r>
          </w:p>
        </w:tc>
        <w:tc>
          <w:tcPr>
            <w:tcW w:w="1225" w:type="dxa"/>
            <w:vAlign w:val="center"/>
          </w:tcPr>
          <w:p w14:paraId="3C21E8A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12A1418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Tên thiết bị dùng trong nghiệp vụ.</w:t>
            </w:r>
          </w:p>
        </w:tc>
        <w:tc>
          <w:tcPr>
            <w:tcW w:w="2001" w:type="dxa"/>
            <w:vAlign w:val="center"/>
          </w:tcPr>
          <w:p w14:paraId="0E35828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7CEB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4B5FE0B8">
            <w:pPr>
              <w:spacing w:after="0" w:line="240" w:lineRule="auto"/>
              <w:jc w:val="center"/>
              <w:rPr>
                <w:rFonts w:hint="default" w:ascii="Times New Roman" w:hAnsi="Times New Roman" w:cs="Times New Roman"/>
                <w:sz w:val="22"/>
                <w:szCs w:val="22"/>
              </w:rPr>
            </w:pPr>
          </w:p>
        </w:tc>
        <w:tc>
          <w:tcPr>
            <w:tcW w:w="2200" w:type="dxa"/>
            <w:vAlign w:val="center"/>
          </w:tcPr>
          <w:p w14:paraId="52A965D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Equipment_Type</w:t>
            </w:r>
          </w:p>
        </w:tc>
        <w:tc>
          <w:tcPr>
            <w:tcW w:w="1225" w:type="dxa"/>
            <w:vAlign w:val="center"/>
          </w:tcPr>
          <w:p w14:paraId="0024C5D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3327964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Loại/nhóm thiết bị; hiện được lưu dưới dạng thuộc tính.</w:t>
            </w:r>
          </w:p>
        </w:tc>
        <w:tc>
          <w:tcPr>
            <w:tcW w:w="2001" w:type="dxa"/>
            <w:vAlign w:val="center"/>
          </w:tcPr>
          <w:p w14:paraId="555D03F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38C7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778C66A3">
            <w:pPr>
              <w:spacing w:after="0" w:line="240" w:lineRule="auto"/>
              <w:jc w:val="center"/>
              <w:rPr>
                <w:rFonts w:hint="default" w:ascii="Times New Roman" w:hAnsi="Times New Roman" w:cs="Times New Roman"/>
                <w:sz w:val="22"/>
                <w:szCs w:val="22"/>
              </w:rPr>
            </w:pPr>
          </w:p>
        </w:tc>
        <w:tc>
          <w:tcPr>
            <w:tcW w:w="2200" w:type="dxa"/>
            <w:vAlign w:val="center"/>
          </w:tcPr>
          <w:p w14:paraId="27EEC27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Serial_Number</w:t>
            </w:r>
          </w:p>
        </w:tc>
        <w:tc>
          <w:tcPr>
            <w:tcW w:w="1225" w:type="dxa"/>
            <w:vAlign w:val="center"/>
          </w:tcPr>
          <w:p w14:paraId="14D4746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Candidate identifier</w:t>
            </w:r>
          </w:p>
        </w:tc>
        <w:tc>
          <w:tcPr>
            <w:tcW w:w="3201" w:type="dxa"/>
            <w:vAlign w:val="center"/>
          </w:tcPr>
          <w:p w14:paraId="498FCE2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Số serial do nhà sản xuất gán; hỗ trợ nhận diện vật lý.</w:t>
            </w:r>
          </w:p>
        </w:tc>
        <w:tc>
          <w:tcPr>
            <w:tcW w:w="2001" w:type="dxa"/>
            <w:vAlign w:val="center"/>
          </w:tcPr>
          <w:p w14:paraId="24944B8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có thể rỗng; nếu có thì duy nhất</w:t>
            </w:r>
          </w:p>
        </w:tc>
      </w:tr>
      <w:tr w14:paraId="13AE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2BC5B9E7">
            <w:pPr>
              <w:spacing w:after="0" w:line="240" w:lineRule="auto"/>
              <w:jc w:val="center"/>
              <w:rPr>
                <w:rFonts w:hint="default" w:ascii="Times New Roman" w:hAnsi="Times New Roman" w:cs="Times New Roman"/>
                <w:sz w:val="22"/>
                <w:szCs w:val="22"/>
              </w:rPr>
            </w:pPr>
          </w:p>
        </w:tc>
        <w:tc>
          <w:tcPr>
            <w:tcW w:w="2200" w:type="dxa"/>
            <w:vAlign w:val="center"/>
          </w:tcPr>
          <w:p w14:paraId="3857770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Manufacturer</w:t>
            </w:r>
          </w:p>
        </w:tc>
        <w:tc>
          <w:tcPr>
            <w:tcW w:w="1225" w:type="dxa"/>
            <w:vAlign w:val="center"/>
          </w:tcPr>
          <w:p w14:paraId="5466F03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761E2EF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Tên nhà sản xuất.</w:t>
            </w:r>
          </w:p>
        </w:tc>
        <w:tc>
          <w:tcPr>
            <w:tcW w:w="2001" w:type="dxa"/>
            <w:vAlign w:val="center"/>
          </w:tcPr>
          <w:p w14:paraId="58D4D20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5DDA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4137C00F">
            <w:pPr>
              <w:spacing w:after="0" w:line="240" w:lineRule="auto"/>
              <w:jc w:val="center"/>
              <w:rPr>
                <w:rFonts w:hint="default" w:ascii="Times New Roman" w:hAnsi="Times New Roman" w:cs="Times New Roman"/>
                <w:sz w:val="22"/>
                <w:szCs w:val="22"/>
              </w:rPr>
            </w:pPr>
          </w:p>
        </w:tc>
        <w:tc>
          <w:tcPr>
            <w:tcW w:w="2200" w:type="dxa"/>
            <w:vAlign w:val="center"/>
          </w:tcPr>
          <w:p w14:paraId="6F3D1FD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Manufacturing_Year</w:t>
            </w:r>
          </w:p>
        </w:tc>
        <w:tc>
          <w:tcPr>
            <w:tcW w:w="1225" w:type="dxa"/>
            <w:vAlign w:val="center"/>
          </w:tcPr>
          <w:p w14:paraId="6552F3B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2EAC7CB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Năm Equipment được sản xuất.</w:t>
            </w:r>
          </w:p>
        </w:tc>
        <w:tc>
          <w:tcPr>
            <w:tcW w:w="2001" w:type="dxa"/>
            <w:vAlign w:val="center"/>
          </w:tcPr>
          <w:p w14:paraId="59FF3C9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năm hợp lệ</w:t>
            </w:r>
          </w:p>
        </w:tc>
      </w:tr>
      <w:tr w14:paraId="5349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066E1E52">
            <w:pPr>
              <w:spacing w:after="0" w:line="240" w:lineRule="auto"/>
              <w:jc w:val="center"/>
              <w:rPr>
                <w:rFonts w:hint="default" w:ascii="Times New Roman" w:hAnsi="Times New Roman" w:cs="Times New Roman"/>
                <w:sz w:val="22"/>
                <w:szCs w:val="22"/>
              </w:rPr>
            </w:pPr>
          </w:p>
        </w:tc>
        <w:tc>
          <w:tcPr>
            <w:tcW w:w="2200" w:type="dxa"/>
            <w:vAlign w:val="center"/>
          </w:tcPr>
          <w:p w14:paraId="408C373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Acquisition_Date</w:t>
            </w:r>
          </w:p>
        </w:tc>
        <w:tc>
          <w:tcPr>
            <w:tcW w:w="1225" w:type="dxa"/>
            <w:vAlign w:val="center"/>
          </w:tcPr>
          <w:p w14:paraId="10981A3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1009070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trường/đơn vị tiếp nhận hoặc mua Equipment.</w:t>
            </w:r>
          </w:p>
        </w:tc>
        <w:tc>
          <w:tcPr>
            <w:tcW w:w="2001" w:type="dxa"/>
            <w:vAlign w:val="center"/>
          </w:tcPr>
          <w:p w14:paraId="44E2D39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6EC5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7FE31AB4">
            <w:pPr>
              <w:spacing w:after="0" w:line="240" w:lineRule="auto"/>
              <w:jc w:val="center"/>
              <w:rPr>
                <w:rFonts w:hint="default" w:ascii="Times New Roman" w:hAnsi="Times New Roman" w:cs="Times New Roman"/>
                <w:sz w:val="22"/>
                <w:szCs w:val="22"/>
              </w:rPr>
            </w:pPr>
          </w:p>
        </w:tc>
        <w:tc>
          <w:tcPr>
            <w:tcW w:w="2200" w:type="dxa"/>
            <w:vAlign w:val="center"/>
          </w:tcPr>
          <w:p w14:paraId="33C5FC5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Status</w:t>
            </w:r>
          </w:p>
        </w:tc>
        <w:tc>
          <w:tcPr>
            <w:tcW w:w="1225" w:type="dxa"/>
            <w:vAlign w:val="center"/>
          </w:tcPr>
          <w:p w14:paraId="1FABE6E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2C40EF5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hiện tại của Equipment theo controlled vocabulary.</w:t>
            </w:r>
          </w:p>
        </w:tc>
        <w:tc>
          <w:tcPr>
            <w:tcW w:w="2001" w:type="dxa"/>
            <w:vAlign w:val="center"/>
          </w:tcPr>
          <w:p w14:paraId="4AA2F70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3421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3B364690">
            <w:pPr>
              <w:spacing w:after="0" w:line="240" w:lineRule="auto"/>
              <w:jc w:val="center"/>
              <w:rPr>
                <w:rFonts w:hint="default" w:ascii="Times New Roman" w:hAnsi="Times New Roman" w:cs="Times New Roman"/>
                <w:sz w:val="22"/>
                <w:szCs w:val="22"/>
              </w:rPr>
            </w:pPr>
          </w:p>
        </w:tc>
        <w:tc>
          <w:tcPr>
            <w:tcW w:w="2200" w:type="dxa"/>
            <w:vAlign w:val="center"/>
          </w:tcPr>
          <w:p w14:paraId="09948B2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Safety_Requirement</w:t>
            </w:r>
          </w:p>
        </w:tc>
        <w:tc>
          <w:tcPr>
            <w:tcW w:w="1225" w:type="dxa"/>
            <w:vAlign w:val="center"/>
          </w:tcPr>
          <w:p w14:paraId="0F178A7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7C2B96F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Loại Certification cần có trước khi Access Equipment; NONE nếu không yêu cầu.</w:t>
            </w:r>
          </w:p>
        </w:tc>
        <w:tc>
          <w:tcPr>
            <w:tcW w:w="2001" w:type="dxa"/>
            <w:vAlign w:val="center"/>
          </w:tcPr>
          <w:p w14:paraId="7A5F48D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7A7C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restart"/>
            <w:vAlign w:val="center"/>
          </w:tcPr>
          <w:p w14:paraId="5FAC21C6">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RESEARCH_PROJECT</w:t>
            </w:r>
          </w:p>
        </w:tc>
        <w:tc>
          <w:tcPr>
            <w:tcW w:w="2200" w:type="dxa"/>
            <w:vAlign w:val="center"/>
          </w:tcPr>
          <w:p w14:paraId="4889EB6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Project_ID</w:t>
            </w:r>
          </w:p>
        </w:tc>
        <w:tc>
          <w:tcPr>
            <w:tcW w:w="1225" w:type="dxa"/>
            <w:vAlign w:val="center"/>
          </w:tcPr>
          <w:p w14:paraId="70CB3CB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Key</w:t>
            </w:r>
          </w:p>
        </w:tc>
        <w:tc>
          <w:tcPr>
            <w:tcW w:w="3201" w:type="dxa"/>
            <w:vAlign w:val="center"/>
          </w:tcPr>
          <w:p w14:paraId="00B61AB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duy nhất của Research Project.</w:t>
            </w:r>
          </w:p>
        </w:tc>
        <w:tc>
          <w:tcPr>
            <w:tcW w:w="2001" w:type="dxa"/>
            <w:vAlign w:val="center"/>
          </w:tcPr>
          <w:p w14:paraId="49FD57D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5445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5EE915D8">
            <w:pPr>
              <w:spacing w:after="0" w:line="240" w:lineRule="auto"/>
              <w:jc w:val="center"/>
              <w:rPr>
                <w:rFonts w:hint="default" w:ascii="Times New Roman" w:hAnsi="Times New Roman" w:cs="Times New Roman"/>
                <w:sz w:val="22"/>
                <w:szCs w:val="22"/>
              </w:rPr>
            </w:pPr>
          </w:p>
        </w:tc>
        <w:tc>
          <w:tcPr>
            <w:tcW w:w="2200" w:type="dxa"/>
            <w:vAlign w:val="center"/>
          </w:tcPr>
          <w:p w14:paraId="6FE0E0E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Project_Name</w:t>
            </w:r>
          </w:p>
        </w:tc>
        <w:tc>
          <w:tcPr>
            <w:tcW w:w="1225" w:type="dxa"/>
            <w:vAlign w:val="center"/>
          </w:tcPr>
          <w:p w14:paraId="28C4E6A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74EC47C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Tên chính thức của Research Project.</w:t>
            </w:r>
          </w:p>
        </w:tc>
        <w:tc>
          <w:tcPr>
            <w:tcW w:w="2001" w:type="dxa"/>
            <w:vAlign w:val="center"/>
          </w:tcPr>
          <w:p w14:paraId="30E767C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57E7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68084E51">
            <w:pPr>
              <w:spacing w:after="0" w:line="240" w:lineRule="auto"/>
              <w:jc w:val="center"/>
              <w:rPr>
                <w:rFonts w:hint="default" w:ascii="Times New Roman" w:hAnsi="Times New Roman" w:cs="Times New Roman"/>
                <w:sz w:val="22"/>
                <w:szCs w:val="22"/>
              </w:rPr>
            </w:pPr>
          </w:p>
        </w:tc>
        <w:tc>
          <w:tcPr>
            <w:tcW w:w="2200" w:type="dxa"/>
            <w:vAlign w:val="center"/>
          </w:tcPr>
          <w:p w14:paraId="509CC89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Project_Type</w:t>
            </w:r>
          </w:p>
        </w:tc>
        <w:tc>
          <w:tcPr>
            <w:tcW w:w="1225" w:type="dxa"/>
            <w:vAlign w:val="center"/>
          </w:tcPr>
          <w:p w14:paraId="6D69382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33DE829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Loại Research Project theo phân loại của tổ chức.</w:t>
            </w:r>
          </w:p>
        </w:tc>
        <w:tc>
          <w:tcPr>
            <w:tcW w:w="2001" w:type="dxa"/>
            <w:vAlign w:val="center"/>
          </w:tcPr>
          <w:p w14:paraId="2C1ED39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31B8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61E42214">
            <w:pPr>
              <w:spacing w:after="0" w:line="240" w:lineRule="auto"/>
              <w:jc w:val="center"/>
              <w:rPr>
                <w:rFonts w:hint="default" w:ascii="Times New Roman" w:hAnsi="Times New Roman" w:cs="Times New Roman"/>
                <w:sz w:val="22"/>
                <w:szCs w:val="22"/>
              </w:rPr>
            </w:pPr>
          </w:p>
        </w:tc>
        <w:tc>
          <w:tcPr>
            <w:tcW w:w="2200" w:type="dxa"/>
            <w:vAlign w:val="center"/>
          </w:tcPr>
          <w:p w14:paraId="7293C56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Funding_Source</w:t>
            </w:r>
          </w:p>
        </w:tc>
        <w:tc>
          <w:tcPr>
            <w:tcW w:w="1225" w:type="dxa"/>
            <w:vAlign w:val="center"/>
          </w:tcPr>
          <w:p w14:paraId="5EB5E82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76F8F4D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Nguồn tài trợ của Research Project.</w:t>
            </w:r>
          </w:p>
        </w:tc>
        <w:tc>
          <w:tcPr>
            <w:tcW w:w="2001" w:type="dxa"/>
            <w:vAlign w:val="center"/>
          </w:tcPr>
          <w:p w14:paraId="447FE23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có thể rỗng nếu không có tài trợ</w:t>
            </w:r>
          </w:p>
        </w:tc>
      </w:tr>
      <w:tr w14:paraId="75A5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6E466746">
            <w:pPr>
              <w:spacing w:after="0" w:line="240" w:lineRule="auto"/>
              <w:jc w:val="center"/>
              <w:rPr>
                <w:rFonts w:hint="default" w:ascii="Times New Roman" w:hAnsi="Times New Roman" w:cs="Times New Roman"/>
                <w:sz w:val="22"/>
                <w:szCs w:val="22"/>
              </w:rPr>
            </w:pPr>
          </w:p>
        </w:tc>
        <w:tc>
          <w:tcPr>
            <w:tcW w:w="2200" w:type="dxa"/>
            <w:vAlign w:val="center"/>
          </w:tcPr>
          <w:p w14:paraId="6AEFA4B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Start_Date</w:t>
            </w:r>
          </w:p>
        </w:tc>
        <w:tc>
          <w:tcPr>
            <w:tcW w:w="1225" w:type="dxa"/>
            <w:vAlign w:val="center"/>
          </w:tcPr>
          <w:p w14:paraId="0FEF68D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4051B60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bắt đầu dự án.</w:t>
            </w:r>
          </w:p>
        </w:tc>
        <w:tc>
          <w:tcPr>
            <w:tcW w:w="2001" w:type="dxa"/>
            <w:vAlign w:val="center"/>
          </w:tcPr>
          <w:p w14:paraId="1EA12E3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4B80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3656468F">
            <w:pPr>
              <w:spacing w:after="0" w:line="240" w:lineRule="auto"/>
              <w:jc w:val="center"/>
              <w:rPr>
                <w:rFonts w:hint="default" w:ascii="Times New Roman" w:hAnsi="Times New Roman" w:cs="Times New Roman"/>
                <w:sz w:val="22"/>
                <w:szCs w:val="22"/>
              </w:rPr>
            </w:pPr>
          </w:p>
        </w:tc>
        <w:tc>
          <w:tcPr>
            <w:tcW w:w="2200" w:type="dxa"/>
            <w:vAlign w:val="center"/>
          </w:tcPr>
          <w:p w14:paraId="52A5F05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End_Date</w:t>
            </w:r>
          </w:p>
        </w:tc>
        <w:tc>
          <w:tcPr>
            <w:tcW w:w="1225" w:type="dxa"/>
            <w:vAlign w:val="center"/>
          </w:tcPr>
          <w:p w14:paraId="0555FDC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20E210D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kết thúc dự kiến/thực tế.</w:t>
            </w:r>
          </w:p>
        </w:tc>
        <w:tc>
          <w:tcPr>
            <w:tcW w:w="2001" w:type="dxa"/>
            <w:vAlign w:val="center"/>
          </w:tcPr>
          <w:p w14:paraId="2367B17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có thể rỗng khi chưa kết thúc</w:t>
            </w:r>
          </w:p>
        </w:tc>
      </w:tr>
      <w:tr w14:paraId="7C5A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0E5183EB">
            <w:pPr>
              <w:spacing w:after="0" w:line="240" w:lineRule="auto"/>
              <w:jc w:val="center"/>
              <w:rPr>
                <w:rFonts w:hint="default" w:ascii="Times New Roman" w:hAnsi="Times New Roman" w:cs="Times New Roman"/>
                <w:sz w:val="22"/>
                <w:szCs w:val="22"/>
              </w:rPr>
            </w:pPr>
          </w:p>
        </w:tc>
        <w:tc>
          <w:tcPr>
            <w:tcW w:w="2200" w:type="dxa"/>
            <w:vAlign w:val="center"/>
          </w:tcPr>
          <w:p w14:paraId="0B3A494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Budget</w:t>
            </w:r>
          </w:p>
        </w:tc>
        <w:tc>
          <w:tcPr>
            <w:tcW w:w="1225" w:type="dxa"/>
            <w:vAlign w:val="center"/>
          </w:tcPr>
          <w:p w14:paraId="77F2992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40E6747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Ngân sách được cấp cho Research Project.</w:t>
            </w:r>
          </w:p>
        </w:tc>
        <w:tc>
          <w:tcPr>
            <w:tcW w:w="2001" w:type="dxa"/>
            <w:vAlign w:val="center"/>
          </w:tcPr>
          <w:p w14:paraId="5C3059D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số không âm</w:t>
            </w:r>
          </w:p>
        </w:tc>
      </w:tr>
      <w:tr w14:paraId="38342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347D90D1">
            <w:pPr>
              <w:spacing w:after="0" w:line="240" w:lineRule="auto"/>
              <w:jc w:val="center"/>
              <w:rPr>
                <w:rFonts w:hint="default" w:ascii="Times New Roman" w:hAnsi="Times New Roman" w:cs="Times New Roman"/>
                <w:sz w:val="22"/>
                <w:szCs w:val="22"/>
              </w:rPr>
            </w:pPr>
          </w:p>
        </w:tc>
        <w:tc>
          <w:tcPr>
            <w:tcW w:w="2200" w:type="dxa"/>
            <w:vAlign w:val="center"/>
          </w:tcPr>
          <w:p w14:paraId="2019F74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Project_Status</w:t>
            </w:r>
          </w:p>
        </w:tc>
        <w:tc>
          <w:tcPr>
            <w:tcW w:w="1225" w:type="dxa"/>
            <w:vAlign w:val="center"/>
          </w:tcPr>
          <w:p w14:paraId="264CAA4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047B38C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vòng đời của Research Project.</w:t>
            </w:r>
          </w:p>
        </w:tc>
        <w:tc>
          <w:tcPr>
            <w:tcW w:w="2001" w:type="dxa"/>
            <w:vAlign w:val="center"/>
          </w:tcPr>
          <w:p w14:paraId="0992636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71FB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restart"/>
            <w:vAlign w:val="center"/>
          </w:tcPr>
          <w:p w14:paraId="78A1E6C2">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w:t>
            </w:r>
          </w:p>
        </w:tc>
        <w:tc>
          <w:tcPr>
            <w:tcW w:w="2200" w:type="dxa"/>
            <w:vAlign w:val="center"/>
          </w:tcPr>
          <w:p w14:paraId="6D63C28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Certification_ID</w:t>
            </w:r>
          </w:p>
        </w:tc>
        <w:tc>
          <w:tcPr>
            <w:tcW w:w="1225" w:type="dxa"/>
            <w:vAlign w:val="center"/>
          </w:tcPr>
          <w:p w14:paraId="5CF3972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Key</w:t>
            </w:r>
          </w:p>
        </w:tc>
        <w:tc>
          <w:tcPr>
            <w:tcW w:w="3201" w:type="dxa"/>
            <w:vAlign w:val="center"/>
          </w:tcPr>
          <w:p w14:paraId="78F395A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duy nhất của Certification record.</w:t>
            </w:r>
          </w:p>
        </w:tc>
        <w:tc>
          <w:tcPr>
            <w:tcW w:w="2001" w:type="dxa"/>
            <w:vAlign w:val="center"/>
          </w:tcPr>
          <w:p w14:paraId="2707920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52A6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60D60E13">
            <w:pPr>
              <w:spacing w:after="0" w:line="240" w:lineRule="auto"/>
              <w:jc w:val="center"/>
              <w:rPr>
                <w:rFonts w:hint="default" w:ascii="Times New Roman" w:hAnsi="Times New Roman" w:cs="Times New Roman"/>
                <w:sz w:val="22"/>
                <w:szCs w:val="22"/>
              </w:rPr>
            </w:pPr>
          </w:p>
        </w:tc>
        <w:tc>
          <w:tcPr>
            <w:tcW w:w="2200" w:type="dxa"/>
            <w:vAlign w:val="center"/>
          </w:tcPr>
          <w:p w14:paraId="23075F4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Certification_Type</w:t>
            </w:r>
          </w:p>
        </w:tc>
        <w:tc>
          <w:tcPr>
            <w:tcW w:w="1225" w:type="dxa"/>
            <w:vAlign w:val="center"/>
          </w:tcPr>
          <w:p w14:paraId="1A8EA74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0C60FD4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Loại Certification mà Person đạt được.</w:t>
            </w:r>
          </w:p>
        </w:tc>
        <w:tc>
          <w:tcPr>
            <w:tcW w:w="2001" w:type="dxa"/>
            <w:vAlign w:val="center"/>
          </w:tcPr>
          <w:p w14:paraId="08AFC56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325B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036886AF">
            <w:pPr>
              <w:spacing w:after="0" w:line="240" w:lineRule="auto"/>
              <w:jc w:val="center"/>
              <w:rPr>
                <w:rFonts w:hint="default" w:ascii="Times New Roman" w:hAnsi="Times New Roman" w:cs="Times New Roman"/>
                <w:sz w:val="22"/>
                <w:szCs w:val="22"/>
              </w:rPr>
            </w:pPr>
          </w:p>
        </w:tc>
        <w:tc>
          <w:tcPr>
            <w:tcW w:w="2200" w:type="dxa"/>
            <w:vAlign w:val="center"/>
          </w:tcPr>
          <w:p w14:paraId="4ED1EAD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Issue_Date</w:t>
            </w:r>
          </w:p>
        </w:tc>
        <w:tc>
          <w:tcPr>
            <w:tcW w:w="1225" w:type="dxa"/>
            <w:vAlign w:val="center"/>
          </w:tcPr>
          <w:p w14:paraId="4FA3CE8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18D6A9B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Certification được cấp.</w:t>
            </w:r>
          </w:p>
        </w:tc>
        <w:tc>
          <w:tcPr>
            <w:tcW w:w="2001" w:type="dxa"/>
            <w:vAlign w:val="center"/>
          </w:tcPr>
          <w:p w14:paraId="5FEEDF8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41E24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7AC1453C">
            <w:pPr>
              <w:spacing w:after="0" w:line="240" w:lineRule="auto"/>
              <w:jc w:val="center"/>
              <w:rPr>
                <w:rFonts w:hint="default" w:ascii="Times New Roman" w:hAnsi="Times New Roman" w:cs="Times New Roman"/>
                <w:sz w:val="22"/>
                <w:szCs w:val="22"/>
              </w:rPr>
            </w:pPr>
          </w:p>
        </w:tc>
        <w:tc>
          <w:tcPr>
            <w:tcW w:w="2200" w:type="dxa"/>
            <w:vAlign w:val="center"/>
          </w:tcPr>
          <w:p w14:paraId="5AD1778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Expiration_Date</w:t>
            </w:r>
          </w:p>
        </w:tc>
        <w:tc>
          <w:tcPr>
            <w:tcW w:w="1225" w:type="dxa"/>
            <w:vAlign w:val="center"/>
          </w:tcPr>
          <w:p w14:paraId="50BF8C9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63FCD15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Certification hết hiệu lực.</w:t>
            </w:r>
          </w:p>
        </w:tc>
        <w:tc>
          <w:tcPr>
            <w:tcW w:w="2001" w:type="dxa"/>
            <w:vAlign w:val="center"/>
          </w:tcPr>
          <w:p w14:paraId="31A942D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57C9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1909384F">
            <w:pPr>
              <w:spacing w:after="0" w:line="240" w:lineRule="auto"/>
              <w:jc w:val="center"/>
              <w:rPr>
                <w:rFonts w:hint="default" w:ascii="Times New Roman" w:hAnsi="Times New Roman" w:cs="Times New Roman"/>
                <w:sz w:val="22"/>
                <w:szCs w:val="22"/>
              </w:rPr>
            </w:pPr>
          </w:p>
        </w:tc>
        <w:tc>
          <w:tcPr>
            <w:tcW w:w="2200" w:type="dxa"/>
            <w:vAlign w:val="center"/>
          </w:tcPr>
          <w:p w14:paraId="769A906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Certification_Status</w:t>
            </w:r>
          </w:p>
        </w:tc>
        <w:tc>
          <w:tcPr>
            <w:tcW w:w="1225" w:type="dxa"/>
            <w:vAlign w:val="center"/>
          </w:tcPr>
          <w:p w14:paraId="1071E2D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0D33FEA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hiện tại của Certification.</w:t>
            </w:r>
          </w:p>
        </w:tc>
        <w:tc>
          <w:tcPr>
            <w:tcW w:w="2001" w:type="dxa"/>
            <w:vAlign w:val="center"/>
          </w:tcPr>
          <w:p w14:paraId="2AC0FB1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54206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restart"/>
            <w:vAlign w:val="center"/>
          </w:tcPr>
          <w:p w14:paraId="78FE27B9">
            <w:pPr>
              <w:spacing w:after="0"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MAINTENANCE_RECORD</w:t>
            </w:r>
          </w:p>
        </w:tc>
        <w:tc>
          <w:tcPr>
            <w:tcW w:w="2200" w:type="dxa"/>
            <w:vAlign w:val="center"/>
          </w:tcPr>
          <w:p w14:paraId="56BA8F4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Maintenance_ID</w:t>
            </w:r>
          </w:p>
        </w:tc>
        <w:tc>
          <w:tcPr>
            <w:tcW w:w="1225" w:type="dxa"/>
            <w:vAlign w:val="center"/>
          </w:tcPr>
          <w:p w14:paraId="4036304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Key</w:t>
            </w:r>
          </w:p>
        </w:tc>
        <w:tc>
          <w:tcPr>
            <w:tcW w:w="3201" w:type="dxa"/>
            <w:vAlign w:val="center"/>
          </w:tcPr>
          <w:p w14:paraId="3C1FBB2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duy nhất của Maintenance Record.</w:t>
            </w:r>
          </w:p>
        </w:tc>
        <w:tc>
          <w:tcPr>
            <w:tcW w:w="2001" w:type="dxa"/>
            <w:vAlign w:val="center"/>
          </w:tcPr>
          <w:p w14:paraId="30A3DB7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072A6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27170C6C">
            <w:pPr>
              <w:spacing w:after="0" w:line="240" w:lineRule="auto"/>
              <w:jc w:val="center"/>
              <w:rPr>
                <w:rFonts w:hint="default" w:ascii="Times New Roman" w:hAnsi="Times New Roman" w:cs="Times New Roman"/>
                <w:sz w:val="22"/>
                <w:szCs w:val="22"/>
              </w:rPr>
            </w:pPr>
          </w:p>
        </w:tc>
        <w:tc>
          <w:tcPr>
            <w:tcW w:w="2200" w:type="dxa"/>
            <w:vAlign w:val="center"/>
          </w:tcPr>
          <w:p w14:paraId="4BE3753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Maintenance_Date</w:t>
            </w:r>
          </w:p>
        </w:tc>
        <w:tc>
          <w:tcPr>
            <w:tcW w:w="1225" w:type="dxa"/>
            <w:vAlign w:val="center"/>
          </w:tcPr>
          <w:p w14:paraId="3AFEA03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2B91DF3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thực hiện Maintenance.</w:t>
            </w:r>
          </w:p>
        </w:tc>
        <w:tc>
          <w:tcPr>
            <w:tcW w:w="2001" w:type="dxa"/>
            <w:vAlign w:val="center"/>
          </w:tcPr>
          <w:p w14:paraId="2023ED1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3173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35B4C9DE">
            <w:pPr>
              <w:spacing w:after="0" w:line="240" w:lineRule="auto"/>
              <w:jc w:val="center"/>
              <w:rPr>
                <w:rFonts w:hint="default" w:ascii="Times New Roman" w:hAnsi="Times New Roman" w:cs="Times New Roman"/>
                <w:sz w:val="22"/>
                <w:szCs w:val="22"/>
              </w:rPr>
            </w:pPr>
          </w:p>
        </w:tc>
        <w:tc>
          <w:tcPr>
            <w:tcW w:w="2200" w:type="dxa"/>
            <w:vAlign w:val="center"/>
          </w:tcPr>
          <w:p w14:paraId="3A2ACB3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Maintenance_Type</w:t>
            </w:r>
          </w:p>
        </w:tc>
        <w:tc>
          <w:tcPr>
            <w:tcW w:w="1225" w:type="dxa"/>
            <w:vAlign w:val="center"/>
          </w:tcPr>
          <w:p w14:paraId="70C4DF7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7098B61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Loại Maintenance, ví dụ INSPECTION, PREVENTIVE hoặc CORRECTIVE.</w:t>
            </w:r>
          </w:p>
        </w:tc>
        <w:tc>
          <w:tcPr>
            <w:tcW w:w="2001" w:type="dxa"/>
            <w:vAlign w:val="center"/>
          </w:tcPr>
          <w:p w14:paraId="3E5EA62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2D62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4217EB45">
            <w:pPr>
              <w:spacing w:after="0" w:line="240" w:lineRule="auto"/>
              <w:jc w:val="center"/>
              <w:rPr>
                <w:rFonts w:hint="default" w:ascii="Times New Roman" w:hAnsi="Times New Roman" w:cs="Times New Roman"/>
                <w:sz w:val="22"/>
                <w:szCs w:val="22"/>
              </w:rPr>
            </w:pPr>
          </w:p>
        </w:tc>
        <w:tc>
          <w:tcPr>
            <w:tcW w:w="2200" w:type="dxa"/>
            <w:vAlign w:val="center"/>
          </w:tcPr>
          <w:p w14:paraId="2B36815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Description</w:t>
            </w:r>
          </w:p>
        </w:tc>
        <w:tc>
          <w:tcPr>
            <w:tcW w:w="1225" w:type="dxa"/>
            <w:vAlign w:val="center"/>
          </w:tcPr>
          <w:p w14:paraId="51902E5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49F091E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Mô tả công việc Maintenance đã thực hiện.</w:t>
            </w:r>
          </w:p>
        </w:tc>
        <w:tc>
          <w:tcPr>
            <w:tcW w:w="2001" w:type="dxa"/>
            <w:vAlign w:val="center"/>
          </w:tcPr>
          <w:p w14:paraId="437B469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có thể rỗng</w:t>
            </w:r>
          </w:p>
        </w:tc>
      </w:tr>
      <w:tr w14:paraId="77BA5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79AE054C">
            <w:pPr>
              <w:spacing w:after="0" w:line="240" w:lineRule="auto"/>
              <w:jc w:val="center"/>
              <w:rPr>
                <w:rFonts w:hint="default" w:ascii="Times New Roman" w:hAnsi="Times New Roman" w:cs="Times New Roman"/>
                <w:sz w:val="22"/>
                <w:szCs w:val="22"/>
              </w:rPr>
            </w:pPr>
          </w:p>
        </w:tc>
        <w:tc>
          <w:tcPr>
            <w:tcW w:w="2200" w:type="dxa"/>
            <w:vAlign w:val="center"/>
          </w:tcPr>
          <w:p w14:paraId="6F2A4F8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Next_Maintenance_Date</w:t>
            </w:r>
          </w:p>
        </w:tc>
        <w:tc>
          <w:tcPr>
            <w:tcW w:w="1225" w:type="dxa"/>
            <w:vAlign w:val="center"/>
          </w:tcPr>
          <w:p w14:paraId="21FAC92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52BBCA9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dự kiến Maintenance tiếp theo.</w:t>
            </w:r>
          </w:p>
        </w:tc>
        <w:tc>
          <w:tcPr>
            <w:tcW w:w="2001" w:type="dxa"/>
            <w:vAlign w:val="center"/>
          </w:tcPr>
          <w:p w14:paraId="5FDD6F0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có thể rỗng</w:t>
            </w:r>
          </w:p>
        </w:tc>
      </w:tr>
      <w:tr w14:paraId="443B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7EF55F79">
            <w:pPr>
              <w:spacing w:after="0" w:line="240" w:lineRule="auto"/>
              <w:jc w:val="center"/>
              <w:rPr>
                <w:rFonts w:hint="default" w:ascii="Times New Roman" w:hAnsi="Times New Roman" w:cs="Times New Roman"/>
                <w:sz w:val="22"/>
                <w:szCs w:val="22"/>
              </w:rPr>
            </w:pPr>
          </w:p>
        </w:tc>
        <w:tc>
          <w:tcPr>
            <w:tcW w:w="2200" w:type="dxa"/>
            <w:vAlign w:val="center"/>
          </w:tcPr>
          <w:p w14:paraId="18366BC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Maintenance_Result</w:t>
            </w:r>
          </w:p>
        </w:tc>
        <w:tc>
          <w:tcPr>
            <w:tcW w:w="1225" w:type="dxa"/>
            <w:vAlign w:val="center"/>
          </w:tcPr>
          <w:p w14:paraId="7F645B8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6159618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Kết quả sau Maintenance, ví dụ PASSED, NEEDS_REPAIR hoặc OUT_OF_SERVICE.</w:t>
            </w:r>
          </w:p>
        </w:tc>
        <w:tc>
          <w:tcPr>
            <w:tcW w:w="2001" w:type="dxa"/>
            <w:vAlign w:val="center"/>
          </w:tcPr>
          <w:p w14:paraId="3AC46DA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7AB6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restart"/>
            <w:vAlign w:val="center"/>
          </w:tcPr>
          <w:p w14:paraId="599B011E">
            <w:pPr>
              <w:spacing w:after="0" w:line="240" w:lineRule="auto"/>
              <w:jc w:val="center"/>
              <w:rPr>
                <w:rFonts w:hint="default" w:ascii="Times New Roman" w:hAnsi="Times New Roman" w:eastAsia="Times New Roman" w:cs="Times New Roman"/>
                <w:b w:val="0"/>
                <w:sz w:val="22"/>
                <w:szCs w:val="22"/>
              </w:rPr>
            </w:pPr>
            <w:r>
              <w:rPr>
                <w:rFonts w:hint="default" w:ascii="Times New Roman" w:hAnsi="Times New Roman" w:eastAsia="Times New Roman" w:cs="Times New Roman"/>
                <w:b w:val="0"/>
                <w:sz w:val="22"/>
                <w:szCs w:val="22"/>
              </w:rPr>
              <w:t>ACCESS_LOG</w:t>
            </w:r>
          </w:p>
          <w:p w14:paraId="2B5E75CA">
            <w:pPr>
              <w:spacing w:after="0" w:line="240" w:lineRule="auto"/>
              <w:jc w:val="center"/>
              <w:rPr>
                <w:rFonts w:hint="default" w:ascii="Times New Roman" w:hAnsi="Times New Roman" w:cs="Times New Roman"/>
                <w:sz w:val="22"/>
                <w:szCs w:val="22"/>
              </w:rPr>
            </w:pPr>
          </w:p>
        </w:tc>
        <w:tc>
          <w:tcPr>
            <w:tcW w:w="2200" w:type="dxa"/>
            <w:vAlign w:val="center"/>
          </w:tcPr>
          <w:p w14:paraId="6282263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Access_Log_ID</w:t>
            </w:r>
          </w:p>
        </w:tc>
        <w:tc>
          <w:tcPr>
            <w:tcW w:w="1225" w:type="dxa"/>
            <w:vAlign w:val="center"/>
          </w:tcPr>
          <w:p w14:paraId="1AEC87C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Key</w:t>
            </w:r>
          </w:p>
        </w:tc>
        <w:tc>
          <w:tcPr>
            <w:tcW w:w="3201" w:type="dxa"/>
            <w:vAlign w:val="center"/>
          </w:tcPr>
          <w:p w14:paraId="307B527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Định danh duy nhất của Access Log record.</w:t>
            </w:r>
          </w:p>
        </w:tc>
        <w:tc>
          <w:tcPr>
            <w:tcW w:w="2001" w:type="dxa"/>
            <w:vAlign w:val="center"/>
          </w:tcPr>
          <w:p w14:paraId="66D9E88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5DDB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0B171144">
            <w:pPr>
              <w:spacing w:after="0" w:line="240" w:lineRule="auto"/>
              <w:rPr>
                <w:rFonts w:hint="default" w:ascii="Times New Roman" w:hAnsi="Times New Roman" w:cs="Times New Roman"/>
                <w:sz w:val="22"/>
                <w:szCs w:val="22"/>
              </w:rPr>
            </w:pPr>
          </w:p>
        </w:tc>
        <w:tc>
          <w:tcPr>
            <w:tcW w:w="2200" w:type="dxa"/>
            <w:vAlign w:val="center"/>
          </w:tcPr>
          <w:p w14:paraId="54222B1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Access_Time</w:t>
            </w:r>
          </w:p>
        </w:tc>
        <w:tc>
          <w:tcPr>
            <w:tcW w:w="1225" w:type="dxa"/>
            <w:vAlign w:val="center"/>
          </w:tcPr>
          <w:p w14:paraId="3A535F8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3A6326E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Thời điểm Access Attempt xảy ra.</w:t>
            </w:r>
          </w:p>
        </w:tc>
        <w:tc>
          <w:tcPr>
            <w:tcW w:w="2001" w:type="dxa"/>
            <w:vAlign w:val="center"/>
          </w:tcPr>
          <w:p w14:paraId="3906CAF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08D6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1C882F9F">
            <w:pPr>
              <w:spacing w:after="0" w:line="240" w:lineRule="auto"/>
              <w:rPr>
                <w:rFonts w:hint="default" w:ascii="Times New Roman" w:hAnsi="Times New Roman" w:cs="Times New Roman"/>
                <w:sz w:val="22"/>
                <w:szCs w:val="22"/>
              </w:rPr>
            </w:pPr>
          </w:p>
        </w:tc>
        <w:tc>
          <w:tcPr>
            <w:tcW w:w="2200" w:type="dxa"/>
            <w:vAlign w:val="center"/>
          </w:tcPr>
          <w:p w14:paraId="4E7EAEE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Action</w:t>
            </w:r>
          </w:p>
        </w:tc>
        <w:tc>
          <w:tcPr>
            <w:tcW w:w="1225" w:type="dxa"/>
            <w:vAlign w:val="center"/>
          </w:tcPr>
          <w:p w14:paraId="5A9E05F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0050C5B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Hành động Person thực hiện đối với Equipment.</w:t>
            </w:r>
          </w:p>
        </w:tc>
        <w:tc>
          <w:tcPr>
            <w:tcW w:w="2001" w:type="dxa"/>
            <w:vAlign w:val="center"/>
          </w:tcPr>
          <w:p w14:paraId="1ABB533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5A28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4519255F">
            <w:pPr>
              <w:spacing w:after="0" w:line="240" w:lineRule="auto"/>
              <w:rPr>
                <w:rFonts w:hint="default" w:ascii="Times New Roman" w:hAnsi="Times New Roman" w:cs="Times New Roman"/>
                <w:sz w:val="22"/>
                <w:szCs w:val="22"/>
              </w:rPr>
            </w:pPr>
          </w:p>
        </w:tc>
        <w:tc>
          <w:tcPr>
            <w:tcW w:w="2200" w:type="dxa"/>
            <w:vAlign w:val="center"/>
          </w:tcPr>
          <w:p w14:paraId="5D86DA0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Access_Result</w:t>
            </w:r>
          </w:p>
        </w:tc>
        <w:tc>
          <w:tcPr>
            <w:tcW w:w="1225" w:type="dxa"/>
            <w:vAlign w:val="center"/>
          </w:tcPr>
          <w:p w14:paraId="0350342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0FCF492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Kết quả Access Attempt: GRANTED hoặc DENIED.</w:t>
            </w:r>
          </w:p>
        </w:tc>
        <w:tc>
          <w:tcPr>
            <w:tcW w:w="2001" w:type="dxa"/>
            <w:vAlign w:val="center"/>
          </w:tcPr>
          <w:p w14:paraId="7B8AB9C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bắt buộc</w:t>
            </w:r>
          </w:p>
        </w:tc>
      </w:tr>
      <w:tr w14:paraId="4FBD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1" w:type="dxa"/>
            <w:vMerge w:val="continue"/>
            <w:vAlign w:val="center"/>
          </w:tcPr>
          <w:p w14:paraId="7BCB0736">
            <w:pPr>
              <w:spacing w:after="0" w:line="240" w:lineRule="auto"/>
              <w:rPr>
                <w:rFonts w:hint="default" w:ascii="Times New Roman" w:hAnsi="Times New Roman" w:cs="Times New Roman"/>
                <w:sz w:val="22"/>
                <w:szCs w:val="22"/>
              </w:rPr>
            </w:pPr>
          </w:p>
        </w:tc>
        <w:tc>
          <w:tcPr>
            <w:tcW w:w="2200" w:type="dxa"/>
            <w:vAlign w:val="center"/>
          </w:tcPr>
          <w:p w14:paraId="18B689A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Denial_Reason</w:t>
            </w:r>
          </w:p>
        </w:tc>
        <w:tc>
          <w:tcPr>
            <w:tcW w:w="1225" w:type="dxa"/>
            <w:vAlign w:val="center"/>
          </w:tcPr>
          <w:p w14:paraId="51F1DC7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Non-key</w:t>
            </w:r>
          </w:p>
        </w:tc>
        <w:tc>
          <w:tcPr>
            <w:tcW w:w="3201" w:type="dxa"/>
            <w:vAlign w:val="center"/>
          </w:tcPr>
          <w:p w14:paraId="708E668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Lý do bị DENIED; bắt buộc khi DENIED và để trống khi GRANTED.</w:t>
            </w:r>
          </w:p>
        </w:tc>
        <w:tc>
          <w:tcPr>
            <w:tcW w:w="2001" w:type="dxa"/>
            <w:vAlign w:val="center"/>
          </w:tcPr>
          <w:p w14:paraId="2533B2D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Đơn trị; có điều kiện</w:t>
            </w:r>
          </w:p>
        </w:tc>
      </w:tr>
    </w:tbl>
    <w:p w14:paraId="2DF67C37">
      <w:pPr>
        <w:rPr>
          <w:rFonts w:hint="default" w:ascii="Times New Roman" w:hAnsi="Times New Roman" w:cs="Times New Roman"/>
        </w:rPr>
      </w:pPr>
    </w:p>
    <w:p w14:paraId="1C832F5F">
      <w:pPr>
        <w:pStyle w:val="4"/>
        <w:rPr>
          <w:rFonts w:hint="default" w:ascii="Times New Roman" w:hAnsi="Times New Roman" w:cs="Times New Roman"/>
        </w:rPr>
      </w:pPr>
      <w:r>
        <w:rPr>
          <w:rFonts w:hint="default" w:ascii="Times New Roman" w:hAnsi="Times New Roman" w:cs="Times New Roman"/>
        </w:rPr>
        <w:t>2.1.2 PERSON Specialization / Generalization</w:t>
      </w:r>
    </w:p>
    <w:p w14:paraId="3D10600B">
      <w:pPr>
        <w:rPr>
          <w:rFonts w:hint="default" w:ascii="Times New Roman" w:hAnsi="Times New Roman" w:cs="Times New Roman"/>
        </w:rPr>
      </w:pPr>
      <w:r>
        <w:rPr>
          <w:rFonts w:hint="default" w:ascii="Times New Roman" w:hAnsi="Times New Roman" w:cs="Times New Roman"/>
        </w:rPr>
        <w:t>PERSON là Supertype; STUDENT, FACULTY và LAB_STAFF là Subtype. Các Subtype kế thừa Person_ID và các thuộc tính chung từ PERSON.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241"/>
      </w:tblGrid>
      <w:tr w14:paraId="2459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6B140F6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Ràng buộc</w:t>
            </w:r>
          </w:p>
        </w:tc>
        <w:tc>
          <w:tcPr>
            <w:tcW w:w="3120" w:type="dxa"/>
            <w:shd w:val="clear" w:color="auto" w:fill="D9EAF7"/>
            <w:vAlign w:val="center"/>
          </w:tcPr>
          <w:p w14:paraId="6BBE6C1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Thiết kế</w:t>
            </w:r>
          </w:p>
        </w:tc>
        <w:tc>
          <w:tcPr>
            <w:tcW w:w="3241" w:type="dxa"/>
            <w:shd w:val="clear" w:color="auto" w:fill="D9EAF7"/>
            <w:vAlign w:val="center"/>
          </w:tcPr>
          <w:p w14:paraId="5CEB96E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Ý nghĩa</w:t>
            </w:r>
          </w:p>
        </w:tc>
      </w:tr>
      <w:tr w14:paraId="66EA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753235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Supertype</w:t>
            </w:r>
          </w:p>
        </w:tc>
        <w:tc>
          <w:tcPr>
            <w:tcW w:w="3120" w:type="dxa"/>
            <w:vAlign w:val="center"/>
          </w:tcPr>
          <w:p w14:paraId="77F44B5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w:t>
            </w:r>
          </w:p>
        </w:tc>
        <w:tc>
          <w:tcPr>
            <w:tcW w:w="3241" w:type="dxa"/>
            <w:vAlign w:val="center"/>
          </w:tcPr>
          <w:p w14:paraId="3A618DA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Lưu thuộc tính chung của mọi Person.</w:t>
            </w:r>
          </w:p>
        </w:tc>
      </w:tr>
      <w:tr w14:paraId="1059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7A39EE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Subtypes</w:t>
            </w:r>
          </w:p>
        </w:tc>
        <w:tc>
          <w:tcPr>
            <w:tcW w:w="3120" w:type="dxa"/>
            <w:vAlign w:val="center"/>
          </w:tcPr>
          <w:p w14:paraId="0120751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STUDENT, FACULTY, LAB_STAFF</w:t>
            </w:r>
          </w:p>
        </w:tc>
        <w:tc>
          <w:tcPr>
            <w:tcW w:w="3241" w:type="dxa"/>
            <w:vAlign w:val="center"/>
          </w:tcPr>
          <w:p w14:paraId="261F612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Ba vai trò Person trong phạm vi hệ thống.</w:t>
            </w:r>
          </w:p>
        </w:tc>
      </w:tr>
      <w:tr w14:paraId="2ACC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A6E48E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Specialization</w:t>
            </w:r>
          </w:p>
        </w:tc>
        <w:tc>
          <w:tcPr>
            <w:tcW w:w="3120" w:type="dxa"/>
            <w:vAlign w:val="center"/>
          </w:tcPr>
          <w:p w14:paraId="1402CCC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Total</w:t>
            </w:r>
          </w:p>
        </w:tc>
        <w:tc>
          <w:tcPr>
            <w:tcW w:w="3241" w:type="dxa"/>
            <w:vAlign w:val="center"/>
          </w:tcPr>
          <w:p w14:paraId="4D82BB4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Mỗi PERSON phải thuộc ít nhất một Subtype.</w:t>
            </w:r>
          </w:p>
        </w:tc>
      </w:tr>
      <w:tr w14:paraId="0409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BE7928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Disjointness</w:t>
            </w:r>
          </w:p>
        </w:tc>
        <w:tc>
          <w:tcPr>
            <w:tcW w:w="3120" w:type="dxa"/>
            <w:vAlign w:val="center"/>
          </w:tcPr>
          <w:p w14:paraId="4169121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Disjoint (D)</w:t>
            </w:r>
          </w:p>
        </w:tc>
        <w:tc>
          <w:tcPr>
            <w:tcW w:w="3241" w:type="dxa"/>
            <w:vAlign w:val="center"/>
          </w:tcPr>
          <w:p w14:paraId="5ECFAED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Một PERSON không đồng thời thuộc hai Subtype.</w:t>
            </w:r>
          </w:p>
        </w:tc>
      </w:tr>
      <w:tr w14:paraId="7442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4D7E57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Kết quả</w:t>
            </w:r>
          </w:p>
        </w:tc>
        <w:tc>
          <w:tcPr>
            <w:tcW w:w="3120" w:type="dxa"/>
            <w:vAlign w:val="center"/>
          </w:tcPr>
          <w:p w14:paraId="13B6F15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Exactly one subtype</w:t>
            </w:r>
          </w:p>
        </w:tc>
        <w:tc>
          <w:tcPr>
            <w:tcW w:w="3241" w:type="dxa"/>
            <w:vAlign w:val="center"/>
          </w:tcPr>
          <w:p w14:paraId="5952FCA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Total + Disjoint ⇒ mỗi PERSON thuộc đúng một Subtype.</w:t>
            </w:r>
          </w:p>
        </w:tc>
      </w:tr>
    </w:tbl>
    <w:p w14:paraId="3B4444F1">
      <w:pPr>
        <w:rPr>
          <w:rFonts w:hint="default" w:ascii="Times New Roman" w:hAnsi="Times New Roman" w:cs="Times New Roman"/>
        </w:rPr>
      </w:pPr>
    </w:p>
    <w:p w14:paraId="5E017489">
      <w:pPr>
        <w:pStyle w:val="4"/>
        <w:rPr>
          <w:rFonts w:hint="default" w:ascii="Times New Roman" w:hAnsi="Times New Roman" w:cs="Times New Roman"/>
        </w:rPr>
      </w:pPr>
      <w:r>
        <w:rPr>
          <w:rFonts w:hint="default" w:ascii="Times New Roman" w:hAnsi="Times New Roman" w:cs="Times New Roman"/>
        </w:rPr>
        <w:t>2.1.3 Relationships, Cardinality và Participation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2"/>
        <w:gridCol w:w="1524"/>
        <w:gridCol w:w="2893"/>
        <w:gridCol w:w="2327"/>
      </w:tblGrid>
      <w:tr w14:paraId="3DF2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9EAF7"/>
            <w:vAlign w:val="center"/>
          </w:tcPr>
          <w:p w14:paraId="1BBA4BE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Relationship</w:t>
            </w:r>
          </w:p>
        </w:tc>
        <w:tc>
          <w:tcPr>
            <w:tcW w:w="2340" w:type="dxa"/>
            <w:shd w:val="clear" w:color="auto" w:fill="D9EAF7"/>
            <w:vAlign w:val="center"/>
          </w:tcPr>
          <w:p w14:paraId="25E535E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Cardinality</w:t>
            </w:r>
          </w:p>
        </w:tc>
        <w:tc>
          <w:tcPr>
            <w:tcW w:w="2340" w:type="dxa"/>
            <w:shd w:val="clear" w:color="auto" w:fill="D9EAF7"/>
            <w:vAlign w:val="center"/>
          </w:tcPr>
          <w:p w14:paraId="78D5F1A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Participation</w:t>
            </w:r>
          </w:p>
        </w:tc>
        <w:tc>
          <w:tcPr>
            <w:tcW w:w="2340" w:type="dxa"/>
            <w:shd w:val="clear" w:color="auto" w:fill="D9EAF7"/>
            <w:vAlign w:val="center"/>
          </w:tcPr>
          <w:p w14:paraId="0909E14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Relationship Attributes</w:t>
            </w:r>
          </w:p>
        </w:tc>
      </w:tr>
      <w:tr w14:paraId="5EA89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C7CE25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 — HAS_WORKSTATION — WORKSTATION</w:t>
            </w:r>
          </w:p>
        </w:tc>
        <w:tc>
          <w:tcPr>
            <w:tcW w:w="2340" w:type="dxa"/>
            <w:vAlign w:val="center"/>
          </w:tcPr>
          <w:p w14:paraId="14C043E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1:N</w:t>
            </w:r>
          </w:p>
        </w:tc>
        <w:tc>
          <w:tcPr>
            <w:tcW w:w="2340" w:type="dxa"/>
            <w:vAlign w:val="center"/>
          </w:tcPr>
          <w:p w14:paraId="3647932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 Partial; WORKSTATION: Total</w:t>
            </w:r>
          </w:p>
        </w:tc>
        <w:tc>
          <w:tcPr>
            <w:tcW w:w="2340" w:type="dxa"/>
            <w:vAlign w:val="center"/>
          </w:tcPr>
          <w:p w14:paraId="68A60EB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Không</w:t>
            </w:r>
          </w:p>
        </w:tc>
      </w:tr>
      <w:tr w14:paraId="2D79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B62FBB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 — HAS_EQUIPMENT — EQUIPMENT</w:t>
            </w:r>
          </w:p>
        </w:tc>
        <w:tc>
          <w:tcPr>
            <w:tcW w:w="2340" w:type="dxa"/>
            <w:vAlign w:val="center"/>
          </w:tcPr>
          <w:p w14:paraId="5168126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1:N</w:t>
            </w:r>
          </w:p>
        </w:tc>
        <w:tc>
          <w:tcPr>
            <w:tcW w:w="2340" w:type="dxa"/>
            <w:vAlign w:val="center"/>
          </w:tcPr>
          <w:p w14:paraId="2EA6F75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LABORATORY: Partial; EQUIPMENT: Total</w:t>
            </w:r>
          </w:p>
        </w:tc>
        <w:tc>
          <w:tcPr>
            <w:tcW w:w="2340" w:type="dxa"/>
            <w:vAlign w:val="center"/>
          </w:tcPr>
          <w:p w14:paraId="0F49D48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Không</w:t>
            </w:r>
          </w:p>
        </w:tc>
      </w:tr>
      <w:tr w14:paraId="4D8B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B9C2DC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 HAS_MAINTENANCE — MAINTENANCE_RECORD</w:t>
            </w:r>
          </w:p>
        </w:tc>
        <w:tc>
          <w:tcPr>
            <w:tcW w:w="2340" w:type="dxa"/>
            <w:vAlign w:val="center"/>
          </w:tcPr>
          <w:p w14:paraId="4D85828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1:N</w:t>
            </w:r>
          </w:p>
        </w:tc>
        <w:tc>
          <w:tcPr>
            <w:tcW w:w="2340" w:type="dxa"/>
            <w:vAlign w:val="center"/>
          </w:tcPr>
          <w:p w14:paraId="67817FC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Partial; MAINTENANCE_RECORD: Total</w:t>
            </w:r>
          </w:p>
        </w:tc>
        <w:tc>
          <w:tcPr>
            <w:tcW w:w="2340" w:type="dxa"/>
            <w:vAlign w:val="center"/>
          </w:tcPr>
          <w:p w14:paraId="2A84937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Không</w:t>
            </w:r>
          </w:p>
        </w:tc>
      </w:tr>
      <w:tr w14:paraId="1B77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50D4231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LAB_STAFF — PERFORMS — MAINTENANCE_RECORD</w:t>
            </w:r>
          </w:p>
        </w:tc>
        <w:tc>
          <w:tcPr>
            <w:tcW w:w="2340" w:type="dxa"/>
            <w:vAlign w:val="center"/>
          </w:tcPr>
          <w:p w14:paraId="3E99D76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1:N</w:t>
            </w:r>
          </w:p>
        </w:tc>
        <w:tc>
          <w:tcPr>
            <w:tcW w:w="2340" w:type="dxa"/>
            <w:vAlign w:val="center"/>
          </w:tcPr>
          <w:p w14:paraId="7EC0B6B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LAB_STAFF: Partial; MAINTENANCE_RECORD: Total</w:t>
            </w:r>
          </w:p>
        </w:tc>
        <w:tc>
          <w:tcPr>
            <w:tcW w:w="2340" w:type="dxa"/>
            <w:vAlign w:val="center"/>
          </w:tcPr>
          <w:p w14:paraId="0BDA5EC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Không</w:t>
            </w:r>
          </w:p>
        </w:tc>
      </w:tr>
      <w:tr w14:paraId="3748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7071E8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 PARTICIPATES_IN — RESEARCH_PROJECT</w:t>
            </w:r>
          </w:p>
        </w:tc>
        <w:tc>
          <w:tcPr>
            <w:tcW w:w="2340" w:type="dxa"/>
            <w:vAlign w:val="center"/>
          </w:tcPr>
          <w:p w14:paraId="6867A9D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M:N</w:t>
            </w:r>
          </w:p>
        </w:tc>
        <w:tc>
          <w:tcPr>
            <w:tcW w:w="2340" w:type="dxa"/>
            <w:vAlign w:val="center"/>
          </w:tcPr>
          <w:p w14:paraId="371C975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Partial; RESEARCH_PROJECT: Partial</w:t>
            </w:r>
          </w:p>
        </w:tc>
        <w:tc>
          <w:tcPr>
            <w:tcW w:w="2340" w:type="dxa"/>
            <w:vAlign w:val="center"/>
          </w:tcPr>
          <w:p w14:paraId="659FED7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Role, Join_Date</w:t>
            </w:r>
          </w:p>
        </w:tc>
      </w:tr>
      <w:tr w14:paraId="5439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02FA95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FACULTY — SUPERVISES — RESEARCH_PROJECT</w:t>
            </w:r>
          </w:p>
        </w:tc>
        <w:tc>
          <w:tcPr>
            <w:tcW w:w="2340" w:type="dxa"/>
            <w:vAlign w:val="center"/>
          </w:tcPr>
          <w:p w14:paraId="5BBBFBE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1:N</w:t>
            </w:r>
          </w:p>
        </w:tc>
        <w:tc>
          <w:tcPr>
            <w:tcW w:w="2340" w:type="dxa"/>
            <w:vAlign w:val="center"/>
          </w:tcPr>
          <w:p w14:paraId="10F9418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FACULTY: Partial; RESEARCH_PROJECT: Total</w:t>
            </w:r>
          </w:p>
        </w:tc>
        <w:tc>
          <w:tcPr>
            <w:tcW w:w="2340" w:type="dxa"/>
            <w:vAlign w:val="center"/>
          </w:tcPr>
          <w:p w14:paraId="51D49F4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Không</w:t>
            </w:r>
          </w:p>
        </w:tc>
      </w:tr>
      <w:tr w14:paraId="43599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8358D0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 HAS_CERTIFICATION — CERTIFICATION</w:t>
            </w:r>
          </w:p>
        </w:tc>
        <w:tc>
          <w:tcPr>
            <w:tcW w:w="2340" w:type="dxa"/>
            <w:vAlign w:val="center"/>
          </w:tcPr>
          <w:p w14:paraId="26E1008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1:N</w:t>
            </w:r>
          </w:p>
        </w:tc>
        <w:tc>
          <w:tcPr>
            <w:tcW w:w="2340" w:type="dxa"/>
            <w:vAlign w:val="center"/>
          </w:tcPr>
          <w:p w14:paraId="3157077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Partial; CERTIFICATION: Total</w:t>
            </w:r>
          </w:p>
        </w:tc>
        <w:tc>
          <w:tcPr>
            <w:tcW w:w="2340" w:type="dxa"/>
            <w:vAlign w:val="center"/>
          </w:tcPr>
          <w:p w14:paraId="2DB9672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Không</w:t>
            </w:r>
          </w:p>
        </w:tc>
      </w:tr>
      <w:tr w14:paraId="12C3D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8D41F6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 BORROWS — EQUIPMENT</w:t>
            </w:r>
          </w:p>
        </w:tc>
        <w:tc>
          <w:tcPr>
            <w:tcW w:w="2340" w:type="dxa"/>
            <w:vAlign w:val="center"/>
          </w:tcPr>
          <w:p w14:paraId="36139E37">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M:N</w:t>
            </w:r>
          </w:p>
        </w:tc>
        <w:tc>
          <w:tcPr>
            <w:tcW w:w="2340" w:type="dxa"/>
            <w:vAlign w:val="center"/>
          </w:tcPr>
          <w:p w14:paraId="5F9A769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Partial; EQUIPMENT: Partial</w:t>
            </w:r>
          </w:p>
        </w:tc>
        <w:tc>
          <w:tcPr>
            <w:tcW w:w="2340" w:type="dxa"/>
            <w:vAlign w:val="center"/>
          </w:tcPr>
          <w:p w14:paraId="3884BFC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Borrow_Date, Expected_Return_Date, Actual_Return_Date, Borrow_Status, Return_Condition</w:t>
            </w:r>
          </w:p>
        </w:tc>
      </w:tr>
      <w:tr w14:paraId="1BC77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BCCFF1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 RESERVES — EQUIPMENT</w:t>
            </w:r>
          </w:p>
        </w:tc>
        <w:tc>
          <w:tcPr>
            <w:tcW w:w="2340" w:type="dxa"/>
            <w:vAlign w:val="center"/>
          </w:tcPr>
          <w:p w14:paraId="114EF5E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M:N</w:t>
            </w:r>
          </w:p>
        </w:tc>
        <w:tc>
          <w:tcPr>
            <w:tcW w:w="2340" w:type="dxa"/>
            <w:vAlign w:val="center"/>
          </w:tcPr>
          <w:p w14:paraId="19FFF20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Partial; EQUIPMENT: Partial</w:t>
            </w:r>
          </w:p>
        </w:tc>
        <w:tc>
          <w:tcPr>
            <w:tcW w:w="2340" w:type="dxa"/>
            <w:vAlign w:val="center"/>
          </w:tcPr>
          <w:p w14:paraId="3DD1D3B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Start_Time, End_Time, Reservation_Status</w:t>
            </w:r>
          </w:p>
        </w:tc>
      </w:tr>
      <w:tr w14:paraId="7BA1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397CD4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 RESERVES — WORKSTATION</w:t>
            </w:r>
          </w:p>
        </w:tc>
        <w:tc>
          <w:tcPr>
            <w:tcW w:w="2340" w:type="dxa"/>
            <w:vAlign w:val="center"/>
          </w:tcPr>
          <w:p w14:paraId="0064FE0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M:N</w:t>
            </w:r>
          </w:p>
        </w:tc>
        <w:tc>
          <w:tcPr>
            <w:tcW w:w="2340" w:type="dxa"/>
            <w:vAlign w:val="center"/>
          </w:tcPr>
          <w:p w14:paraId="28DEEFF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Partial; WORKSTATION: Partial</w:t>
            </w:r>
          </w:p>
        </w:tc>
        <w:tc>
          <w:tcPr>
            <w:tcW w:w="2340" w:type="dxa"/>
            <w:vAlign w:val="center"/>
          </w:tcPr>
          <w:p w14:paraId="0B9009D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Start_Time, End_Time, Reservation_Status</w:t>
            </w:r>
          </w:p>
        </w:tc>
      </w:tr>
      <w:tr w14:paraId="73EC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498FF7C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 CREATES — ACCESS_LOG</w:t>
            </w:r>
          </w:p>
        </w:tc>
        <w:tc>
          <w:tcPr>
            <w:tcW w:w="2340" w:type="dxa"/>
            <w:vAlign w:val="center"/>
          </w:tcPr>
          <w:p w14:paraId="2305582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1:N</w:t>
            </w:r>
          </w:p>
        </w:tc>
        <w:tc>
          <w:tcPr>
            <w:tcW w:w="2340" w:type="dxa"/>
            <w:vAlign w:val="center"/>
          </w:tcPr>
          <w:p w14:paraId="3B7D5A14">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PERSON: Partial; ACCESS_LOG: Total</w:t>
            </w:r>
          </w:p>
        </w:tc>
        <w:tc>
          <w:tcPr>
            <w:tcW w:w="2340" w:type="dxa"/>
            <w:vAlign w:val="center"/>
          </w:tcPr>
          <w:p w14:paraId="24132E6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Không</w:t>
            </w:r>
          </w:p>
        </w:tc>
      </w:tr>
      <w:tr w14:paraId="33DB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4F9B9421">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 HAS_ACCESS_LOG — ACCESS_LOG</w:t>
            </w:r>
          </w:p>
        </w:tc>
        <w:tc>
          <w:tcPr>
            <w:tcW w:w="2340" w:type="dxa"/>
            <w:vAlign w:val="center"/>
          </w:tcPr>
          <w:p w14:paraId="04C74BF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1:N</w:t>
            </w:r>
          </w:p>
        </w:tc>
        <w:tc>
          <w:tcPr>
            <w:tcW w:w="2340" w:type="dxa"/>
            <w:vAlign w:val="center"/>
          </w:tcPr>
          <w:p w14:paraId="55F8ABE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EQUIPMENT: Partial; ACCESS_LOG: Total</w:t>
            </w:r>
          </w:p>
        </w:tc>
        <w:tc>
          <w:tcPr>
            <w:tcW w:w="2340" w:type="dxa"/>
            <w:vAlign w:val="center"/>
          </w:tcPr>
          <w:p w14:paraId="400944F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Không</w:t>
            </w:r>
          </w:p>
        </w:tc>
      </w:tr>
    </w:tbl>
    <w:p w14:paraId="74367F7E">
      <w:pPr>
        <w:rPr>
          <w:rFonts w:hint="default" w:ascii="Times New Roman" w:hAnsi="Times New Roman" w:cs="Times New Roman"/>
        </w:rPr>
      </w:pPr>
    </w:p>
    <w:p w14:paraId="3FEF4F3D">
      <w:pPr>
        <w:pStyle w:val="4"/>
        <w:rPr>
          <w:rFonts w:hint="default" w:ascii="Times New Roman" w:hAnsi="Times New Roman" w:cs="Times New Roman"/>
        </w:rPr>
      </w:pPr>
      <w:r>
        <w:rPr>
          <w:rFonts w:hint="default" w:ascii="Times New Roman" w:hAnsi="Times New Roman" w:cs="Times New Roman"/>
        </w:rPr>
        <w:t>2.1.4 Relationship Attribute Definitions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F6E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305B0FC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Relationship</w:t>
            </w:r>
          </w:p>
        </w:tc>
        <w:tc>
          <w:tcPr>
            <w:tcW w:w="3120" w:type="dxa"/>
            <w:shd w:val="clear" w:color="auto" w:fill="D9EAF7"/>
            <w:vAlign w:val="center"/>
          </w:tcPr>
          <w:p w14:paraId="45E8F37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Attribute</w:t>
            </w:r>
          </w:p>
        </w:tc>
        <w:tc>
          <w:tcPr>
            <w:tcW w:w="3120" w:type="dxa"/>
            <w:shd w:val="clear" w:color="auto" w:fill="D9EAF7"/>
            <w:vAlign w:val="center"/>
          </w:tcPr>
          <w:p w14:paraId="181AE0C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sz w:val="22"/>
                <w:szCs w:val="22"/>
              </w:rPr>
              <w:t>Định nghĩa</w:t>
            </w:r>
          </w:p>
        </w:tc>
      </w:tr>
      <w:tr w14:paraId="3E5E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restart"/>
            <w:vAlign w:val="center"/>
          </w:tcPr>
          <w:p w14:paraId="09C32D49">
            <w:pPr>
              <w:spacing w:after="0" w:line="240" w:lineRule="auto"/>
              <w:jc w:val="center"/>
              <w:rPr>
                <w:rFonts w:hint="default" w:cs="Times New Roman"/>
                <w:sz w:val="22"/>
                <w:szCs w:val="22"/>
                <w:lang w:val="en-US"/>
              </w:rPr>
            </w:pPr>
            <w:r>
              <w:rPr>
                <w:rFonts w:hint="default" w:cs="Times New Roman"/>
                <w:sz w:val="22"/>
                <w:szCs w:val="22"/>
                <w:lang w:val="en-US"/>
              </w:rPr>
              <w:t>BORROWS</w:t>
            </w:r>
          </w:p>
        </w:tc>
        <w:tc>
          <w:tcPr>
            <w:tcW w:w="3120" w:type="dxa"/>
            <w:vAlign w:val="center"/>
          </w:tcPr>
          <w:p w14:paraId="13F8EF8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Borrow_Date</w:t>
            </w:r>
          </w:p>
        </w:tc>
        <w:tc>
          <w:tcPr>
            <w:tcW w:w="3120" w:type="dxa"/>
            <w:vAlign w:val="center"/>
          </w:tcPr>
          <w:p w14:paraId="6562576A">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Person nhận Equipment.</w:t>
            </w:r>
          </w:p>
        </w:tc>
      </w:tr>
      <w:tr w14:paraId="5CE9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4CA7D901">
            <w:pPr>
              <w:spacing w:after="0" w:line="240" w:lineRule="auto"/>
              <w:rPr>
                <w:rFonts w:hint="default" w:ascii="Times New Roman" w:hAnsi="Times New Roman" w:cs="Times New Roman"/>
                <w:sz w:val="22"/>
                <w:szCs w:val="22"/>
              </w:rPr>
            </w:pPr>
          </w:p>
        </w:tc>
        <w:tc>
          <w:tcPr>
            <w:tcW w:w="3120" w:type="dxa"/>
            <w:vAlign w:val="center"/>
          </w:tcPr>
          <w:p w14:paraId="5734D4C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Expected_Return_Date</w:t>
            </w:r>
          </w:p>
        </w:tc>
        <w:tc>
          <w:tcPr>
            <w:tcW w:w="3120" w:type="dxa"/>
            <w:vAlign w:val="center"/>
          </w:tcPr>
          <w:p w14:paraId="0D1405B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dự kiến Person phải trả Equipment.</w:t>
            </w:r>
          </w:p>
        </w:tc>
      </w:tr>
      <w:tr w14:paraId="7600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0432205F">
            <w:pPr>
              <w:spacing w:after="0" w:line="240" w:lineRule="auto"/>
              <w:rPr>
                <w:rFonts w:hint="default" w:ascii="Times New Roman" w:hAnsi="Times New Roman" w:cs="Times New Roman"/>
                <w:sz w:val="22"/>
                <w:szCs w:val="22"/>
              </w:rPr>
            </w:pPr>
          </w:p>
        </w:tc>
        <w:tc>
          <w:tcPr>
            <w:tcW w:w="3120" w:type="dxa"/>
            <w:vAlign w:val="center"/>
          </w:tcPr>
          <w:p w14:paraId="281F0B0F">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Actual_Return_Date</w:t>
            </w:r>
          </w:p>
        </w:tc>
        <w:tc>
          <w:tcPr>
            <w:tcW w:w="3120" w:type="dxa"/>
            <w:vAlign w:val="center"/>
          </w:tcPr>
          <w:p w14:paraId="5C4AE26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thực tế Equipment được trả; để trống khi chưa trả.</w:t>
            </w:r>
          </w:p>
        </w:tc>
      </w:tr>
      <w:tr w14:paraId="3697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76CDD126">
            <w:pPr>
              <w:spacing w:after="0" w:line="240" w:lineRule="auto"/>
              <w:rPr>
                <w:rFonts w:hint="default" w:ascii="Times New Roman" w:hAnsi="Times New Roman" w:cs="Times New Roman"/>
                <w:sz w:val="22"/>
                <w:szCs w:val="22"/>
              </w:rPr>
            </w:pPr>
          </w:p>
        </w:tc>
        <w:tc>
          <w:tcPr>
            <w:tcW w:w="3120" w:type="dxa"/>
            <w:vAlign w:val="center"/>
          </w:tcPr>
          <w:p w14:paraId="0E1F12F2">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Borrow_Status</w:t>
            </w:r>
          </w:p>
        </w:tc>
        <w:tc>
          <w:tcPr>
            <w:tcW w:w="3120" w:type="dxa"/>
            <w:vAlign w:val="center"/>
          </w:tcPr>
          <w:p w14:paraId="2A014A8E">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Borrowing: BORROWED, RETURNED, OVERDUE hoặc LOST.</w:t>
            </w:r>
          </w:p>
        </w:tc>
      </w:tr>
      <w:tr w14:paraId="7A22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66B67660">
            <w:pPr>
              <w:spacing w:after="0" w:line="240" w:lineRule="auto"/>
              <w:rPr>
                <w:rFonts w:hint="default" w:ascii="Times New Roman" w:hAnsi="Times New Roman" w:cs="Times New Roman"/>
                <w:sz w:val="22"/>
                <w:szCs w:val="22"/>
              </w:rPr>
            </w:pPr>
          </w:p>
        </w:tc>
        <w:tc>
          <w:tcPr>
            <w:tcW w:w="3120" w:type="dxa"/>
            <w:vAlign w:val="center"/>
          </w:tcPr>
          <w:p w14:paraId="57D32CCC">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Return_Condition</w:t>
            </w:r>
          </w:p>
        </w:tc>
        <w:tc>
          <w:tcPr>
            <w:tcW w:w="3120" w:type="dxa"/>
            <w:vAlign w:val="center"/>
          </w:tcPr>
          <w:p w14:paraId="5CFF6869">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Tình trạng Equipment khi kết thúc Borrowing: GOOD, DAMAGED hoặc LOST; chỉ có giá trị khi đã trả.</w:t>
            </w:r>
          </w:p>
        </w:tc>
      </w:tr>
      <w:tr w14:paraId="1958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restart"/>
            <w:vAlign w:val="center"/>
          </w:tcPr>
          <w:p w14:paraId="3B6B32E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RESERVES (Equipment/Workstation)</w:t>
            </w:r>
          </w:p>
        </w:tc>
        <w:tc>
          <w:tcPr>
            <w:tcW w:w="3120" w:type="dxa"/>
            <w:vAlign w:val="center"/>
          </w:tcPr>
          <w:p w14:paraId="237D89C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Start_Time</w:t>
            </w:r>
          </w:p>
        </w:tc>
        <w:tc>
          <w:tcPr>
            <w:tcW w:w="3120" w:type="dxa"/>
            <w:vAlign w:val="center"/>
          </w:tcPr>
          <w:p w14:paraId="2AD19FAD">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Thời điểm bắt đầu Reservation.</w:t>
            </w:r>
          </w:p>
        </w:tc>
      </w:tr>
      <w:tr w14:paraId="7696C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397C8D2F">
            <w:pPr>
              <w:spacing w:after="0" w:line="240" w:lineRule="auto"/>
              <w:rPr>
                <w:rFonts w:hint="default" w:ascii="Times New Roman" w:hAnsi="Times New Roman" w:cs="Times New Roman"/>
                <w:sz w:val="22"/>
                <w:szCs w:val="22"/>
              </w:rPr>
            </w:pPr>
          </w:p>
        </w:tc>
        <w:tc>
          <w:tcPr>
            <w:tcW w:w="3120" w:type="dxa"/>
            <w:vAlign w:val="center"/>
          </w:tcPr>
          <w:p w14:paraId="3BD7849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End_Time</w:t>
            </w:r>
          </w:p>
        </w:tc>
        <w:tc>
          <w:tcPr>
            <w:tcW w:w="3120" w:type="dxa"/>
            <w:vAlign w:val="center"/>
          </w:tcPr>
          <w:p w14:paraId="62A7EC58">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Thời điểm kết thúc Reservation; phải lớn hơn Start_Time.</w:t>
            </w:r>
          </w:p>
        </w:tc>
      </w:tr>
      <w:tr w14:paraId="1590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35818CD4">
            <w:pPr>
              <w:spacing w:after="0" w:line="240" w:lineRule="auto"/>
              <w:rPr>
                <w:rFonts w:hint="default" w:ascii="Times New Roman" w:hAnsi="Times New Roman" w:cs="Times New Roman"/>
                <w:sz w:val="22"/>
                <w:szCs w:val="22"/>
              </w:rPr>
            </w:pPr>
          </w:p>
        </w:tc>
        <w:tc>
          <w:tcPr>
            <w:tcW w:w="3120" w:type="dxa"/>
            <w:vAlign w:val="center"/>
          </w:tcPr>
          <w:p w14:paraId="6AF8F1B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Reservation_Status</w:t>
            </w:r>
          </w:p>
        </w:tc>
        <w:tc>
          <w:tcPr>
            <w:tcW w:w="3120" w:type="dxa"/>
            <w:vAlign w:val="center"/>
          </w:tcPr>
          <w:p w14:paraId="04F3B09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Trạng thái Reservation: PENDING, APPROVED, CANCELLED hoặc COMPLETED.</w:t>
            </w:r>
          </w:p>
        </w:tc>
      </w:tr>
      <w:tr w14:paraId="45EC0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restart"/>
            <w:vAlign w:val="center"/>
          </w:tcPr>
          <w:p w14:paraId="3551065B">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PARTICIPATES_IN</w:t>
            </w:r>
          </w:p>
        </w:tc>
        <w:tc>
          <w:tcPr>
            <w:tcW w:w="3120" w:type="dxa"/>
            <w:vAlign w:val="center"/>
          </w:tcPr>
          <w:p w14:paraId="00F95170">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Role</w:t>
            </w:r>
          </w:p>
        </w:tc>
        <w:tc>
          <w:tcPr>
            <w:tcW w:w="3120" w:type="dxa"/>
            <w:vAlign w:val="center"/>
          </w:tcPr>
          <w:p w14:paraId="56731C36">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Vai trò của Person trong Research Project theo phân loại nhóm thống nhất.</w:t>
            </w:r>
          </w:p>
        </w:tc>
      </w:tr>
      <w:tr w14:paraId="1563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Merge w:val="continue"/>
            <w:vAlign w:val="center"/>
          </w:tcPr>
          <w:p w14:paraId="58A3078C">
            <w:pPr>
              <w:spacing w:after="0" w:line="240" w:lineRule="auto"/>
              <w:rPr>
                <w:rFonts w:hint="default" w:ascii="Times New Roman" w:hAnsi="Times New Roman" w:cs="Times New Roman"/>
                <w:sz w:val="22"/>
                <w:szCs w:val="22"/>
              </w:rPr>
            </w:pPr>
          </w:p>
        </w:tc>
        <w:tc>
          <w:tcPr>
            <w:tcW w:w="3120" w:type="dxa"/>
            <w:vAlign w:val="center"/>
          </w:tcPr>
          <w:p w14:paraId="65AAA6D3">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Join_Date</w:t>
            </w:r>
          </w:p>
        </w:tc>
        <w:tc>
          <w:tcPr>
            <w:tcW w:w="3120" w:type="dxa"/>
            <w:vAlign w:val="center"/>
          </w:tcPr>
          <w:p w14:paraId="7368BA35">
            <w:pPr>
              <w:spacing w:after="0" w:line="240" w:lineRule="auto"/>
              <w:rPr>
                <w:rFonts w:hint="default" w:ascii="Times New Roman" w:hAnsi="Times New Roman" w:cs="Times New Roman"/>
                <w:sz w:val="22"/>
                <w:szCs w:val="22"/>
              </w:rPr>
            </w:pPr>
            <w:r>
              <w:rPr>
                <w:rFonts w:hint="default" w:ascii="Times New Roman" w:hAnsi="Times New Roman" w:eastAsia="Times New Roman" w:cs="Times New Roman"/>
                <w:b w:val="0"/>
                <w:sz w:val="22"/>
                <w:szCs w:val="22"/>
              </w:rPr>
              <w:t>Ngày Person bắt đầu tham gia Research Project.</w:t>
            </w:r>
          </w:p>
        </w:tc>
      </w:tr>
    </w:tbl>
    <w:p w14:paraId="170311F4">
      <w:pPr>
        <w:rPr>
          <w:rFonts w:hint="default" w:ascii="Times New Roman" w:hAnsi="Times New Roman" w:cs="Times New Roman"/>
        </w:rPr>
      </w:pPr>
    </w:p>
    <w:p w14:paraId="0B7EE510">
      <w:pPr>
        <w:pStyle w:val="3"/>
        <w:bidi w:val="0"/>
      </w:pPr>
      <w:r>
        <w:t>2.2 Logical Schema Mapping</w:t>
      </w:r>
    </w:p>
    <w:p w14:paraId="6D5C7284">
      <w:pPr>
        <w:pStyle w:val="4"/>
      </w:pPr>
      <w:r>
        <w:t>2.2.1 Mapping Principles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E3D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9EAF7"/>
            <w:vAlign w:val="center"/>
          </w:tcPr>
          <w:p w14:paraId="0B8D8AA2">
            <w:pPr>
              <w:spacing w:after="0" w:line="240" w:lineRule="auto"/>
              <w:rPr>
                <w:sz w:val="22"/>
                <w:szCs w:val="22"/>
              </w:rPr>
            </w:pPr>
            <w:r>
              <w:rPr>
                <w:rFonts w:ascii="Times New Roman" w:hAnsi="Times New Roman" w:eastAsia="Times New Roman"/>
                <w:b/>
                <w:sz w:val="22"/>
                <w:szCs w:val="22"/>
              </w:rPr>
              <w:t>Mã</w:t>
            </w:r>
          </w:p>
        </w:tc>
        <w:tc>
          <w:tcPr>
            <w:tcW w:w="4680" w:type="dxa"/>
            <w:shd w:val="clear" w:color="auto" w:fill="D9EAF7"/>
            <w:vAlign w:val="center"/>
          </w:tcPr>
          <w:p w14:paraId="6639E0CB">
            <w:pPr>
              <w:spacing w:after="0" w:line="240" w:lineRule="auto"/>
              <w:rPr>
                <w:sz w:val="22"/>
                <w:szCs w:val="22"/>
              </w:rPr>
            </w:pPr>
            <w:r>
              <w:rPr>
                <w:rFonts w:ascii="Times New Roman" w:hAnsi="Times New Roman" w:eastAsia="Times New Roman"/>
                <w:b/>
                <w:sz w:val="22"/>
                <w:szCs w:val="22"/>
              </w:rPr>
              <w:t>Nguyên tắc ánh xạ</w:t>
            </w:r>
          </w:p>
        </w:tc>
      </w:tr>
      <w:tr w14:paraId="7CDF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C7F7A20">
            <w:pPr>
              <w:spacing w:after="0" w:line="240" w:lineRule="auto"/>
              <w:rPr>
                <w:sz w:val="22"/>
                <w:szCs w:val="22"/>
              </w:rPr>
            </w:pPr>
            <w:r>
              <w:rPr>
                <w:rFonts w:ascii="Times New Roman" w:hAnsi="Times New Roman" w:eastAsia="Times New Roman"/>
                <w:b w:val="0"/>
                <w:sz w:val="22"/>
                <w:szCs w:val="22"/>
              </w:rPr>
              <w:t>P-01</w:t>
            </w:r>
          </w:p>
        </w:tc>
        <w:tc>
          <w:tcPr>
            <w:tcW w:w="4680" w:type="dxa"/>
            <w:vAlign w:val="center"/>
          </w:tcPr>
          <w:p w14:paraId="57D0AB20">
            <w:pPr>
              <w:spacing w:after="0" w:line="240" w:lineRule="auto"/>
              <w:rPr>
                <w:sz w:val="22"/>
                <w:szCs w:val="22"/>
              </w:rPr>
            </w:pPr>
            <w:r>
              <w:rPr>
                <w:rFonts w:ascii="Times New Roman" w:hAnsi="Times New Roman" w:eastAsia="Times New Roman"/>
                <w:b w:val="0"/>
                <w:sz w:val="22"/>
                <w:szCs w:val="22"/>
              </w:rPr>
              <w:t>Mỗi Entity được ánh xạ thành một relation có PK tương ứng.</w:t>
            </w:r>
          </w:p>
        </w:tc>
      </w:tr>
      <w:tr w14:paraId="0F78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0DF3F46">
            <w:pPr>
              <w:spacing w:after="0" w:line="240" w:lineRule="auto"/>
              <w:rPr>
                <w:sz w:val="22"/>
                <w:szCs w:val="22"/>
              </w:rPr>
            </w:pPr>
            <w:r>
              <w:rPr>
                <w:rFonts w:ascii="Times New Roman" w:hAnsi="Times New Roman" w:eastAsia="Times New Roman"/>
                <w:b w:val="0"/>
                <w:sz w:val="22"/>
                <w:szCs w:val="22"/>
              </w:rPr>
              <w:t>P-02</w:t>
            </w:r>
          </w:p>
        </w:tc>
        <w:tc>
          <w:tcPr>
            <w:tcW w:w="4680" w:type="dxa"/>
            <w:vAlign w:val="center"/>
          </w:tcPr>
          <w:p w14:paraId="12FACC8A">
            <w:pPr>
              <w:spacing w:after="0" w:line="240" w:lineRule="auto"/>
              <w:rPr>
                <w:sz w:val="22"/>
                <w:szCs w:val="22"/>
              </w:rPr>
            </w:pPr>
            <w:r>
              <w:rPr>
                <w:rFonts w:ascii="Times New Roman" w:hAnsi="Times New Roman" w:eastAsia="Times New Roman"/>
                <w:b w:val="0"/>
                <w:sz w:val="22"/>
                <w:szCs w:val="22"/>
              </w:rPr>
              <w:t>PERSON là Supertype. Với Total + Disjoint (D), sử dụng PERSON và ba relation STUDENT, FACULTY, LAB_STAFF; Person_ID ở mỗi subtype vừa là PK vừa là FK → PERSON.</w:t>
            </w:r>
          </w:p>
        </w:tc>
      </w:tr>
      <w:tr w14:paraId="341A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56CFF3F">
            <w:pPr>
              <w:spacing w:after="0" w:line="240" w:lineRule="auto"/>
              <w:rPr>
                <w:sz w:val="22"/>
                <w:szCs w:val="22"/>
              </w:rPr>
            </w:pPr>
            <w:r>
              <w:rPr>
                <w:rFonts w:ascii="Times New Roman" w:hAnsi="Times New Roman" w:eastAsia="Times New Roman"/>
                <w:b w:val="0"/>
                <w:sz w:val="22"/>
                <w:szCs w:val="22"/>
              </w:rPr>
              <w:t>P-03</w:t>
            </w:r>
          </w:p>
        </w:tc>
        <w:tc>
          <w:tcPr>
            <w:tcW w:w="4680" w:type="dxa"/>
            <w:vAlign w:val="center"/>
          </w:tcPr>
          <w:p w14:paraId="3897161F">
            <w:pPr>
              <w:spacing w:after="0" w:line="240" w:lineRule="auto"/>
              <w:rPr>
                <w:sz w:val="22"/>
                <w:szCs w:val="22"/>
              </w:rPr>
            </w:pPr>
            <w:r>
              <w:rPr>
                <w:rFonts w:ascii="Times New Roman" w:hAnsi="Times New Roman" w:eastAsia="Times New Roman"/>
                <w:b w:val="0"/>
                <w:sz w:val="22"/>
                <w:szCs w:val="22"/>
              </w:rPr>
              <w:t>Relationship 1:N được ánh xạ bằng cách đưa PK của phía 1 vào relation phía N dưới dạng FK.</w:t>
            </w:r>
          </w:p>
        </w:tc>
      </w:tr>
      <w:tr w14:paraId="493B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AAAA287">
            <w:pPr>
              <w:spacing w:after="0" w:line="240" w:lineRule="auto"/>
              <w:rPr>
                <w:sz w:val="22"/>
                <w:szCs w:val="22"/>
              </w:rPr>
            </w:pPr>
            <w:r>
              <w:rPr>
                <w:rFonts w:ascii="Times New Roman" w:hAnsi="Times New Roman" w:eastAsia="Times New Roman"/>
                <w:b w:val="0"/>
                <w:sz w:val="22"/>
                <w:szCs w:val="22"/>
              </w:rPr>
              <w:t>P-04</w:t>
            </w:r>
          </w:p>
        </w:tc>
        <w:tc>
          <w:tcPr>
            <w:tcW w:w="4680" w:type="dxa"/>
            <w:vAlign w:val="center"/>
          </w:tcPr>
          <w:p w14:paraId="04BC2FB3">
            <w:pPr>
              <w:spacing w:after="0" w:line="240" w:lineRule="auto"/>
              <w:rPr>
                <w:sz w:val="22"/>
                <w:szCs w:val="22"/>
              </w:rPr>
            </w:pPr>
            <w:r>
              <w:rPr>
                <w:rFonts w:ascii="Times New Roman" w:hAnsi="Times New Roman" w:eastAsia="Times New Roman"/>
                <w:b w:val="0"/>
                <w:sz w:val="22"/>
                <w:szCs w:val="22"/>
              </w:rPr>
              <w:t>Relationship M:N được ánh xạ thành relation riêng; PK được tạo từ các định danh tham gia và thêm thuộc tính phân biệt khi cần.</w:t>
            </w:r>
          </w:p>
        </w:tc>
      </w:tr>
      <w:tr w14:paraId="1671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3707D95">
            <w:pPr>
              <w:spacing w:after="0" w:line="240" w:lineRule="auto"/>
              <w:rPr>
                <w:sz w:val="22"/>
                <w:szCs w:val="22"/>
              </w:rPr>
            </w:pPr>
            <w:r>
              <w:rPr>
                <w:rFonts w:ascii="Times New Roman" w:hAnsi="Times New Roman" w:eastAsia="Times New Roman"/>
                <w:b w:val="0"/>
                <w:sz w:val="22"/>
                <w:szCs w:val="22"/>
              </w:rPr>
              <w:t>P-05</w:t>
            </w:r>
          </w:p>
        </w:tc>
        <w:tc>
          <w:tcPr>
            <w:tcW w:w="4680" w:type="dxa"/>
            <w:vAlign w:val="center"/>
          </w:tcPr>
          <w:p w14:paraId="69374633">
            <w:pPr>
              <w:spacing w:after="0" w:line="240" w:lineRule="auto"/>
              <w:rPr>
                <w:sz w:val="22"/>
                <w:szCs w:val="22"/>
              </w:rPr>
            </w:pPr>
            <w:r>
              <w:rPr>
                <w:rFonts w:ascii="Times New Roman" w:hAnsi="Times New Roman" w:eastAsia="Times New Roman"/>
                <w:b w:val="0"/>
                <w:sz w:val="22"/>
                <w:szCs w:val="22"/>
              </w:rPr>
              <w:t>Relationship attributes của BORROWS, RESERVES và PARTICIPATES_IN được đưa vào relation tương ứng.</w:t>
            </w:r>
          </w:p>
        </w:tc>
      </w:tr>
      <w:tr w14:paraId="47BD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A5DE609">
            <w:pPr>
              <w:spacing w:after="0" w:line="240" w:lineRule="auto"/>
              <w:rPr>
                <w:sz w:val="22"/>
                <w:szCs w:val="22"/>
              </w:rPr>
            </w:pPr>
            <w:r>
              <w:rPr>
                <w:rFonts w:ascii="Times New Roman" w:hAnsi="Times New Roman" w:eastAsia="Times New Roman"/>
                <w:b w:val="0"/>
                <w:sz w:val="22"/>
                <w:szCs w:val="22"/>
              </w:rPr>
              <w:t>P-06</w:t>
            </w:r>
          </w:p>
        </w:tc>
        <w:tc>
          <w:tcPr>
            <w:tcW w:w="4680" w:type="dxa"/>
            <w:vAlign w:val="center"/>
          </w:tcPr>
          <w:p w14:paraId="3A016961">
            <w:pPr>
              <w:spacing w:after="0" w:line="240" w:lineRule="auto"/>
              <w:rPr>
                <w:sz w:val="22"/>
                <w:szCs w:val="22"/>
              </w:rPr>
            </w:pPr>
            <w:r>
              <w:rPr>
                <w:rFonts w:ascii="Times New Roman" w:hAnsi="Times New Roman" w:eastAsia="Times New Roman"/>
                <w:b w:val="0"/>
                <w:sz w:val="22"/>
                <w:szCs w:val="22"/>
              </w:rPr>
              <w:t>Không có Weak Entity, Identifying Relationship hoặc Partial Key trong EER hiện tại nên không có mapping tương ứng.</w:t>
            </w:r>
          </w:p>
        </w:tc>
      </w:tr>
      <w:tr w14:paraId="032A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7F175AC">
            <w:pPr>
              <w:spacing w:after="0" w:line="240" w:lineRule="auto"/>
              <w:rPr>
                <w:sz w:val="22"/>
                <w:szCs w:val="22"/>
              </w:rPr>
            </w:pPr>
            <w:r>
              <w:rPr>
                <w:rFonts w:ascii="Times New Roman" w:hAnsi="Times New Roman" w:eastAsia="Times New Roman"/>
                <w:b w:val="0"/>
                <w:sz w:val="22"/>
                <w:szCs w:val="22"/>
              </w:rPr>
              <w:t>P-07</w:t>
            </w:r>
          </w:p>
        </w:tc>
        <w:tc>
          <w:tcPr>
            <w:tcW w:w="4680" w:type="dxa"/>
            <w:vAlign w:val="center"/>
          </w:tcPr>
          <w:p w14:paraId="76830DC5">
            <w:pPr>
              <w:spacing w:after="0" w:line="240" w:lineRule="auto"/>
              <w:rPr>
                <w:sz w:val="22"/>
                <w:szCs w:val="22"/>
              </w:rPr>
            </w:pPr>
            <w:r>
              <w:rPr>
                <w:rFonts w:ascii="Times New Roman" w:hAnsi="Times New Roman" w:eastAsia="Times New Roman"/>
                <w:b w:val="0"/>
                <w:sz w:val="22"/>
                <w:szCs w:val="22"/>
              </w:rPr>
              <w:t>Hai RESERVES trong EER là hai relationship khác nhau: PERSON–EQUIPMENT và PERSON–WORKSTATION; vì vậy logical schema giữ hai relation riêng.</w:t>
            </w:r>
          </w:p>
        </w:tc>
      </w:tr>
    </w:tbl>
    <w:p w14:paraId="4CBCD090"/>
    <w:p w14:paraId="218EA77D">
      <w:pPr>
        <w:pStyle w:val="4"/>
      </w:pPr>
      <w:r>
        <w:t>2.2.2 Relational Schema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4439"/>
        <w:gridCol w:w="2076"/>
      </w:tblGrid>
      <w:tr w14:paraId="40189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2A5DCB3E">
            <w:pPr>
              <w:spacing w:after="0" w:line="240" w:lineRule="auto"/>
              <w:rPr>
                <w:sz w:val="22"/>
                <w:szCs w:val="22"/>
              </w:rPr>
            </w:pPr>
            <w:r>
              <w:rPr>
                <w:rFonts w:ascii="Times New Roman" w:hAnsi="Times New Roman" w:eastAsia="Times New Roman"/>
                <w:b/>
                <w:sz w:val="22"/>
                <w:szCs w:val="22"/>
              </w:rPr>
              <w:t>Relation</w:t>
            </w:r>
          </w:p>
        </w:tc>
        <w:tc>
          <w:tcPr>
            <w:tcW w:w="3120" w:type="dxa"/>
            <w:shd w:val="clear" w:color="auto" w:fill="D9EAF7"/>
            <w:vAlign w:val="center"/>
          </w:tcPr>
          <w:p w14:paraId="04C2ABEE">
            <w:pPr>
              <w:spacing w:after="0" w:line="240" w:lineRule="auto"/>
              <w:rPr>
                <w:sz w:val="22"/>
                <w:szCs w:val="22"/>
              </w:rPr>
            </w:pPr>
            <w:r>
              <w:rPr>
                <w:rFonts w:ascii="Times New Roman" w:hAnsi="Times New Roman" w:eastAsia="Times New Roman"/>
                <w:b/>
                <w:sz w:val="22"/>
                <w:szCs w:val="22"/>
              </w:rPr>
              <w:t>Relational Schema</w:t>
            </w:r>
          </w:p>
        </w:tc>
        <w:tc>
          <w:tcPr>
            <w:tcW w:w="3120" w:type="dxa"/>
            <w:shd w:val="clear" w:color="auto" w:fill="D9EAF7"/>
            <w:vAlign w:val="center"/>
          </w:tcPr>
          <w:p w14:paraId="46D2E349">
            <w:pPr>
              <w:spacing w:after="0" w:line="240" w:lineRule="auto"/>
              <w:rPr>
                <w:sz w:val="22"/>
                <w:szCs w:val="22"/>
              </w:rPr>
            </w:pPr>
            <w:r>
              <w:rPr>
                <w:rFonts w:ascii="Times New Roman" w:hAnsi="Times New Roman" w:eastAsia="Times New Roman"/>
                <w:b/>
                <w:sz w:val="22"/>
                <w:szCs w:val="22"/>
              </w:rPr>
              <w:t>Primary Key</w:t>
            </w:r>
          </w:p>
        </w:tc>
      </w:tr>
      <w:tr w14:paraId="5CDD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6B168CC">
            <w:pPr>
              <w:spacing w:after="0" w:line="240" w:lineRule="auto"/>
              <w:rPr>
                <w:sz w:val="22"/>
                <w:szCs w:val="22"/>
              </w:rPr>
            </w:pPr>
            <w:r>
              <w:rPr>
                <w:rFonts w:ascii="Times New Roman" w:hAnsi="Times New Roman" w:eastAsia="Times New Roman"/>
                <w:b w:val="0"/>
                <w:sz w:val="22"/>
                <w:szCs w:val="22"/>
              </w:rPr>
              <w:t>PERSON</w:t>
            </w:r>
          </w:p>
        </w:tc>
        <w:tc>
          <w:tcPr>
            <w:tcW w:w="3120" w:type="dxa"/>
            <w:vAlign w:val="center"/>
          </w:tcPr>
          <w:p w14:paraId="375F68F6">
            <w:pPr>
              <w:spacing w:after="0" w:line="240" w:lineRule="auto"/>
              <w:rPr>
                <w:sz w:val="22"/>
                <w:szCs w:val="22"/>
              </w:rPr>
            </w:pPr>
            <w:r>
              <w:rPr>
                <w:rFonts w:ascii="Times New Roman" w:hAnsi="Times New Roman" w:eastAsia="Times New Roman"/>
                <w:b w:val="0"/>
                <w:sz w:val="22"/>
                <w:szCs w:val="22"/>
              </w:rPr>
              <w:t>PERSON(Person_ID, Full_Name, Institutional_Email, Department, Status)</w:t>
            </w:r>
          </w:p>
        </w:tc>
        <w:tc>
          <w:tcPr>
            <w:tcW w:w="3120" w:type="dxa"/>
            <w:vAlign w:val="center"/>
          </w:tcPr>
          <w:p w14:paraId="24320C23">
            <w:pPr>
              <w:spacing w:after="0" w:line="240" w:lineRule="auto"/>
              <w:rPr>
                <w:sz w:val="22"/>
                <w:szCs w:val="22"/>
              </w:rPr>
            </w:pPr>
            <w:r>
              <w:rPr>
                <w:rFonts w:ascii="Times New Roman" w:hAnsi="Times New Roman" w:eastAsia="Times New Roman"/>
                <w:b w:val="0"/>
                <w:sz w:val="22"/>
                <w:szCs w:val="22"/>
              </w:rPr>
              <w:t>Person_ID</w:t>
            </w:r>
          </w:p>
        </w:tc>
      </w:tr>
      <w:tr w14:paraId="7698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988BE04">
            <w:pPr>
              <w:spacing w:after="0" w:line="240" w:lineRule="auto"/>
              <w:rPr>
                <w:sz w:val="22"/>
                <w:szCs w:val="22"/>
              </w:rPr>
            </w:pPr>
            <w:r>
              <w:rPr>
                <w:rFonts w:ascii="Times New Roman" w:hAnsi="Times New Roman" w:eastAsia="Times New Roman"/>
                <w:b w:val="0"/>
                <w:sz w:val="22"/>
                <w:szCs w:val="22"/>
              </w:rPr>
              <w:t>STUDENT</w:t>
            </w:r>
          </w:p>
        </w:tc>
        <w:tc>
          <w:tcPr>
            <w:tcW w:w="3120" w:type="dxa"/>
            <w:vAlign w:val="center"/>
          </w:tcPr>
          <w:p w14:paraId="7F1386E6">
            <w:pPr>
              <w:spacing w:after="0" w:line="240" w:lineRule="auto"/>
              <w:rPr>
                <w:sz w:val="22"/>
                <w:szCs w:val="22"/>
              </w:rPr>
            </w:pPr>
            <w:r>
              <w:rPr>
                <w:rFonts w:ascii="Times New Roman" w:hAnsi="Times New Roman" w:eastAsia="Times New Roman"/>
                <w:b w:val="0"/>
                <w:sz w:val="22"/>
                <w:szCs w:val="22"/>
              </w:rPr>
              <w:t>STUDENT(Person_ID)</w:t>
            </w:r>
          </w:p>
        </w:tc>
        <w:tc>
          <w:tcPr>
            <w:tcW w:w="3120" w:type="dxa"/>
            <w:vAlign w:val="center"/>
          </w:tcPr>
          <w:p w14:paraId="37FDA678">
            <w:pPr>
              <w:spacing w:after="0" w:line="240" w:lineRule="auto"/>
              <w:rPr>
                <w:sz w:val="22"/>
                <w:szCs w:val="22"/>
              </w:rPr>
            </w:pPr>
            <w:r>
              <w:rPr>
                <w:rFonts w:ascii="Times New Roman" w:hAnsi="Times New Roman" w:eastAsia="Times New Roman"/>
                <w:b w:val="0"/>
                <w:sz w:val="22"/>
                <w:szCs w:val="22"/>
              </w:rPr>
              <w:t>Person_ID</w:t>
            </w:r>
          </w:p>
        </w:tc>
      </w:tr>
      <w:tr w14:paraId="6713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07695B0">
            <w:pPr>
              <w:spacing w:after="0" w:line="240" w:lineRule="auto"/>
              <w:rPr>
                <w:sz w:val="22"/>
                <w:szCs w:val="22"/>
              </w:rPr>
            </w:pPr>
            <w:r>
              <w:rPr>
                <w:rFonts w:ascii="Times New Roman" w:hAnsi="Times New Roman" w:eastAsia="Times New Roman"/>
                <w:b w:val="0"/>
                <w:sz w:val="22"/>
                <w:szCs w:val="22"/>
              </w:rPr>
              <w:t>FACULTY</w:t>
            </w:r>
          </w:p>
        </w:tc>
        <w:tc>
          <w:tcPr>
            <w:tcW w:w="3120" w:type="dxa"/>
            <w:vAlign w:val="center"/>
          </w:tcPr>
          <w:p w14:paraId="7FF4426D">
            <w:pPr>
              <w:spacing w:after="0" w:line="240" w:lineRule="auto"/>
              <w:rPr>
                <w:sz w:val="22"/>
                <w:szCs w:val="22"/>
              </w:rPr>
            </w:pPr>
            <w:r>
              <w:rPr>
                <w:rFonts w:ascii="Times New Roman" w:hAnsi="Times New Roman" w:eastAsia="Times New Roman"/>
                <w:b w:val="0"/>
                <w:sz w:val="22"/>
                <w:szCs w:val="22"/>
              </w:rPr>
              <w:t>FACULTY(Person_ID)</w:t>
            </w:r>
          </w:p>
        </w:tc>
        <w:tc>
          <w:tcPr>
            <w:tcW w:w="3120" w:type="dxa"/>
            <w:vAlign w:val="center"/>
          </w:tcPr>
          <w:p w14:paraId="4A0A0A40">
            <w:pPr>
              <w:spacing w:after="0" w:line="240" w:lineRule="auto"/>
              <w:rPr>
                <w:sz w:val="22"/>
                <w:szCs w:val="22"/>
              </w:rPr>
            </w:pPr>
            <w:r>
              <w:rPr>
                <w:rFonts w:ascii="Times New Roman" w:hAnsi="Times New Roman" w:eastAsia="Times New Roman"/>
                <w:b w:val="0"/>
                <w:sz w:val="22"/>
                <w:szCs w:val="22"/>
              </w:rPr>
              <w:t>Person_ID</w:t>
            </w:r>
          </w:p>
        </w:tc>
      </w:tr>
      <w:tr w14:paraId="705F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B7D8587">
            <w:pPr>
              <w:spacing w:after="0" w:line="240" w:lineRule="auto"/>
              <w:rPr>
                <w:sz w:val="22"/>
                <w:szCs w:val="22"/>
              </w:rPr>
            </w:pPr>
            <w:r>
              <w:rPr>
                <w:rFonts w:ascii="Times New Roman" w:hAnsi="Times New Roman" w:eastAsia="Times New Roman"/>
                <w:b w:val="0"/>
                <w:sz w:val="22"/>
                <w:szCs w:val="22"/>
              </w:rPr>
              <w:t>LAB_STAFF</w:t>
            </w:r>
          </w:p>
        </w:tc>
        <w:tc>
          <w:tcPr>
            <w:tcW w:w="3120" w:type="dxa"/>
            <w:vAlign w:val="center"/>
          </w:tcPr>
          <w:p w14:paraId="5E9C19FA">
            <w:pPr>
              <w:spacing w:after="0" w:line="240" w:lineRule="auto"/>
              <w:rPr>
                <w:sz w:val="22"/>
                <w:szCs w:val="22"/>
              </w:rPr>
            </w:pPr>
            <w:r>
              <w:rPr>
                <w:rFonts w:ascii="Times New Roman" w:hAnsi="Times New Roman" w:eastAsia="Times New Roman"/>
                <w:b w:val="0"/>
                <w:sz w:val="22"/>
                <w:szCs w:val="22"/>
              </w:rPr>
              <w:t>LAB_STAFF(Person_ID)</w:t>
            </w:r>
          </w:p>
        </w:tc>
        <w:tc>
          <w:tcPr>
            <w:tcW w:w="3120" w:type="dxa"/>
            <w:vAlign w:val="center"/>
          </w:tcPr>
          <w:p w14:paraId="091174D4">
            <w:pPr>
              <w:spacing w:after="0" w:line="240" w:lineRule="auto"/>
              <w:rPr>
                <w:sz w:val="22"/>
                <w:szCs w:val="22"/>
              </w:rPr>
            </w:pPr>
            <w:r>
              <w:rPr>
                <w:rFonts w:ascii="Times New Roman" w:hAnsi="Times New Roman" w:eastAsia="Times New Roman"/>
                <w:b w:val="0"/>
                <w:sz w:val="22"/>
                <w:szCs w:val="22"/>
              </w:rPr>
              <w:t>Person_ID</w:t>
            </w:r>
          </w:p>
        </w:tc>
      </w:tr>
      <w:tr w14:paraId="4F5F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09D6D92">
            <w:pPr>
              <w:spacing w:after="0" w:line="240" w:lineRule="auto"/>
              <w:rPr>
                <w:sz w:val="22"/>
                <w:szCs w:val="22"/>
              </w:rPr>
            </w:pPr>
            <w:r>
              <w:rPr>
                <w:rFonts w:ascii="Times New Roman" w:hAnsi="Times New Roman" w:eastAsia="Times New Roman"/>
                <w:b w:val="0"/>
                <w:sz w:val="22"/>
                <w:szCs w:val="22"/>
              </w:rPr>
              <w:t>LABORATORY</w:t>
            </w:r>
          </w:p>
        </w:tc>
        <w:tc>
          <w:tcPr>
            <w:tcW w:w="3120" w:type="dxa"/>
            <w:vAlign w:val="center"/>
          </w:tcPr>
          <w:p w14:paraId="0BC5E1E7">
            <w:pPr>
              <w:spacing w:after="0" w:line="240" w:lineRule="auto"/>
              <w:rPr>
                <w:sz w:val="22"/>
                <w:szCs w:val="22"/>
              </w:rPr>
            </w:pPr>
            <w:r>
              <w:rPr>
                <w:rFonts w:ascii="Times New Roman" w:hAnsi="Times New Roman" w:eastAsia="Times New Roman"/>
                <w:b w:val="0"/>
                <w:sz w:val="22"/>
                <w:szCs w:val="22"/>
              </w:rPr>
              <w:t>LABORATORY(Lab_ID, Lab_Name, Location, Capacity, Responsible_Department)</w:t>
            </w:r>
          </w:p>
        </w:tc>
        <w:tc>
          <w:tcPr>
            <w:tcW w:w="3120" w:type="dxa"/>
            <w:vAlign w:val="center"/>
          </w:tcPr>
          <w:p w14:paraId="4461FC54">
            <w:pPr>
              <w:spacing w:after="0" w:line="240" w:lineRule="auto"/>
              <w:rPr>
                <w:sz w:val="22"/>
                <w:szCs w:val="22"/>
              </w:rPr>
            </w:pPr>
            <w:r>
              <w:rPr>
                <w:rFonts w:ascii="Times New Roman" w:hAnsi="Times New Roman" w:eastAsia="Times New Roman"/>
                <w:b w:val="0"/>
                <w:sz w:val="22"/>
                <w:szCs w:val="22"/>
              </w:rPr>
              <w:t>Lab_ID</w:t>
            </w:r>
          </w:p>
        </w:tc>
      </w:tr>
      <w:tr w14:paraId="2A5A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6211382">
            <w:pPr>
              <w:spacing w:after="0" w:line="240" w:lineRule="auto"/>
              <w:rPr>
                <w:sz w:val="22"/>
                <w:szCs w:val="22"/>
              </w:rPr>
            </w:pPr>
            <w:r>
              <w:rPr>
                <w:rFonts w:ascii="Times New Roman" w:hAnsi="Times New Roman" w:eastAsia="Times New Roman"/>
                <w:b w:val="0"/>
                <w:sz w:val="22"/>
                <w:szCs w:val="22"/>
              </w:rPr>
              <w:t>WORKSTATION</w:t>
            </w:r>
          </w:p>
        </w:tc>
        <w:tc>
          <w:tcPr>
            <w:tcW w:w="3120" w:type="dxa"/>
            <w:vAlign w:val="center"/>
          </w:tcPr>
          <w:p w14:paraId="64F0173C">
            <w:pPr>
              <w:spacing w:after="0" w:line="240" w:lineRule="auto"/>
              <w:rPr>
                <w:sz w:val="22"/>
                <w:szCs w:val="22"/>
              </w:rPr>
            </w:pPr>
            <w:r>
              <w:rPr>
                <w:rFonts w:ascii="Times New Roman" w:hAnsi="Times New Roman" w:eastAsia="Times New Roman"/>
                <w:b w:val="0"/>
                <w:sz w:val="22"/>
                <w:szCs w:val="22"/>
              </w:rPr>
              <w:t>WORKSTATION(Workstation_ID, Workstation_Name, Location, Status, Description, Lab_ID)</w:t>
            </w:r>
          </w:p>
        </w:tc>
        <w:tc>
          <w:tcPr>
            <w:tcW w:w="3120" w:type="dxa"/>
            <w:vAlign w:val="center"/>
          </w:tcPr>
          <w:p w14:paraId="2419ACE6">
            <w:pPr>
              <w:spacing w:after="0" w:line="240" w:lineRule="auto"/>
              <w:rPr>
                <w:sz w:val="22"/>
                <w:szCs w:val="22"/>
              </w:rPr>
            </w:pPr>
            <w:r>
              <w:rPr>
                <w:rFonts w:ascii="Times New Roman" w:hAnsi="Times New Roman" w:eastAsia="Times New Roman"/>
                <w:b w:val="0"/>
                <w:sz w:val="22"/>
                <w:szCs w:val="22"/>
              </w:rPr>
              <w:t>Workstation_ID</w:t>
            </w:r>
          </w:p>
        </w:tc>
      </w:tr>
      <w:tr w14:paraId="4CFD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FC363BA">
            <w:pPr>
              <w:spacing w:after="0" w:line="240" w:lineRule="auto"/>
              <w:rPr>
                <w:sz w:val="22"/>
                <w:szCs w:val="22"/>
              </w:rPr>
            </w:pPr>
            <w:r>
              <w:rPr>
                <w:rFonts w:ascii="Times New Roman" w:hAnsi="Times New Roman" w:eastAsia="Times New Roman"/>
                <w:b w:val="0"/>
                <w:sz w:val="22"/>
                <w:szCs w:val="22"/>
              </w:rPr>
              <w:t>EQUIPMENT</w:t>
            </w:r>
          </w:p>
        </w:tc>
        <w:tc>
          <w:tcPr>
            <w:tcW w:w="3120" w:type="dxa"/>
            <w:vAlign w:val="center"/>
          </w:tcPr>
          <w:p w14:paraId="6A943DB8">
            <w:pPr>
              <w:spacing w:after="0" w:line="240" w:lineRule="auto"/>
              <w:rPr>
                <w:sz w:val="22"/>
                <w:szCs w:val="22"/>
              </w:rPr>
            </w:pPr>
            <w:r>
              <w:rPr>
                <w:rFonts w:ascii="Times New Roman" w:hAnsi="Times New Roman" w:eastAsia="Times New Roman"/>
                <w:b w:val="0"/>
                <w:sz w:val="22"/>
                <w:szCs w:val="22"/>
              </w:rPr>
              <w:t>EQUIPMENT(Equipment_ID, Equipment_Name, Equipment_Type, Serial_Number, Manufacturer, Manufacturing_Year, Acquisition_Date, Status, Safety_Requirement, Lab_ID)</w:t>
            </w:r>
          </w:p>
        </w:tc>
        <w:tc>
          <w:tcPr>
            <w:tcW w:w="3120" w:type="dxa"/>
            <w:vAlign w:val="center"/>
          </w:tcPr>
          <w:p w14:paraId="3E9F8D6D">
            <w:pPr>
              <w:spacing w:after="0" w:line="240" w:lineRule="auto"/>
              <w:rPr>
                <w:sz w:val="22"/>
                <w:szCs w:val="22"/>
              </w:rPr>
            </w:pPr>
            <w:r>
              <w:rPr>
                <w:rFonts w:ascii="Times New Roman" w:hAnsi="Times New Roman" w:eastAsia="Times New Roman"/>
                <w:b w:val="0"/>
                <w:sz w:val="22"/>
                <w:szCs w:val="22"/>
              </w:rPr>
              <w:t>Equipment_ID</w:t>
            </w:r>
          </w:p>
        </w:tc>
      </w:tr>
      <w:tr w14:paraId="4C52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DA61BCA">
            <w:pPr>
              <w:spacing w:after="0" w:line="240" w:lineRule="auto"/>
              <w:rPr>
                <w:sz w:val="22"/>
                <w:szCs w:val="22"/>
              </w:rPr>
            </w:pPr>
            <w:r>
              <w:rPr>
                <w:rFonts w:ascii="Times New Roman" w:hAnsi="Times New Roman" w:eastAsia="Times New Roman"/>
                <w:b w:val="0"/>
                <w:sz w:val="22"/>
                <w:szCs w:val="22"/>
              </w:rPr>
              <w:t>RESEARCH_PROJECT</w:t>
            </w:r>
          </w:p>
        </w:tc>
        <w:tc>
          <w:tcPr>
            <w:tcW w:w="3120" w:type="dxa"/>
            <w:vAlign w:val="center"/>
          </w:tcPr>
          <w:p w14:paraId="55304433">
            <w:pPr>
              <w:spacing w:after="0" w:line="240" w:lineRule="auto"/>
              <w:rPr>
                <w:sz w:val="22"/>
                <w:szCs w:val="22"/>
              </w:rPr>
            </w:pPr>
            <w:r>
              <w:rPr>
                <w:rFonts w:ascii="Times New Roman" w:hAnsi="Times New Roman" w:eastAsia="Times New Roman"/>
                <w:b w:val="0"/>
                <w:sz w:val="22"/>
                <w:szCs w:val="22"/>
              </w:rPr>
              <w:t>RESEARCH_PROJECT(Project_ID, Project_Name, Project_Type, Funding_Source, Start_Date, End_Date, Budget, Project_Status, Supervisor_ID)</w:t>
            </w:r>
          </w:p>
        </w:tc>
        <w:tc>
          <w:tcPr>
            <w:tcW w:w="3120" w:type="dxa"/>
            <w:vAlign w:val="center"/>
          </w:tcPr>
          <w:p w14:paraId="4C846519">
            <w:pPr>
              <w:spacing w:after="0" w:line="240" w:lineRule="auto"/>
              <w:rPr>
                <w:sz w:val="22"/>
                <w:szCs w:val="22"/>
              </w:rPr>
            </w:pPr>
            <w:r>
              <w:rPr>
                <w:rFonts w:ascii="Times New Roman" w:hAnsi="Times New Roman" w:eastAsia="Times New Roman"/>
                <w:b w:val="0"/>
                <w:sz w:val="22"/>
                <w:szCs w:val="22"/>
              </w:rPr>
              <w:t>Project_ID</w:t>
            </w:r>
          </w:p>
        </w:tc>
      </w:tr>
      <w:tr w14:paraId="7E5D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4568D5E">
            <w:pPr>
              <w:spacing w:after="0" w:line="240" w:lineRule="auto"/>
              <w:rPr>
                <w:sz w:val="22"/>
                <w:szCs w:val="22"/>
              </w:rPr>
            </w:pPr>
            <w:r>
              <w:rPr>
                <w:rFonts w:ascii="Times New Roman" w:hAnsi="Times New Roman" w:eastAsia="Times New Roman"/>
                <w:b w:val="0"/>
                <w:sz w:val="22"/>
                <w:szCs w:val="22"/>
              </w:rPr>
              <w:t>CERTIFICATION</w:t>
            </w:r>
          </w:p>
        </w:tc>
        <w:tc>
          <w:tcPr>
            <w:tcW w:w="3120" w:type="dxa"/>
            <w:vAlign w:val="center"/>
          </w:tcPr>
          <w:p w14:paraId="185634C1">
            <w:pPr>
              <w:spacing w:after="0" w:line="240" w:lineRule="auto"/>
              <w:rPr>
                <w:sz w:val="22"/>
                <w:szCs w:val="22"/>
              </w:rPr>
            </w:pPr>
            <w:r>
              <w:rPr>
                <w:rFonts w:ascii="Times New Roman" w:hAnsi="Times New Roman" w:eastAsia="Times New Roman"/>
                <w:b w:val="0"/>
                <w:sz w:val="22"/>
                <w:szCs w:val="22"/>
              </w:rPr>
              <w:t>CERTIFICATION(Certification_ID, Certification_Type, Issue_Date, Expiration_Date, Certification_Status, Person_ID)</w:t>
            </w:r>
          </w:p>
        </w:tc>
        <w:tc>
          <w:tcPr>
            <w:tcW w:w="3120" w:type="dxa"/>
            <w:vAlign w:val="center"/>
          </w:tcPr>
          <w:p w14:paraId="755F52EF">
            <w:pPr>
              <w:spacing w:after="0" w:line="240" w:lineRule="auto"/>
              <w:rPr>
                <w:sz w:val="22"/>
                <w:szCs w:val="22"/>
              </w:rPr>
            </w:pPr>
            <w:r>
              <w:rPr>
                <w:rFonts w:ascii="Times New Roman" w:hAnsi="Times New Roman" w:eastAsia="Times New Roman"/>
                <w:b w:val="0"/>
                <w:sz w:val="22"/>
                <w:szCs w:val="22"/>
              </w:rPr>
              <w:t>Certification_ID</w:t>
            </w:r>
          </w:p>
        </w:tc>
      </w:tr>
      <w:tr w14:paraId="5A1B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0DB75C7">
            <w:pPr>
              <w:spacing w:after="0" w:line="240" w:lineRule="auto"/>
              <w:rPr>
                <w:sz w:val="22"/>
                <w:szCs w:val="22"/>
              </w:rPr>
            </w:pPr>
            <w:r>
              <w:rPr>
                <w:rFonts w:ascii="Times New Roman" w:hAnsi="Times New Roman" w:eastAsia="Times New Roman"/>
                <w:b w:val="0"/>
                <w:sz w:val="22"/>
                <w:szCs w:val="22"/>
              </w:rPr>
              <w:t>MAINTENANCE_RECORD</w:t>
            </w:r>
          </w:p>
        </w:tc>
        <w:tc>
          <w:tcPr>
            <w:tcW w:w="3120" w:type="dxa"/>
            <w:vAlign w:val="center"/>
          </w:tcPr>
          <w:p w14:paraId="16B8F713">
            <w:pPr>
              <w:spacing w:after="0" w:line="240" w:lineRule="auto"/>
              <w:rPr>
                <w:sz w:val="22"/>
                <w:szCs w:val="22"/>
              </w:rPr>
            </w:pPr>
            <w:r>
              <w:rPr>
                <w:rFonts w:ascii="Times New Roman" w:hAnsi="Times New Roman" w:eastAsia="Times New Roman"/>
                <w:b w:val="0"/>
                <w:sz w:val="22"/>
                <w:szCs w:val="22"/>
              </w:rPr>
              <w:t>MAINTENANCE_RECORD(Maintenance_ID, Maintenance_Date, Maintenance_Type, Description, Next_Maintenance_Date, Maintenance_Result, Equipment_ID, Staff_ID)</w:t>
            </w:r>
          </w:p>
        </w:tc>
        <w:tc>
          <w:tcPr>
            <w:tcW w:w="3120" w:type="dxa"/>
            <w:vAlign w:val="center"/>
          </w:tcPr>
          <w:p w14:paraId="25DDE90A">
            <w:pPr>
              <w:spacing w:after="0" w:line="240" w:lineRule="auto"/>
              <w:rPr>
                <w:sz w:val="22"/>
                <w:szCs w:val="22"/>
              </w:rPr>
            </w:pPr>
            <w:r>
              <w:rPr>
                <w:rFonts w:ascii="Times New Roman" w:hAnsi="Times New Roman" w:eastAsia="Times New Roman"/>
                <w:b w:val="0"/>
                <w:sz w:val="22"/>
                <w:szCs w:val="22"/>
              </w:rPr>
              <w:t>Maintenance_ID</w:t>
            </w:r>
          </w:p>
        </w:tc>
      </w:tr>
      <w:tr w14:paraId="5BD9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0A431FD">
            <w:pPr>
              <w:spacing w:after="0" w:line="240" w:lineRule="auto"/>
              <w:rPr>
                <w:sz w:val="22"/>
                <w:szCs w:val="22"/>
              </w:rPr>
            </w:pPr>
            <w:r>
              <w:rPr>
                <w:rFonts w:ascii="Times New Roman" w:hAnsi="Times New Roman" w:eastAsia="Times New Roman"/>
                <w:b w:val="0"/>
                <w:sz w:val="22"/>
                <w:szCs w:val="22"/>
              </w:rPr>
              <w:t>PARTICIPATES_IN</w:t>
            </w:r>
          </w:p>
        </w:tc>
        <w:tc>
          <w:tcPr>
            <w:tcW w:w="3120" w:type="dxa"/>
            <w:vAlign w:val="center"/>
          </w:tcPr>
          <w:p w14:paraId="7B231F1F">
            <w:pPr>
              <w:spacing w:after="0" w:line="240" w:lineRule="auto"/>
              <w:rPr>
                <w:sz w:val="22"/>
                <w:szCs w:val="22"/>
              </w:rPr>
            </w:pPr>
            <w:r>
              <w:rPr>
                <w:rFonts w:ascii="Times New Roman" w:hAnsi="Times New Roman" w:eastAsia="Times New Roman"/>
                <w:b w:val="0"/>
                <w:sz w:val="22"/>
                <w:szCs w:val="22"/>
              </w:rPr>
              <w:t>PARTICIPATES_IN(Person_ID, Project_ID, Role, Join_Date)</w:t>
            </w:r>
          </w:p>
        </w:tc>
        <w:tc>
          <w:tcPr>
            <w:tcW w:w="3120" w:type="dxa"/>
            <w:vAlign w:val="center"/>
          </w:tcPr>
          <w:p w14:paraId="2A83A6E6">
            <w:pPr>
              <w:spacing w:after="0" w:line="240" w:lineRule="auto"/>
              <w:rPr>
                <w:sz w:val="22"/>
                <w:szCs w:val="22"/>
              </w:rPr>
            </w:pPr>
            <w:r>
              <w:rPr>
                <w:rFonts w:ascii="Times New Roman" w:hAnsi="Times New Roman" w:eastAsia="Times New Roman"/>
                <w:b w:val="0"/>
                <w:sz w:val="22"/>
                <w:szCs w:val="22"/>
              </w:rPr>
              <w:t>(Person_ID, Project_ID)</w:t>
            </w:r>
          </w:p>
        </w:tc>
      </w:tr>
      <w:tr w14:paraId="7330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A8844AE">
            <w:pPr>
              <w:spacing w:after="0" w:line="240" w:lineRule="auto"/>
              <w:rPr>
                <w:sz w:val="22"/>
                <w:szCs w:val="22"/>
              </w:rPr>
            </w:pPr>
            <w:r>
              <w:rPr>
                <w:rFonts w:ascii="Times New Roman" w:hAnsi="Times New Roman" w:eastAsia="Times New Roman"/>
                <w:b w:val="0"/>
                <w:sz w:val="22"/>
                <w:szCs w:val="22"/>
              </w:rPr>
              <w:t>BORROWS</w:t>
            </w:r>
          </w:p>
        </w:tc>
        <w:tc>
          <w:tcPr>
            <w:tcW w:w="3120" w:type="dxa"/>
            <w:vAlign w:val="center"/>
          </w:tcPr>
          <w:p w14:paraId="41F758F6">
            <w:pPr>
              <w:spacing w:after="0" w:line="240" w:lineRule="auto"/>
              <w:rPr>
                <w:sz w:val="22"/>
                <w:szCs w:val="22"/>
              </w:rPr>
            </w:pPr>
            <w:r>
              <w:rPr>
                <w:rFonts w:ascii="Times New Roman" w:hAnsi="Times New Roman" w:eastAsia="Times New Roman"/>
                <w:b w:val="0"/>
                <w:sz w:val="22"/>
                <w:szCs w:val="22"/>
              </w:rPr>
              <w:t>BORROWS(Person_ID, Equipment_ID, Borrow_Date, Expected_Return_Date, Actual_Return_Date, Borrow_Status, Return_Condition)</w:t>
            </w:r>
          </w:p>
        </w:tc>
        <w:tc>
          <w:tcPr>
            <w:tcW w:w="3120" w:type="dxa"/>
            <w:vAlign w:val="center"/>
          </w:tcPr>
          <w:p w14:paraId="09753B5F">
            <w:pPr>
              <w:spacing w:after="0" w:line="240" w:lineRule="auto"/>
              <w:rPr>
                <w:sz w:val="22"/>
                <w:szCs w:val="22"/>
              </w:rPr>
            </w:pPr>
            <w:r>
              <w:rPr>
                <w:rFonts w:ascii="Times New Roman" w:hAnsi="Times New Roman" w:eastAsia="Times New Roman"/>
                <w:b w:val="0"/>
                <w:sz w:val="22"/>
                <w:szCs w:val="22"/>
              </w:rPr>
              <w:t>(Person_ID, Equipment_ID, Borrow_Date)</w:t>
            </w:r>
          </w:p>
        </w:tc>
      </w:tr>
      <w:tr w14:paraId="2512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FA75FA7">
            <w:pPr>
              <w:spacing w:after="0" w:line="240" w:lineRule="auto"/>
              <w:rPr>
                <w:sz w:val="22"/>
                <w:szCs w:val="22"/>
              </w:rPr>
            </w:pPr>
            <w:r>
              <w:rPr>
                <w:rFonts w:ascii="Times New Roman" w:hAnsi="Times New Roman" w:eastAsia="Times New Roman"/>
                <w:b w:val="0"/>
                <w:sz w:val="22"/>
                <w:szCs w:val="22"/>
              </w:rPr>
              <w:t>RESERVES_EQUIPMENT</w:t>
            </w:r>
          </w:p>
        </w:tc>
        <w:tc>
          <w:tcPr>
            <w:tcW w:w="3120" w:type="dxa"/>
            <w:vAlign w:val="center"/>
          </w:tcPr>
          <w:p w14:paraId="4567A478">
            <w:pPr>
              <w:spacing w:after="0" w:line="240" w:lineRule="auto"/>
              <w:rPr>
                <w:sz w:val="22"/>
                <w:szCs w:val="22"/>
              </w:rPr>
            </w:pPr>
            <w:r>
              <w:rPr>
                <w:rFonts w:ascii="Times New Roman" w:hAnsi="Times New Roman" w:eastAsia="Times New Roman"/>
                <w:b w:val="0"/>
                <w:sz w:val="22"/>
                <w:szCs w:val="22"/>
              </w:rPr>
              <w:t>RESERVES_EQUIPMENT(Person_ID, Equipment_ID, Start_Time, End_Time, Reservation_Status)</w:t>
            </w:r>
          </w:p>
        </w:tc>
        <w:tc>
          <w:tcPr>
            <w:tcW w:w="3120" w:type="dxa"/>
            <w:vAlign w:val="center"/>
          </w:tcPr>
          <w:p w14:paraId="2A3ACC0D">
            <w:pPr>
              <w:spacing w:after="0" w:line="240" w:lineRule="auto"/>
              <w:rPr>
                <w:sz w:val="22"/>
                <w:szCs w:val="22"/>
              </w:rPr>
            </w:pPr>
            <w:r>
              <w:rPr>
                <w:rFonts w:ascii="Times New Roman" w:hAnsi="Times New Roman" w:eastAsia="Times New Roman"/>
                <w:b w:val="0"/>
                <w:sz w:val="22"/>
                <w:szCs w:val="22"/>
              </w:rPr>
              <w:t>(Person_ID, Equipment_ID, Start_Time)</w:t>
            </w:r>
          </w:p>
        </w:tc>
      </w:tr>
      <w:tr w14:paraId="12AF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8EA4265">
            <w:pPr>
              <w:spacing w:after="0" w:line="240" w:lineRule="auto"/>
              <w:rPr>
                <w:sz w:val="22"/>
                <w:szCs w:val="22"/>
              </w:rPr>
            </w:pPr>
            <w:r>
              <w:rPr>
                <w:rFonts w:ascii="Times New Roman" w:hAnsi="Times New Roman" w:eastAsia="Times New Roman"/>
                <w:b w:val="0"/>
                <w:sz w:val="22"/>
                <w:szCs w:val="22"/>
              </w:rPr>
              <w:t>RESERVES_WORKSTATION</w:t>
            </w:r>
          </w:p>
        </w:tc>
        <w:tc>
          <w:tcPr>
            <w:tcW w:w="3120" w:type="dxa"/>
            <w:vAlign w:val="center"/>
          </w:tcPr>
          <w:p w14:paraId="76984FE0">
            <w:pPr>
              <w:spacing w:after="0" w:line="240" w:lineRule="auto"/>
              <w:rPr>
                <w:sz w:val="22"/>
                <w:szCs w:val="22"/>
              </w:rPr>
            </w:pPr>
            <w:r>
              <w:rPr>
                <w:rFonts w:ascii="Times New Roman" w:hAnsi="Times New Roman" w:eastAsia="Times New Roman"/>
                <w:b w:val="0"/>
                <w:sz w:val="22"/>
                <w:szCs w:val="22"/>
              </w:rPr>
              <w:t>RESERVES_WORKSTATION(Person_ID, Workstation_ID, Start_Time, End_Time, Reservation_Status)</w:t>
            </w:r>
          </w:p>
        </w:tc>
        <w:tc>
          <w:tcPr>
            <w:tcW w:w="3120" w:type="dxa"/>
            <w:vAlign w:val="center"/>
          </w:tcPr>
          <w:p w14:paraId="7CFCD7CD">
            <w:pPr>
              <w:spacing w:after="0" w:line="240" w:lineRule="auto"/>
              <w:rPr>
                <w:sz w:val="22"/>
                <w:szCs w:val="22"/>
              </w:rPr>
            </w:pPr>
            <w:r>
              <w:rPr>
                <w:rFonts w:ascii="Times New Roman" w:hAnsi="Times New Roman" w:eastAsia="Times New Roman"/>
                <w:b w:val="0"/>
                <w:sz w:val="22"/>
                <w:szCs w:val="22"/>
              </w:rPr>
              <w:t>(Person_ID, Workstation_ID, Start_Time)</w:t>
            </w:r>
          </w:p>
        </w:tc>
      </w:tr>
      <w:tr w14:paraId="5A8D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65D388E">
            <w:pPr>
              <w:spacing w:after="0" w:line="240" w:lineRule="auto"/>
              <w:rPr>
                <w:sz w:val="22"/>
                <w:szCs w:val="22"/>
              </w:rPr>
            </w:pPr>
            <w:r>
              <w:rPr>
                <w:rFonts w:ascii="Times New Roman" w:hAnsi="Times New Roman" w:eastAsia="Times New Roman"/>
                <w:b w:val="0"/>
                <w:sz w:val="22"/>
                <w:szCs w:val="22"/>
              </w:rPr>
              <w:t>ACCESS_LOG</w:t>
            </w:r>
          </w:p>
        </w:tc>
        <w:tc>
          <w:tcPr>
            <w:tcW w:w="3120" w:type="dxa"/>
            <w:vAlign w:val="center"/>
          </w:tcPr>
          <w:p w14:paraId="66F8D554">
            <w:pPr>
              <w:spacing w:after="0" w:line="240" w:lineRule="auto"/>
              <w:rPr>
                <w:sz w:val="22"/>
                <w:szCs w:val="22"/>
              </w:rPr>
            </w:pPr>
            <w:r>
              <w:rPr>
                <w:rFonts w:ascii="Times New Roman" w:hAnsi="Times New Roman" w:eastAsia="Times New Roman"/>
                <w:b w:val="0"/>
                <w:sz w:val="22"/>
                <w:szCs w:val="22"/>
              </w:rPr>
              <w:t>ACCESS_LOG(Access_Log_ID, Access_Time, Action, Access_Result, Denial_Reason, Person_ID, Equipment_ID)</w:t>
            </w:r>
          </w:p>
        </w:tc>
        <w:tc>
          <w:tcPr>
            <w:tcW w:w="3120" w:type="dxa"/>
            <w:vAlign w:val="center"/>
          </w:tcPr>
          <w:p w14:paraId="46945B8A">
            <w:pPr>
              <w:spacing w:after="0" w:line="240" w:lineRule="auto"/>
              <w:rPr>
                <w:sz w:val="22"/>
                <w:szCs w:val="22"/>
              </w:rPr>
            </w:pPr>
            <w:r>
              <w:rPr>
                <w:rFonts w:ascii="Times New Roman" w:hAnsi="Times New Roman" w:eastAsia="Times New Roman"/>
                <w:b w:val="0"/>
                <w:sz w:val="22"/>
                <w:szCs w:val="22"/>
              </w:rPr>
              <w:t>Access_Log_ID</w:t>
            </w:r>
          </w:p>
        </w:tc>
      </w:tr>
    </w:tbl>
    <w:p w14:paraId="65306B08"/>
    <w:p w14:paraId="20A1BC37">
      <w:pPr>
        <w:pStyle w:val="4"/>
      </w:pPr>
      <w:r>
        <w:t>2.2.3 Foreign Key Definitions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9"/>
        <w:gridCol w:w="3160"/>
        <w:gridCol w:w="2247"/>
      </w:tblGrid>
      <w:tr w14:paraId="0D7A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2E2C0F9F">
            <w:pPr>
              <w:spacing w:after="0" w:line="240" w:lineRule="auto"/>
              <w:rPr>
                <w:sz w:val="22"/>
                <w:szCs w:val="22"/>
              </w:rPr>
            </w:pPr>
            <w:r>
              <w:rPr>
                <w:rFonts w:ascii="Times New Roman" w:hAnsi="Times New Roman" w:eastAsia="Times New Roman"/>
                <w:b/>
                <w:sz w:val="22"/>
                <w:szCs w:val="22"/>
              </w:rPr>
              <w:t>FK Attribute</w:t>
            </w:r>
          </w:p>
        </w:tc>
        <w:tc>
          <w:tcPr>
            <w:tcW w:w="3120" w:type="dxa"/>
            <w:shd w:val="clear" w:color="auto" w:fill="D9EAF7"/>
            <w:vAlign w:val="center"/>
          </w:tcPr>
          <w:p w14:paraId="1D256B86">
            <w:pPr>
              <w:spacing w:after="0" w:line="240" w:lineRule="auto"/>
              <w:rPr>
                <w:sz w:val="22"/>
                <w:szCs w:val="22"/>
              </w:rPr>
            </w:pPr>
            <w:r>
              <w:rPr>
                <w:rFonts w:ascii="Times New Roman" w:hAnsi="Times New Roman" w:eastAsia="Times New Roman"/>
                <w:b/>
                <w:sz w:val="22"/>
                <w:szCs w:val="22"/>
              </w:rPr>
              <w:t>Referenced PK</w:t>
            </w:r>
          </w:p>
        </w:tc>
        <w:tc>
          <w:tcPr>
            <w:tcW w:w="3120" w:type="dxa"/>
            <w:shd w:val="clear" w:color="auto" w:fill="D9EAF7"/>
            <w:vAlign w:val="center"/>
          </w:tcPr>
          <w:p w14:paraId="237FFE52">
            <w:pPr>
              <w:spacing w:after="0" w:line="240" w:lineRule="auto"/>
              <w:rPr>
                <w:sz w:val="22"/>
                <w:szCs w:val="22"/>
              </w:rPr>
            </w:pPr>
            <w:r>
              <w:rPr>
                <w:rFonts w:ascii="Times New Roman" w:hAnsi="Times New Roman" w:eastAsia="Times New Roman"/>
                <w:b/>
                <w:sz w:val="22"/>
                <w:szCs w:val="22"/>
              </w:rPr>
              <w:t>Nguồn từ EER / Ý nghĩa</w:t>
            </w:r>
          </w:p>
        </w:tc>
      </w:tr>
      <w:tr w14:paraId="6496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0DF3A68">
            <w:pPr>
              <w:spacing w:after="0" w:line="240" w:lineRule="auto"/>
              <w:rPr>
                <w:sz w:val="22"/>
                <w:szCs w:val="22"/>
              </w:rPr>
            </w:pPr>
            <w:r>
              <w:rPr>
                <w:rFonts w:ascii="Times New Roman" w:hAnsi="Times New Roman" w:eastAsia="Times New Roman"/>
                <w:b w:val="0"/>
                <w:sz w:val="22"/>
                <w:szCs w:val="22"/>
              </w:rPr>
              <w:t>STUDENT.Person_ID</w:t>
            </w:r>
          </w:p>
        </w:tc>
        <w:tc>
          <w:tcPr>
            <w:tcW w:w="3120" w:type="dxa"/>
            <w:vAlign w:val="center"/>
          </w:tcPr>
          <w:p w14:paraId="670C278D">
            <w:pPr>
              <w:spacing w:after="0" w:line="240" w:lineRule="auto"/>
              <w:rPr>
                <w:sz w:val="22"/>
                <w:szCs w:val="22"/>
              </w:rPr>
            </w:pPr>
            <w:r>
              <w:rPr>
                <w:rFonts w:ascii="Times New Roman" w:hAnsi="Times New Roman" w:eastAsia="Times New Roman"/>
                <w:b w:val="0"/>
                <w:sz w:val="22"/>
                <w:szCs w:val="22"/>
              </w:rPr>
              <w:t>PERSON.Person_ID</w:t>
            </w:r>
          </w:p>
        </w:tc>
        <w:tc>
          <w:tcPr>
            <w:tcW w:w="3120" w:type="dxa"/>
            <w:vAlign w:val="center"/>
          </w:tcPr>
          <w:p w14:paraId="37FDE05A">
            <w:pPr>
              <w:spacing w:after="0" w:line="240" w:lineRule="auto"/>
              <w:rPr>
                <w:sz w:val="22"/>
                <w:szCs w:val="22"/>
              </w:rPr>
            </w:pPr>
            <w:r>
              <w:rPr>
                <w:rFonts w:ascii="Times New Roman" w:hAnsi="Times New Roman" w:eastAsia="Times New Roman"/>
                <w:b w:val="0"/>
                <w:sz w:val="22"/>
                <w:szCs w:val="22"/>
              </w:rPr>
              <w:t>Subtype STUDENT kế thừa PERSON.</w:t>
            </w:r>
          </w:p>
        </w:tc>
      </w:tr>
      <w:tr w14:paraId="3305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A0E2C1F">
            <w:pPr>
              <w:spacing w:after="0" w:line="240" w:lineRule="auto"/>
              <w:rPr>
                <w:sz w:val="22"/>
                <w:szCs w:val="22"/>
              </w:rPr>
            </w:pPr>
            <w:r>
              <w:rPr>
                <w:rFonts w:ascii="Times New Roman" w:hAnsi="Times New Roman" w:eastAsia="Times New Roman"/>
                <w:b w:val="0"/>
                <w:sz w:val="22"/>
                <w:szCs w:val="22"/>
              </w:rPr>
              <w:t>FACULTY.Person_ID</w:t>
            </w:r>
          </w:p>
        </w:tc>
        <w:tc>
          <w:tcPr>
            <w:tcW w:w="3120" w:type="dxa"/>
            <w:vAlign w:val="center"/>
          </w:tcPr>
          <w:p w14:paraId="39DB6A4F">
            <w:pPr>
              <w:spacing w:after="0" w:line="240" w:lineRule="auto"/>
              <w:rPr>
                <w:sz w:val="22"/>
                <w:szCs w:val="22"/>
              </w:rPr>
            </w:pPr>
            <w:r>
              <w:rPr>
                <w:rFonts w:ascii="Times New Roman" w:hAnsi="Times New Roman" w:eastAsia="Times New Roman"/>
                <w:b w:val="0"/>
                <w:sz w:val="22"/>
                <w:szCs w:val="22"/>
              </w:rPr>
              <w:t>PERSON.Person_ID</w:t>
            </w:r>
          </w:p>
        </w:tc>
        <w:tc>
          <w:tcPr>
            <w:tcW w:w="3120" w:type="dxa"/>
            <w:vAlign w:val="center"/>
          </w:tcPr>
          <w:p w14:paraId="10E6D83F">
            <w:pPr>
              <w:spacing w:after="0" w:line="240" w:lineRule="auto"/>
              <w:rPr>
                <w:sz w:val="22"/>
                <w:szCs w:val="22"/>
              </w:rPr>
            </w:pPr>
            <w:r>
              <w:rPr>
                <w:rFonts w:ascii="Times New Roman" w:hAnsi="Times New Roman" w:eastAsia="Times New Roman"/>
                <w:b w:val="0"/>
                <w:sz w:val="22"/>
                <w:szCs w:val="22"/>
              </w:rPr>
              <w:t>Subtype FACULTY kế thừa PERSON.</w:t>
            </w:r>
          </w:p>
        </w:tc>
      </w:tr>
      <w:tr w14:paraId="05CB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F4E4876">
            <w:pPr>
              <w:spacing w:after="0" w:line="240" w:lineRule="auto"/>
              <w:rPr>
                <w:sz w:val="22"/>
                <w:szCs w:val="22"/>
              </w:rPr>
            </w:pPr>
            <w:r>
              <w:rPr>
                <w:rFonts w:ascii="Times New Roman" w:hAnsi="Times New Roman" w:eastAsia="Times New Roman"/>
                <w:b w:val="0"/>
                <w:sz w:val="22"/>
                <w:szCs w:val="22"/>
              </w:rPr>
              <w:t>LAB_STAFF.Person_ID</w:t>
            </w:r>
          </w:p>
        </w:tc>
        <w:tc>
          <w:tcPr>
            <w:tcW w:w="3120" w:type="dxa"/>
            <w:vAlign w:val="center"/>
          </w:tcPr>
          <w:p w14:paraId="6E081085">
            <w:pPr>
              <w:spacing w:after="0" w:line="240" w:lineRule="auto"/>
              <w:rPr>
                <w:sz w:val="22"/>
                <w:szCs w:val="22"/>
              </w:rPr>
            </w:pPr>
            <w:r>
              <w:rPr>
                <w:rFonts w:ascii="Times New Roman" w:hAnsi="Times New Roman" w:eastAsia="Times New Roman"/>
                <w:b w:val="0"/>
                <w:sz w:val="22"/>
                <w:szCs w:val="22"/>
              </w:rPr>
              <w:t>PERSON.Person_ID</w:t>
            </w:r>
          </w:p>
        </w:tc>
        <w:tc>
          <w:tcPr>
            <w:tcW w:w="3120" w:type="dxa"/>
            <w:vAlign w:val="center"/>
          </w:tcPr>
          <w:p w14:paraId="401FD90A">
            <w:pPr>
              <w:spacing w:after="0" w:line="240" w:lineRule="auto"/>
              <w:rPr>
                <w:sz w:val="22"/>
                <w:szCs w:val="22"/>
              </w:rPr>
            </w:pPr>
            <w:r>
              <w:rPr>
                <w:rFonts w:ascii="Times New Roman" w:hAnsi="Times New Roman" w:eastAsia="Times New Roman"/>
                <w:b w:val="0"/>
                <w:sz w:val="22"/>
                <w:szCs w:val="22"/>
              </w:rPr>
              <w:t>Subtype LAB_STAFF kế thừa PERSON.</w:t>
            </w:r>
          </w:p>
        </w:tc>
      </w:tr>
      <w:tr w14:paraId="51D7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6D2E5DC">
            <w:pPr>
              <w:spacing w:after="0" w:line="240" w:lineRule="auto"/>
              <w:rPr>
                <w:sz w:val="22"/>
                <w:szCs w:val="22"/>
              </w:rPr>
            </w:pPr>
            <w:r>
              <w:rPr>
                <w:rFonts w:ascii="Times New Roman" w:hAnsi="Times New Roman" w:eastAsia="Times New Roman"/>
                <w:b w:val="0"/>
                <w:sz w:val="22"/>
                <w:szCs w:val="22"/>
              </w:rPr>
              <w:t>WORKSTATION.Lab_ID</w:t>
            </w:r>
          </w:p>
        </w:tc>
        <w:tc>
          <w:tcPr>
            <w:tcW w:w="3120" w:type="dxa"/>
            <w:vAlign w:val="center"/>
          </w:tcPr>
          <w:p w14:paraId="45CC3AF4">
            <w:pPr>
              <w:spacing w:after="0" w:line="240" w:lineRule="auto"/>
              <w:rPr>
                <w:sz w:val="22"/>
                <w:szCs w:val="22"/>
              </w:rPr>
            </w:pPr>
            <w:r>
              <w:rPr>
                <w:rFonts w:ascii="Times New Roman" w:hAnsi="Times New Roman" w:eastAsia="Times New Roman"/>
                <w:b w:val="0"/>
                <w:sz w:val="22"/>
                <w:szCs w:val="22"/>
              </w:rPr>
              <w:t>LABORATORY.Lab_ID</w:t>
            </w:r>
          </w:p>
        </w:tc>
        <w:tc>
          <w:tcPr>
            <w:tcW w:w="3120" w:type="dxa"/>
            <w:vAlign w:val="center"/>
          </w:tcPr>
          <w:p w14:paraId="0E1555B4">
            <w:pPr>
              <w:spacing w:after="0" w:line="240" w:lineRule="auto"/>
              <w:rPr>
                <w:sz w:val="22"/>
                <w:szCs w:val="22"/>
              </w:rPr>
            </w:pPr>
            <w:r>
              <w:rPr>
                <w:rFonts w:ascii="Times New Roman" w:hAnsi="Times New Roman" w:eastAsia="Times New Roman"/>
                <w:b w:val="0"/>
                <w:sz w:val="22"/>
                <w:szCs w:val="22"/>
              </w:rPr>
              <w:t>HAS_WORKSTATION (1:N).</w:t>
            </w:r>
          </w:p>
        </w:tc>
      </w:tr>
      <w:tr w14:paraId="715C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A7667FE">
            <w:pPr>
              <w:spacing w:after="0" w:line="240" w:lineRule="auto"/>
              <w:rPr>
                <w:sz w:val="22"/>
                <w:szCs w:val="22"/>
              </w:rPr>
            </w:pPr>
            <w:r>
              <w:rPr>
                <w:rFonts w:ascii="Times New Roman" w:hAnsi="Times New Roman" w:eastAsia="Times New Roman"/>
                <w:b w:val="0"/>
                <w:sz w:val="22"/>
                <w:szCs w:val="22"/>
              </w:rPr>
              <w:t>EQUIPMENT.Lab_ID</w:t>
            </w:r>
          </w:p>
        </w:tc>
        <w:tc>
          <w:tcPr>
            <w:tcW w:w="3120" w:type="dxa"/>
            <w:vAlign w:val="center"/>
          </w:tcPr>
          <w:p w14:paraId="2AF04E83">
            <w:pPr>
              <w:spacing w:after="0" w:line="240" w:lineRule="auto"/>
              <w:rPr>
                <w:sz w:val="22"/>
                <w:szCs w:val="22"/>
              </w:rPr>
            </w:pPr>
            <w:r>
              <w:rPr>
                <w:rFonts w:ascii="Times New Roman" w:hAnsi="Times New Roman" w:eastAsia="Times New Roman"/>
                <w:b w:val="0"/>
                <w:sz w:val="22"/>
                <w:szCs w:val="22"/>
              </w:rPr>
              <w:t>LABORATORY.Lab_ID</w:t>
            </w:r>
          </w:p>
        </w:tc>
        <w:tc>
          <w:tcPr>
            <w:tcW w:w="3120" w:type="dxa"/>
            <w:vAlign w:val="center"/>
          </w:tcPr>
          <w:p w14:paraId="549E32F2">
            <w:pPr>
              <w:spacing w:after="0" w:line="240" w:lineRule="auto"/>
              <w:rPr>
                <w:sz w:val="22"/>
                <w:szCs w:val="22"/>
              </w:rPr>
            </w:pPr>
            <w:r>
              <w:rPr>
                <w:rFonts w:ascii="Times New Roman" w:hAnsi="Times New Roman" w:eastAsia="Times New Roman"/>
                <w:b w:val="0"/>
                <w:sz w:val="22"/>
                <w:szCs w:val="22"/>
              </w:rPr>
              <w:t>HAS_EQUIPMENT (1:N).</w:t>
            </w:r>
          </w:p>
        </w:tc>
      </w:tr>
      <w:tr w14:paraId="4F96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7C202F9">
            <w:pPr>
              <w:spacing w:after="0" w:line="240" w:lineRule="auto"/>
              <w:rPr>
                <w:sz w:val="22"/>
                <w:szCs w:val="22"/>
              </w:rPr>
            </w:pPr>
            <w:r>
              <w:rPr>
                <w:rFonts w:ascii="Times New Roman" w:hAnsi="Times New Roman" w:eastAsia="Times New Roman"/>
                <w:b w:val="0"/>
                <w:sz w:val="22"/>
                <w:szCs w:val="22"/>
              </w:rPr>
              <w:t>RESEARCH_PROJECT.Supervisor_ID</w:t>
            </w:r>
          </w:p>
        </w:tc>
        <w:tc>
          <w:tcPr>
            <w:tcW w:w="3120" w:type="dxa"/>
            <w:vAlign w:val="center"/>
          </w:tcPr>
          <w:p w14:paraId="46BBEB96">
            <w:pPr>
              <w:spacing w:after="0" w:line="240" w:lineRule="auto"/>
              <w:rPr>
                <w:sz w:val="22"/>
                <w:szCs w:val="22"/>
              </w:rPr>
            </w:pPr>
            <w:r>
              <w:rPr>
                <w:rFonts w:ascii="Times New Roman" w:hAnsi="Times New Roman" w:eastAsia="Times New Roman"/>
                <w:b w:val="0"/>
                <w:sz w:val="22"/>
                <w:szCs w:val="22"/>
              </w:rPr>
              <w:t>FACULTY.Person_ID</w:t>
            </w:r>
          </w:p>
        </w:tc>
        <w:tc>
          <w:tcPr>
            <w:tcW w:w="3120" w:type="dxa"/>
            <w:vAlign w:val="center"/>
          </w:tcPr>
          <w:p w14:paraId="48CE527F">
            <w:pPr>
              <w:spacing w:after="0" w:line="240" w:lineRule="auto"/>
              <w:rPr>
                <w:sz w:val="22"/>
                <w:szCs w:val="22"/>
              </w:rPr>
            </w:pPr>
            <w:r>
              <w:rPr>
                <w:rFonts w:ascii="Times New Roman" w:hAnsi="Times New Roman" w:eastAsia="Times New Roman"/>
                <w:b w:val="0"/>
                <w:sz w:val="22"/>
                <w:szCs w:val="22"/>
              </w:rPr>
              <w:t>SUPERVISES (1:N).</w:t>
            </w:r>
          </w:p>
        </w:tc>
      </w:tr>
      <w:tr w14:paraId="0602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4AABC21">
            <w:pPr>
              <w:spacing w:after="0" w:line="240" w:lineRule="auto"/>
              <w:rPr>
                <w:sz w:val="22"/>
                <w:szCs w:val="22"/>
              </w:rPr>
            </w:pPr>
            <w:r>
              <w:rPr>
                <w:rFonts w:ascii="Times New Roman" w:hAnsi="Times New Roman" w:eastAsia="Times New Roman"/>
                <w:b w:val="0"/>
                <w:sz w:val="22"/>
                <w:szCs w:val="22"/>
              </w:rPr>
              <w:t>CERTIFICATION.Person_ID</w:t>
            </w:r>
          </w:p>
        </w:tc>
        <w:tc>
          <w:tcPr>
            <w:tcW w:w="3120" w:type="dxa"/>
            <w:vAlign w:val="center"/>
          </w:tcPr>
          <w:p w14:paraId="4322FE12">
            <w:pPr>
              <w:spacing w:after="0" w:line="240" w:lineRule="auto"/>
              <w:rPr>
                <w:sz w:val="22"/>
                <w:szCs w:val="22"/>
              </w:rPr>
            </w:pPr>
            <w:r>
              <w:rPr>
                <w:rFonts w:ascii="Times New Roman" w:hAnsi="Times New Roman" w:eastAsia="Times New Roman"/>
                <w:b w:val="0"/>
                <w:sz w:val="22"/>
                <w:szCs w:val="22"/>
              </w:rPr>
              <w:t>PERSON.Person_ID</w:t>
            </w:r>
          </w:p>
        </w:tc>
        <w:tc>
          <w:tcPr>
            <w:tcW w:w="3120" w:type="dxa"/>
            <w:vAlign w:val="center"/>
          </w:tcPr>
          <w:p w14:paraId="598CCD48">
            <w:pPr>
              <w:spacing w:after="0" w:line="240" w:lineRule="auto"/>
              <w:rPr>
                <w:sz w:val="22"/>
                <w:szCs w:val="22"/>
              </w:rPr>
            </w:pPr>
            <w:r>
              <w:rPr>
                <w:rFonts w:ascii="Times New Roman" w:hAnsi="Times New Roman" w:eastAsia="Times New Roman"/>
                <w:b w:val="0"/>
                <w:sz w:val="22"/>
                <w:szCs w:val="22"/>
              </w:rPr>
              <w:t>HAS_CERTIFICATION (1:N).</w:t>
            </w:r>
          </w:p>
        </w:tc>
      </w:tr>
      <w:tr w14:paraId="771F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358BACF">
            <w:pPr>
              <w:spacing w:after="0" w:line="240" w:lineRule="auto"/>
              <w:rPr>
                <w:sz w:val="22"/>
                <w:szCs w:val="22"/>
              </w:rPr>
            </w:pPr>
            <w:r>
              <w:rPr>
                <w:rFonts w:ascii="Times New Roman" w:hAnsi="Times New Roman" w:eastAsia="Times New Roman"/>
                <w:b w:val="0"/>
                <w:sz w:val="22"/>
                <w:szCs w:val="22"/>
              </w:rPr>
              <w:t>MAINTENANCE_RECORD.Equipment_ID</w:t>
            </w:r>
          </w:p>
        </w:tc>
        <w:tc>
          <w:tcPr>
            <w:tcW w:w="3120" w:type="dxa"/>
            <w:vAlign w:val="center"/>
          </w:tcPr>
          <w:p w14:paraId="126B3A8F">
            <w:pPr>
              <w:spacing w:after="0" w:line="240" w:lineRule="auto"/>
              <w:rPr>
                <w:sz w:val="22"/>
                <w:szCs w:val="22"/>
              </w:rPr>
            </w:pPr>
            <w:r>
              <w:rPr>
                <w:rFonts w:ascii="Times New Roman" w:hAnsi="Times New Roman" w:eastAsia="Times New Roman"/>
                <w:b w:val="0"/>
                <w:sz w:val="22"/>
                <w:szCs w:val="22"/>
              </w:rPr>
              <w:t>EQUIPMENT.Equipment_ID</w:t>
            </w:r>
          </w:p>
        </w:tc>
        <w:tc>
          <w:tcPr>
            <w:tcW w:w="3120" w:type="dxa"/>
            <w:vAlign w:val="center"/>
          </w:tcPr>
          <w:p w14:paraId="1EFCAD40">
            <w:pPr>
              <w:spacing w:after="0" w:line="240" w:lineRule="auto"/>
              <w:rPr>
                <w:sz w:val="22"/>
                <w:szCs w:val="22"/>
              </w:rPr>
            </w:pPr>
            <w:r>
              <w:rPr>
                <w:rFonts w:ascii="Times New Roman" w:hAnsi="Times New Roman" w:eastAsia="Times New Roman"/>
                <w:b w:val="0"/>
                <w:sz w:val="22"/>
                <w:szCs w:val="22"/>
              </w:rPr>
              <w:t>HAS_MAINTENANCE (1:N).</w:t>
            </w:r>
          </w:p>
        </w:tc>
      </w:tr>
      <w:tr w14:paraId="4672C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A3667E0">
            <w:pPr>
              <w:spacing w:after="0" w:line="240" w:lineRule="auto"/>
              <w:rPr>
                <w:sz w:val="22"/>
                <w:szCs w:val="22"/>
              </w:rPr>
            </w:pPr>
            <w:r>
              <w:rPr>
                <w:rFonts w:ascii="Times New Roman" w:hAnsi="Times New Roman" w:eastAsia="Times New Roman"/>
                <w:b w:val="0"/>
                <w:sz w:val="22"/>
                <w:szCs w:val="22"/>
              </w:rPr>
              <w:t>MAINTENANCE_RECORD.Staff_ID</w:t>
            </w:r>
          </w:p>
        </w:tc>
        <w:tc>
          <w:tcPr>
            <w:tcW w:w="3120" w:type="dxa"/>
            <w:vAlign w:val="center"/>
          </w:tcPr>
          <w:p w14:paraId="489A2FD6">
            <w:pPr>
              <w:spacing w:after="0" w:line="240" w:lineRule="auto"/>
              <w:rPr>
                <w:sz w:val="22"/>
                <w:szCs w:val="22"/>
              </w:rPr>
            </w:pPr>
            <w:r>
              <w:rPr>
                <w:rFonts w:ascii="Times New Roman" w:hAnsi="Times New Roman" w:eastAsia="Times New Roman"/>
                <w:b w:val="0"/>
                <w:sz w:val="22"/>
                <w:szCs w:val="22"/>
              </w:rPr>
              <w:t>LAB_STAFF.Person_ID</w:t>
            </w:r>
          </w:p>
        </w:tc>
        <w:tc>
          <w:tcPr>
            <w:tcW w:w="3120" w:type="dxa"/>
            <w:vAlign w:val="center"/>
          </w:tcPr>
          <w:p w14:paraId="5C3FF702">
            <w:pPr>
              <w:spacing w:after="0" w:line="240" w:lineRule="auto"/>
              <w:rPr>
                <w:sz w:val="22"/>
                <w:szCs w:val="22"/>
              </w:rPr>
            </w:pPr>
            <w:r>
              <w:rPr>
                <w:rFonts w:ascii="Times New Roman" w:hAnsi="Times New Roman" w:eastAsia="Times New Roman"/>
                <w:b w:val="0"/>
                <w:sz w:val="22"/>
                <w:szCs w:val="22"/>
              </w:rPr>
              <w:t>PERFORMS (1:N).</w:t>
            </w:r>
          </w:p>
        </w:tc>
      </w:tr>
      <w:tr w14:paraId="391D6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A6983F8">
            <w:pPr>
              <w:spacing w:after="0" w:line="240" w:lineRule="auto"/>
              <w:rPr>
                <w:sz w:val="22"/>
                <w:szCs w:val="22"/>
              </w:rPr>
            </w:pPr>
            <w:r>
              <w:rPr>
                <w:rFonts w:ascii="Times New Roman" w:hAnsi="Times New Roman" w:eastAsia="Times New Roman"/>
                <w:b w:val="0"/>
                <w:sz w:val="22"/>
                <w:szCs w:val="22"/>
              </w:rPr>
              <w:t>PARTICIPATES_IN.Person_ID</w:t>
            </w:r>
          </w:p>
        </w:tc>
        <w:tc>
          <w:tcPr>
            <w:tcW w:w="3120" w:type="dxa"/>
            <w:vAlign w:val="center"/>
          </w:tcPr>
          <w:p w14:paraId="193B4FB4">
            <w:pPr>
              <w:spacing w:after="0" w:line="240" w:lineRule="auto"/>
              <w:rPr>
                <w:sz w:val="22"/>
                <w:szCs w:val="22"/>
              </w:rPr>
            </w:pPr>
            <w:r>
              <w:rPr>
                <w:rFonts w:ascii="Times New Roman" w:hAnsi="Times New Roman" w:eastAsia="Times New Roman"/>
                <w:b w:val="0"/>
                <w:sz w:val="22"/>
                <w:szCs w:val="22"/>
              </w:rPr>
              <w:t>PERSON.Person_ID</w:t>
            </w:r>
          </w:p>
        </w:tc>
        <w:tc>
          <w:tcPr>
            <w:tcW w:w="3120" w:type="dxa"/>
            <w:vAlign w:val="center"/>
          </w:tcPr>
          <w:p w14:paraId="69E7DD86">
            <w:pPr>
              <w:spacing w:after="0" w:line="240" w:lineRule="auto"/>
              <w:rPr>
                <w:sz w:val="22"/>
                <w:szCs w:val="22"/>
              </w:rPr>
            </w:pPr>
            <w:r>
              <w:rPr>
                <w:rFonts w:ascii="Times New Roman" w:hAnsi="Times New Roman" w:eastAsia="Times New Roman"/>
                <w:b w:val="0"/>
                <w:sz w:val="22"/>
                <w:szCs w:val="22"/>
              </w:rPr>
              <w:t>PARTICIPATES_IN (M:N).</w:t>
            </w:r>
          </w:p>
        </w:tc>
      </w:tr>
      <w:tr w14:paraId="0C5D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6975359">
            <w:pPr>
              <w:spacing w:after="0" w:line="240" w:lineRule="auto"/>
              <w:rPr>
                <w:sz w:val="22"/>
                <w:szCs w:val="22"/>
              </w:rPr>
            </w:pPr>
            <w:r>
              <w:rPr>
                <w:rFonts w:ascii="Times New Roman" w:hAnsi="Times New Roman" w:eastAsia="Times New Roman"/>
                <w:b w:val="0"/>
                <w:sz w:val="22"/>
                <w:szCs w:val="22"/>
              </w:rPr>
              <w:t>PARTICIPATES_IN.Project_ID</w:t>
            </w:r>
          </w:p>
        </w:tc>
        <w:tc>
          <w:tcPr>
            <w:tcW w:w="3120" w:type="dxa"/>
            <w:vAlign w:val="center"/>
          </w:tcPr>
          <w:p w14:paraId="0D97D7C2">
            <w:pPr>
              <w:spacing w:after="0" w:line="240" w:lineRule="auto"/>
              <w:rPr>
                <w:sz w:val="22"/>
                <w:szCs w:val="22"/>
              </w:rPr>
            </w:pPr>
            <w:r>
              <w:rPr>
                <w:rFonts w:ascii="Times New Roman" w:hAnsi="Times New Roman" w:eastAsia="Times New Roman"/>
                <w:b w:val="0"/>
                <w:sz w:val="22"/>
                <w:szCs w:val="22"/>
              </w:rPr>
              <w:t>RESEARCH_PROJECT.Project_ID</w:t>
            </w:r>
          </w:p>
        </w:tc>
        <w:tc>
          <w:tcPr>
            <w:tcW w:w="3120" w:type="dxa"/>
            <w:vAlign w:val="center"/>
          </w:tcPr>
          <w:p w14:paraId="6CC26A1C">
            <w:pPr>
              <w:spacing w:after="0" w:line="240" w:lineRule="auto"/>
              <w:rPr>
                <w:sz w:val="22"/>
                <w:szCs w:val="22"/>
              </w:rPr>
            </w:pPr>
            <w:r>
              <w:rPr>
                <w:rFonts w:ascii="Times New Roman" w:hAnsi="Times New Roman" w:eastAsia="Times New Roman"/>
                <w:b w:val="0"/>
                <w:sz w:val="22"/>
                <w:szCs w:val="22"/>
              </w:rPr>
              <w:t>PARTICIPATES_IN (M:N).</w:t>
            </w:r>
          </w:p>
        </w:tc>
      </w:tr>
      <w:tr w14:paraId="261C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37247E4">
            <w:pPr>
              <w:spacing w:after="0" w:line="240" w:lineRule="auto"/>
              <w:rPr>
                <w:sz w:val="22"/>
                <w:szCs w:val="22"/>
              </w:rPr>
            </w:pPr>
            <w:r>
              <w:rPr>
                <w:rFonts w:ascii="Times New Roman" w:hAnsi="Times New Roman" w:eastAsia="Times New Roman"/>
                <w:b w:val="0"/>
                <w:sz w:val="22"/>
                <w:szCs w:val="22"/>
              </w:rPr>
              <w:t>BORROWS.Person_ID</w:t>
            </w:r>
          </w:p>
        </w:tc>
        <w:tc>
          <w:tcPr>
            <w:tcW w:w="3120" w:type="dxa"/>
            <w:vAlign w:val="center"/>
          </w:tcPr>
          <w:p w14:paraId="48306BC4">
            <w:pPr>
              <w:spacing w:after="0" w:line="240" w:lineRule="auto"/>
              <w:rPr>
                <w:sz w:val="22"/>
                <w:szCs w:val="22"/>
              </w:rPr>
            </w:pPr>
            <w:r>
              <w:rPr>
                <w:rFonts w:ascii="Times New Roman" w:hAnsi="Times New Roman" w:eastAsia="Times New Roman"/>
                <w:b w:val="0"/>
                <w:sz w:val="22"/>
                <w:szCs w:val="22"/>
              </w:rPr>
              <w:t>PERSON.Person_ID</w:t>
            </w:r>
          </w:p>
        </w:tc>
        <w:tc>
          <w:tcPr>
            <w:tcW w:w="3120" w:type="dxa"/>
            <w:vAlign w:val="center"/>
          </w:tcPr>
          <w:p w14:paraId="783C91A1">
            <w:pPr>
              <w:spacing w:after="0" w:line="240" w:lineRule="auto"/>
              <w:rPr>
                <w:sz w:val="22"/>
                <w:szCs w:val="22"/>
              </w:rPr>
            </w:pPr>
            <w:r>
              <w:rPr>
                <w:rFonts w:ascii="Times New Roman" w:hAnsi="Times New Roman" w:eastAsia="Times New Roman"/>
                <w:b w:val="0"/>
                <w:sz w:val="22"/>
                <w:szCs w:val="22"/>
              </w:rPr>
              <w:t>BORROWS (M:N).</w:t>
            </w:r>
          </w:p>
        </w:tc>
      </w:tr>
      <w:tr w14:paraId="1A67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1BD6F64">
            <w:pPr>
              <w:spacing w:after="0" w:line="240" w:lineRule="auto"/>
              <w:rPr>
                <w:sz w:val="22"/>
                <w:szCs w:val="22"/>
              </w:rPr>
            </w:pPr>
            <w:r>
              <w:rPr>
                <w:rFonts w:ascii="Times New Roman" w:hAnsi="Times New Roman" w:eastAsia="Times New Roman"/>
                <w:b w:val="0"/>
                <w:sz w:val="22"/>
                <w:szCs w:val="22"/>
              </w:rPr>
              <w:t>BORROWS.Equipment_ID</w:t>
            </w:r>
          </w:p>
        </w:tc>
        <w:tc>
          <w:tcPr>
            <w:tcW w:w="3120" w:type="dxa"/>
            <w:vAlign w:val="center"/>
          </w:tcPr>
          <w:p w14:paraId="6EE44FEC">
            <w:pPr>
              <w:spacing w:after="0" w:line="240" w:lineRule="auto"/>
              <w:rPr>
                <w:sz w:val="22"/>
                <w:szCs w:val="22"/>
              </w:rPr>
            </w:pPr>
            <w:r>
              <w:rPr>
                <w:rFonts w:ascii="Times New Roman" w:hAnsi="Times New Roman" w:eastAsia="Times New Roman"/>
                <w:b w:val="0"/>
                <w:sz w:val="22"/>
                <w:szCs w:val="22"/>
              </w:rPr>
              <w:t>EQUIPMENT.Equipment_ID</w:t>
            </w:r>
          </w:p>
        </w:tc>
        <w:tc>
          <w:tcPr>
            <w:tcW w:w="3120" w:type="dxa"/>
            <w:vAlign w:val="center"/>
          </w:tcPr>
          <w:p w14:paraId="4D30E9D7">
            <w:pPr>
              <w:spacing w:after="0" w:line="240" w:lineRule="auto"/>
              <w:rPr>
                <w:sz w:val="22"/>
                <w:szCs w:val="22"/>
              </w:rPr>
            </w:pPr>
            <w:r>
              <w:rPr>
                <w:rFonts w:ascii="Times New Roman" w:hAnsi="Times New Roman" w:eastAsia="Times New Roman"/>
                <w:b w:val="0"/>
                <w:sz w:val="22"/>
                <w:szCs w:val="22"/>
              </w:rPr>
              <w:t>BORROWS (M:N).</w:t>
            </w:r>
          </w:p>
        </w:tc>
      </w:tr>
      <w:tr w14:paraId="1EC1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FC12060">
            <w:pPr>
              <w:spacing w:after="0" w:line="240" w:lineRule="auto"/>
              <w:rPr>
                <w:sz w:val="22"/>
                <w:szCs w:val="22"/>
              </w:rPr>
            </w:pPr>
            <w:r>
              <w:rPr>
                <w:rFonts w:ascii="Times New Roman" w:hAnsi="Times New Roman" w:eastAsia="Times New Roman"/>
                <w:b w:val="0"/>
                <w:sz w:val="22"/>
                <w:szCs w:val="22"/>
              </w:rPr>
              <w:t>RESERVES_EQUIPMENT.Person_ID</w:t>
            </w:r>
          </w:p>
        </w:tc>
        <w:tc>
          <w:tcPr>
            <w:tcW w:w="3120" w:type="dxa"/>
            <w:vAlign w:val="center"/>
          </w:tcPr>
          <w:p w14:paraId="662516F4">
            <w:pPr>
              <w:spacing w:after="0" w:line="240" w:lineRule="auto"/>
              <w:rPr>
                <w:sz w:val="22"/>
                <w:szCs w:val="22"/>
              </w:rPr>
            </w:pPr>
            <w:r>
              <w:rPr>
                <w:rFonts w:ascii="Times New Roman" w:hAnsi="Times New Roman" w:eastAsia="Times New Roman"/>
                <w:b w:val="0"/>
                <w:sz w:val="22"/>
                <w:szCs w:val="22"/>
              </w:rPr>
              <w:t>PERSON.Person_ID</w:t>
            </w:r>
          </w:p>
        </w:tc>
        <w:tc>
          <w:tcPr>
            <w:tcW w:w="3120" w:type="dxa"/>
            <w:vAlign w:val="center"/>
          </w:tcPr>
          <w:p w14:paraId="47165431">
            <w:pPr>
              <w:spacing w:after="0" w:line="240" w:lineRule="auto"/>
              <w:rPr>
                <w:sz w:val="22"/>
                <w:szCs w:val="22"/>
              </w:rPr>
            </w:pPr>
            <w:r>
              <w:rPr>
                <w:rFonts w:ascii="Times New Roman" w:hAnsi="Times New Roman" w:eastAsia="Times New Roman"/>
                <w:b w:val="0"/>
                <w:sz w:val="22"/>
                <w:szCs w:val="22"/>
              </w:rPr>
              <w:t>RESERVES Equipment (M:N).</w:t>
            </w:r>
          </w:p>
        </w:tc>
      </w:tr>
      <w:tr w14:paraId="31F4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B8C4C1C">
            <w:pPr>
              <w:spacing w:after="0" w:line="240" w:lineRule="auto"/>
              <w:rPr>
                <w:sz w:val="22"/>
                <w:szCs w:val="22"/>
              </w:rPr>
            </w:pPr>
            <w:r>
              <w:rPr>
                <w:rFonts w:ascii="Times New Roman" w:hAnsi="Times New Roman" w:eastAsia="Times New Roman"/>
                <w:b w:val="0"/>
                <w:sz w:val="22"/>
                <w:szCs w:val="22"/>
              </w:rPr>
              <w:t>RESERVES_EQUIPMENT.Equipment_ID</w:t>
            </w:r>
          </w:p>
        </w:tc>
        <w:tc>
          <w:tcPr>
            <w:tcW w:w="3120" w:type="dxa"/>
            <w:vAlign w:val="center"/>
          </w:tcPr>
          <w:p w14:paraId="27DFE30B">
            <w:pPr>
              <w:spacing w:after="0" w:line="240" w:lineRule="auto"/>
              <w:rPr>
                <w:sz w:val="22"/>
                <w:szCs w:val="22"/>
              </w:rPr>
            </w:pPr>
            <w:r>
              <w:rPr>
                <w:rFonts w:ascii="Times New Roman" w:hAnsi="Times New Roman" w:eastAsia="Times New Roman"/>
                <w:b w:val="0"/>
                <w:sz w:val="22"/>
                <w:szCs w:val="22"/>
              </w:rPr>
              <w:t>EQUIPMENT.Equipment_ID</w:t>
            </w:r>
          </w:p>
        </w:tc>
        <w:tc>
          <w:tcPr>
            <w:tcW w:w="3120" w:type="dxa"/>
            <w:vAlign w:val="center"/>
          </w:tcPr>
          <w:p w14:paraId="41F82193">
            <w:pPr>
              <w:spacing w:after="0" w:line="240" w:lineRule="auto"/>
              <w:rPr>
                <w:sz w:val="22"/>
                <w:szCs w:val="22"/>
              </w:rPr>
            </w:pPr>
            <w:r>
              <w:rPr>
                <w:rFonts w:ascii="Times New Roman" w:hAnsi="Times New Roman" w:eastAsia="Times New Roman"/>
                <w:b w:val="0"/>
                <w:sz w:val="22"/>
                <w:szCs w:val="22"/>
              </w:rPr>
              <w:t>RESERVES Equipment (M:N).</w:t>
            </w:r>
          </w:p>
        </w:tc>
      </w:tr>
      <w:tr w14:paraId="2602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BE2D0C9">
            <w:pPr>
              <w:spacing w:after="0" w:line="240" w:lineRule="auto"/>
              <w:rPr>
                <w:sz w:val="22"/>
                <w:szCs w:val="22"/>
              </w:rPr>
            </w:pPr>
            <w:r>
              <w:rPr>
                <w:rFonts w:ascii="Times New Roman" w:hAnsi="Times New Roman" w:eastAsia="Times New Roman"/>
                <w:b w:val="0"/>
                <w:sz w:val="22"/>
                <w:szCs w:val="22"/>
              </w:rPr>
              <w:t>RESERVES_WORKSTATION.Person_ID</w:t>
            </w:r>
          </w:p>
        </w:tc>
        <w:tc>
          <w:tcPr>
            <w:tcW w:w="3120" w:type="dxa"/>
            <w:vAlign w:val="center"/>
          </w:tcPr>
          <w:p w14:paraId="198B16CE">
            <w:pPr>
              <w:spacing w:after="0" w:line="240" w:lineRule="auto"/>
              <w:rPr>
                <w:sz w:val="22"/>
                <w:szCs w:val="22"/>
              </w:rPr>
            </w:pPr>
            <w:r>
              <w:rPr>
                <w:rFonts w:ascii="Times New Roman" w:hAnsi="Times New Roman" w:eastAsia="Times New Roman"/>
                <w:b w:val="0"/>
                <w:sz w:val="22"/>
                <w:szCs w:val="22"/>
              </w:rPr>
              <w:t>PERSON.Person_ID</w:t>
            </w:r>
          </w:p>
        </w:tc>
        <w:tc>
          <w:tcPr>
            <w:tcW w:w="3120" w:type="dxa"/>
            <w:vAlign w:val="center"/>
          </w:tcPr>
          <w:p w14:paraId="422FD222">
            <w:pPr>
              <w:spacing w:after="0" w:line="240" w:lineRule="auto"/>
              <w:rPr>
                <w:sz w:val="22"/>
                <w:szCs w:val="22"/>
              </w:rPr>
            </w:pPr>
            <w:r>
              <w:rPr>
                <w:rFonts w:ascii="Times New Roman" w:hAnsi="Times New Roman" w:eastAsia="Times New Roman"/>
                <w:b w:val="0"/>
                <w:sz w:val="22"/>
                <w:szCs w:val="22"/>
              </w:rPr>
              <w:t>RESERVES Workstation (M:N).</w:t>
            </w:r>
          </w:p>
        </w:tc>
      </w:tr>
      <w:tr w14:paraId="44D7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2144E75">
            <w:pPr>
              <w:spacing w:after="0" w:line="240" w:lineRule="auto"/>
              <w:rPr>
                <w:sz w:val="22"/>
                <w:szCs w:val="22"/>
              </w:rPr>
            </w:pPr>
            <w:r>
              <w:rPr>
                <w:rFonts w:ascii="Times New Roman" w:hAnsi="Times New Roman" w:eastAsia="Times New Roman"/>
                <w:b w:val="0"/>
                <w:sz w:val="22"/>
                <w:szCs w:val="22"/>
              </w:rPr>
              <w:t>RESERVES_WORKSTATION.Workstation_ID</w:t>
            </w:r>
          </w:p>
        </w:tc>
        <w:tc>
          <w:tcPr>
            <w:tcW w:w="3120" w:type="dxa"/>
            <w:vAlign w:val="center"/>
          </w:tcPr>
          <w:p w14:paraId="5F470243">
            <w:pPr>
              <w:spacing w:after="0" w:line="240" w:lineRule="auto"/>
              <w:rPr>
                <w:sz w:val="22"/>
                <w:szCs w:val="22"/>
              </w:rPr>
            </w:pPr>
            <w:r>
              <w:rPr>
                <w:rFonts w:ascii="Times New Roman" w:hAnsi="Times New Roman" w:eastAsia="Times New Roman"/>
                <w:b w:val="0"/>
                <w:sz w:val="22"/>
                <w:szCs w:val="22"/>
              </w:rPr>
              <w:t>WORKSTATION.Workstation_ID</w:t>
            </w:r>
          </w:p>
        </w:tc>
        <w:tc>
          <w:tcPr>
            <w:tcW w:w="3120" w:type="dxa"/>
            <w:vAlign w:val="center"/>
          </w:tcPr>
          <w:p w14:paraId="6175CFB0">
            <w:pPr>
              <w:spacing w:after="0" w:line="240" w:lineRule="auto"/>
              <w:rPr>
                <w:sz w:val="22"/>
                <w:szCs w:val="22"/>
              </w:rPr>
            </w:pPr>
            <w:r>
              <w:rPr>
                <w:rFonts w:ascii="Times New Roman" w:hAnsi="Times New Roman" w:eastAsia="Times New Roman"/>
                <w:b w:val="0"/>
                <w:sz w:val="22"/>
                <w:szCs w:val="22"/>
              </w:rPr>
              <w:t>RESERVES Workstation (M:N).</w:t>
            </w:r>
          </w:p>
        </w:tc>
      </w:tr>
      <w:tr w14:paraId="1C67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360CF13">
            <w:pPr>
              <w:spacing w:after="0" w:line="240" w:lineRule="auto"/>
              <w:rPr>
                <w:sz w:val="22"/>
                <w:szCs w:val="22"/>
              </w:rPr>
            </w:pPr>
            <w:r>
              <w:rPr>
                <w:rFonts w:ascii="Times New Roman" w:hAnsi="Times New Roman" w:eastAsia="Times New Roman"/>
                <w:b w:val="0"/>
                <w:sz w:val="22"/>
                <w:szCs w:val="22"/>
              </w:rPr>
              <w:t>ACCESS_LOG.Person_ID</w:t>
            </w:r>
          </w:p>
        </w:tc>
        <w:tc>
          <w:tcPr>
            <w:tcW w:w="3120" w:type="dxa"/>
            <w:vAlign w:val="center"/>
          </w:tcPr>
          <w:p w14:paraId="77329A42">
            <w:pPr>
              <w:spacing w:after="0" w:line="240" w:lineRule="auto"/>
              <w:rPr>
                <w:sz w:val="22"/>
                <w:szCs w:val="22"/>
              </w:rPr>
            </w:pPr>
            <w:r>
              <w:rPr>
                <w:rFonts w:ascii="Times New Roman" w:hAnsi="Times New Roman" w:eastAsia="Times New Roman"/>
                <w:b w:val="0"/>
                <w:sz w:val="22"/>
                <w:szCs w:val="22"/>
              </w:rPr>
              <w:t>PERSON.Person_ID</w:t>
            </w:r>
          </w:p>
        </w:tc>
        <w:tc>
          <w:tcPr>
            <w:tcW w:w="3120" w:type="dxa"/>
            <w:vAlign w:val="center"/>
          </w:tcPr>
          <w:p w14:paraId="79AE4E31">
            <w:pPr>
              <w:spacing w:after="0" w:line="240" w:lineRule="auto"/>
              <w:rPr>
                <w:sz w:val="22"/>
                <w:szCs w:val="22"/>
              </w:rPr>
            </w:pPr>
            <w:r>
              <w:rPr>
                <w:rFonts w:ascii="Times New Roman" w:hAnsi="Times New Roman" w:eastAsia="Times New Roman"/>
                <w:b w:val="0"/>
                <w:sz w:val="22"/>
                <w:szCs w:val="22"/>
              </w:rPr>
              <w:t>CREATES (1:N).</w:t>
            </w:r>
          </w:p>
        </w:tc>
      </w:tr>
      <w:tr w14:paraId="5715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247E4B5">
            <w:pPr>
              <w:spacing w:after="0" w:line="240" w:lineRule="auto"/>
              <w:rPr>
                <w:sz w:val="22"/>
                <w:szCs w:val="22"/>
              </w:rPr>
            </w:pPr>
            <w:r>
              <w:rPr>
                <w:rFonts w:ascii="Times New Roman" w:hAnsi="Times New Roman" w:eastAsia="Times New Roman"/>
                <w:b w:val="0"/>
                <w:sz w:val="22"/>
                <w:szCs w:val="22"/>
              </w:rPr>
              <w:t>ACCESS_LOG.Equipment_ID</w:t>
            </w:r>
          </w:p>
        </w:tc>
        <w:tc>
          <w:tcPr>
            <w:tcW w:w="3120" w:type="dxa"/>
            <w:vAlign w:val="center"/>
          </w:tcPr>
          <w:p w14:paraId="06FEC039">
            <w:pPr>
              <w:spacing w:after="0" w:line="240" w:lineRule="auto"/>
              <w:rPr>
                <w:sz w:val="22"/>
                <w:szCs w:val="22"/>
              </w:rPr>
            </w:pPr>
            <w:r>
              <w:rPr>
                <w:rFonts w:ascii="Times New Roman" w:hAnsi="Times New Roman" w:eastAsia="Times New Roman"/>
                <w:b w:val="0"/>
                <w:sz w:val="22"/>
                <w:szCs w:val="22"/>
              </w:rPr>
              <w:t>EQUIPMENT.Equipment_ID</w:t>
            </w:r>
          </w:p>
        </w:tc>
        <w:tc>
          <w:tcPr>
            <w:tcW w:w="3120" w:type="dxa"/>
            <w:vAlign w:val="center"/>
          </w:tcPr>
          <w:p w14:paraId="3D0DB33B">
            <w:pPr>
              <w:spacing w:after="0" w:line="240" w:lineRule="auto"/>
              <w:rPr>
                <w:sz w:val="22"/>
                <w:szCs w:val="22"/>
              </w:rPr>
            </w:pPr>
            <w:r>
              <w:rPr>
                <w:rFonts w:ascii="Times New Roman" w:hAnsi="Times New Roman" w:eastAsia="Times New Roman"/>
                <w:b w:val="0"/>
                <w:sz w:val="22"/>
                <w:szCs w:val="22"/>
              </w:rPr>
              <w:t>HAS_ACCESS_LOG (1:N).</w:t>
            </w:r>
          </w:p>
        </w:tc>
      </w:tr>
    </w:tbl>
    <w:p w14:paraId="17FB8DC1"/>
    <w:p w14:paraId="0EBD126B">
      <w:pPr>
        <w:pStyle w:val="4"/>
      </w:pPr>
      <w:r>
        <w:t>2.2.4 Relationship-to-Relation Mapping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2"/>
        <w:gridCol w:w="1729"/>
        <w:gridCol w:w="1975"/>
        <w:gridCol w:w="3040"/>
      </w:tblGrid>
      <w:tr w14:paraId="0819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9EAF7"/>
            <w:vAlign w:val="center"/>
          </w:tcPr>
          <w:p w14:paraId="1CED2510">
            <w:pPr>
              <w:spacing w:after="0" w:line="240" w:lineRule="auto"/>
              <w:rPr>
                <w:sz w:val="22"/>
                <w:szCs w:val="22"/>
              </w:rPr>
            </w:pPr>
            <w:r>
              <w:rPr>
                <w:rFonts w:ascii="Times New Roman" w:hAnsi="Times New Roman" w:eastAsia="Times New Roman"/>
                <w:b/>
                <w:sz w:val="22"/>
                <w:szCs w:val="22"/>
              </w:rPr>
              <w:t>Relationship trong EER</w:t>
            </w:r>
          </w:p>
        </w:tc>
        <w:tc>
          <w:tcPr>
            <w:tcW w:w="2340" w:type="dxa"/>
            <w:shd w:val="clear" w:color="auto" w:fill="D9EAF7"/>
            <w:vAlign w:val="center"/>
          </w:tcPr>
          <w:p w14:paraId="3DD24182">
            <w:pPr>
              <w:spacing w:after="0" w:line="240" w:lineRule="auto"/>
              <w:rPr>
                <w:sz w:val="22"/>
                <w:szCs w:val="22"/>
              </w:rPr>
            </w:pPr>
            <w:r>
              <w:rPr>
                <w:rFonts w:ascii="Times New Roman" w:hAnsi="Times New Roman" w:eastAsia="Times New Roman"/>
                <w:b/>
                <w:sz w:val="22"/>
                <w:szCs w:val="22"/>
              </w:rPr>
              <w:t>Cardinality</w:t>
            </w:r>
          </w:p>
        </w:tc>
        <w:tc>
          <w:tcPr>
            <w:tcW w:w="2340" w:type="dxa"/>
            <w:shd w:val="clear" w:color="auto" w:fill="D9EAF7"/>
            <w:vAlign w:val="center"/>
          </w:tcPr>
          <w:p w14:paraId="53DE9772">
            <w:pPr>
              <w:spacing w:after="0" w:line="240" w:lineRule="auto"/>
              <w:rPr>
                <w:sz w:val="22"/>
                <w:szCs w:val="22"/>
              </w:rPr>
            </w:pPr>
            <w:r>
              <w:rPr>
                <w:rFonts w:ascii="Times New Roman" w:hAnsi="Times New Roman" w:eastAsia="Times New Roman"/>
                <w:b/>
                <w:sz w:val="22"/>
                <w:szCs w:val="22"/>
              </w:rPr>
              <w:t>Cách ánh xạ</w:t>
            </w:r>
          </w:p>
        </w:tc>
        <w:tc>
          <w:tcPr>
            <w:tcW w:w="2340" w:type="dxa"/>
            <w:shd w:val="clear" w:color="auto" w:fill="D9EAF7"/>
            <w:vAlign w:val="center"/>
          </w:tcPr>
          <w:p w14:paraId="2BFB7D82">
            <w:pPr>
              <w:spacing w:after="0" w:line="240" w:lineRule="auto"/>
              <w:rPr>
                <w:sz w:val="22"/>
                <w:szCs w:val="22"/>
              </w:rPr>
            </w:pPr>
            <w:r>
              <w:rPr>
                <w:rFonts w:ascii="Times New Roman" w:hAnsi="Times New Roman" w:eastAsia="Times New Roman"/>
                <w:b/>
                <w:sz w:val="22"/>
                <w:szCs w:val="22"/>
              </w:rPr>
              <w:t>Relation sau mapping</w:t>
            </w:r>
          </w:p>
        </w:tc>
      </w:tr>
      <w:tr w14:paraId="0360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675E3DF">
            <w:pPr>
              <w:spacing w:after="0" w:line="240" w:lineRule="auto"/>
              <w:rPr>
                <w:sz w:val="22"/>
                <w:szCs w:val="22"/>
              </w:rPr>
            </w:pPr>
            <w:r>
              <w:rPr>
                <w:rFonts w:ascii="Times New Roman" w:hAnsi="Times New Roman" w:eastAsia="Times New Roman"/>
                <w:b w:val="0"/>
                <w:sz w:val="22"/>
                <w:szCs w:val="22"/>
              </w:rPr>
              <w:t>LABORATORY — HAS_WORKSTATION — WORKSTATION</w:t>
            </w:r>
          </w:p>
        </w:tc>
        <w:tc>
          <w:tcPr>
            <w:tcW w:w="2340" w:type="dxa"/>
            <w:vAlign w:val="center"/>
          </w:tcPr>
          <w:p w14:paraId="511911BB">
            <w:pPr>
              <w:spacing w:after="0" w:line="240" w:lineRule="auto"/>
              <w:rPr>
                <w:sz w:val="22"/>
                <w:szCs w:val="22"/>
              </w:rPr>
            </w:pPr>
            <w:r>
              <w:rPr>
                <w:rFonts w:ascii="Times New Roman" w:hAnsi="Times New Roman" w:eastAsia="Times New Roman"/>
                <w:b w:val="0"/>
                <w:sz w:val="22"/>
                <w:szCs w:val="22"/>
              </w:rPr>
              <w:t>1:N</w:t>
            </w:r>
          </w:p>
        </w:tc>
        <w:tc>
          <w:tcPr>
            <w:tcW w:w="2340" w:type="dxa"/>
            <w:vAlign w:val="center"/>
          </w:tcPr>
          <w:p w14:paraId="32E6B099">
            <w:pPr>
              <w:spacing w:after="0" w:line="240" w:lineRule="auto"/>
              <w:rPr>
                <w:sz w:val="22"/>
                <w:szCs w:val="22"/>
              </w:rPr>
            </w:pPr>
            <w:r>
              <w:rPr>
                <w:rFonts w:ascii="Times New Roman" w:hAnsi="Times New Roman" w:eastAsia="Times New Roman"/>
                <w:b w:val="0"/>
                <w:sz w:val="22"/>
                <w:szCs w:val="22"/>
              </w:rPr>
              <w:t>Lab_ID của LABORATORY → FK ở phía N</w:t>
            </w:r>
          </w:p>
        </w:tc>
        <w:tc>
          <w:tcPr>
            <w:tcW w:w="2340" w:type="dxa"/>
            <w:vAlign w:val="center"/>
          </w:tcPr>
          <w:p w14:paraId="5035EBFB">
            <w:pPr>
              <w:spacing w:after="0" w:line="240" w:lineRule="auto"/>
              <w:rPr>
                <w:sz w:val="22"/>
                <w:szCs w:val="22"/>
              </w:rPr>
            </w:pPr>
            <w:r>
              <w:rPr>
                <w:rFonts w:ascii="Times New Roman" w:hAnsi="Times New Roman" w:eastAsia="Times New Roman"/>
                <w:b w:val="0"/>
                <w:sz w:val="22"/>
                <w:szCs w:val="22"/>
              </w:rPr>
              <w:t>WORKSTATION</w:t>
            </w:r>
          </w:p>
        </w:tc>
      </w:tr>
      <w:tr w14:paraId="0D11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BFE8D1A">
            <w:pPr>
              <w:spacing w:after="0" w:line="240" w:lineRule="auto"/>
              <w:rPr>
                <w:sz w:val="22"/>
                <w:szCs w:val="22"/>
              </w:rPr>
            </w:pPr>
            <w:r>
              <w:rPr>
                <w:rFonts w:ascii="Times New Roman" w:hAnsi="Times New Roman" w:eastAsia="Times New Roman"/>
                <w:b w:val="0"/>
                <w:sz w:val="22"/>
                <w:szCs w:val="22"/>
              </w:rPr>
              <w:t>LABORATORY — HAS_EQUIPMENT — EQUIPMENT</w:t>
            </w:r>
          </w:p>
        </w:tc>
        <w:tc>
          <w:tcPr>
            <w:tcW w:w="2340" w:type="dxa"/>
            <w:vAlign w:val="center"/>
          </w:tcPr>
          <w:p w14:paraId="617D7F98">
            <w:pPr>
              <w:spacing w:after="0" w:line="240" w:lineRule="auto"/>
              <w:rPr>
                <w:sz w:val="22"/>
                <w:szCs w:val="22"/>
              </w:rPr>
            </w:pPr>
            <w:r>
              <w:rPr>
                <w:rFonts w:ascii="Times New Roman" w:hAnsi="Times New Roman" w:eastAsia="Times New Roman"/>
                <w:b w:val="0"/>
                <w:sz w:val="22"/>
                <w:szCs w:val="22"/>
              </w:rPr>
              <w:t>1:N</w:t>
            </w:r>
          </w:p>
        </w:tc>
        <w:tc>
          <w:tcPr>
            <w:tcW w:w="2340" w:type="dxa"/>
            <w:vAlign w:val="center"/>
          </w:tcPr>
          <w:p w14:paraId="5B97F756">
            <w:pPr>
              <w:spacing w:after="0" w:line="240" w:lineRule="auto"/>
              <w:rPr>
                <w:sz w:val="22"/>
                <w:szCs w:val="22"/>
              </w:rPr>
            </w:pPr>
            <w:r>
              <w:rPr>
                <w:rFonts w:ascii="Times New Roman" w:hAnsi="Times New Roman" w:eastAsia="Times New Roman"/>
                <w:b w:val="0"/>
                <w:sz w:val="22"/>
                <w:szCs w:val="22"/>
              </w:rPr>
              <w:t>Lab_ID của LABORATORY → FK ở phía N</w:t>
            </w:r>
          </w:p>
        </w:tc>
        <w:tc>
          <w:tcPr>
            <w:tcW w:w="2340" w:type="dxa"/>
            <w:vAlign w:val="center"/>
          </w:tcPr>
          <w:p w14:paraId="5A4596C5">
            <w:pPr>
              <w:spacing w:after="0" w:line="240" w:lineRule="auto"/>
              <w:rPr>
                <w:sz w:val="22"/>
                <w:szCs w:val="22"/>
              </w:rPr>
            </w:pPr>
            <w:r>
              <w:rPr>
                <w:rFonts w:ascii="Times New Roman" w:hAnsi="Times New Roman" w:eastAsia="Times New Roman"/>
                <w:b w:val="0"/>
                <w:sz w:val="22"/>
                <w:szCs w:val="22"/>
              </w:rPr>
              <w:t>EQUIPMENT</w:t>
            </w:r>
          </w:p>
        </w:tc>
      </w:tr>
      <w:tr w14:paraId="7D39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53D2010">
            <w:pPr>
              <w:spacing w:after="0" w:line="240" w:lineRule="auto"/>
              <w:rPr>
                <w:sz w:val="22"/>
                <w:szCs w:val="22"/>
              </w:rPr>
            </w:pPr>
            <w:r>
              <w:rPr>
                <w:rFonts w:ascii="Times New Roman" w:hAnsi="Times New Roman" w:eastAsia="Times New Roman"/>
                <w:b w:val="0"/>
                <w:sz w:val="22"/>
                <w:szCs w:val="22"/>
              </w:rPr>
              <w:t>EQUIPMENT — HAS_MAINTENANCE — MAINTENANCE_RECORD</w:t>
            </w:r>
          </w:p>
        </w:tc>
        <w:tc>
          <w:tcPr>
            <w:tcW w:w="2340" w:type="dxa"/>
            <w:vAlign w:val="center"/>
          </w:tcPr>
          <w:p w14:paraId="7E5E8340">
            <w:pPr>
              <w:spacing w:after="0" w:line="240" w:lineRule="auto"/>
              <w:rPr>
                <w:sz w:val="22"/>
                <w:szCs w:val="22"/>
              </w:rPr>
            </w:pPr>
            <w:r>
              <w:rPr>
                <w:rFonts w:ascii="Times New Roman" w:hAnsi="Times New Roman" w:eastAsia="Times New Roman"/>
                <w:b w:val="0"/>
                <w:sz w:val="22"/>
                <w:szCs w:val="22"/>
              </w:rPr>
              <w:t>1:N</w:t>
            </w:r>
          </w:p>
        </w:tc>
        <w:tc>
          <w:tcPr>
            <w:tcW w:w="2340" w:type="dxa"/>
            <w:vAlign w:val="center"/>
          </w:tcPr>
          <w:p w14:paraId="3A73E0E5">
            <w:pPr>
              <w:spacing w:after="0" w:line="240" w:lineRule="auto"/>
              <w:rPr>
                <w:sz w:val="22"/>
                <w:szCs w:val="22"/>
              </w:rPr>
            </w:pPr>
            <w:r>
              <w:rPr>
                <w:rFonts w:ascii="Times New Roman" w:hAnsi="Times New Roman" w:eastAsia="Times New Roman"/>
                <w:b w:val="0"/>
                <w:sz w:val="22"/>
                <w:szCs w:val="22"/>
              </w:rPr>
              <w:t>Equipment_ID → FK phía N</w:t>
            </w:r>
          </w:p>
        </w:tc>
        <w:tc>
          <w:tcPr>
            <w:tcW w:w="2340" w:type="dxa"/>
            <w:vAlign w:val="center"/>
          </w:tcPr>
          <w:p w14:paraId="797BF5BE">
            <w:pPr>
              <w:spacing w:after="0" w:line="240" w:lineRule="auto"/>
              <w:rPr>
                <w:sz w:val="22"/>
                <w:szCs w:val="22"/>
              </w:rPr>
            </w:pPr>
            <w:r>
              <w:rPr>
                <w:rFonts w:ascii="Times New Roman" w:hAnsi="Times New Roman" w:eastAsia="Times New Roman"/>
                <w:b w:val="0"/>
                <w:sz w:val="22"/>
                <w:szCs w:val="22"/>
              </w:rPr>
              <w:t>MAINTENANCE_RECORD</w:t>
            </w:r>
          </w:p>
        </w:tc>
      </w:tr>
      <w:tr w14:paraId="2A7F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8F3A0A1">
            <w:pPr>
              <w:spacing w:after="0" w:line="240" w:lineRule="auto"/>
              <w:rPr>
                <w:sz w:val="22"/>
                <w:szCs w:val="22"/>
              </w:rPr>
            </w:pPr>
            <w:r>
              <w:rPr>
                <w:rFonts w:ascii="Times New Roman" w:hAnsi="Times New Roman" w:eastAsia="Times New Roman"/>
                <w:b w:val="0"/>
                <w:sz w:val="22"/>
                <w:szCs w:val="22"/>
              </w:rPr>
              <w:t>LAB_STAFF — PERFORMS — MAINTENANCE_RECORD</w:t>
            </w:r>
          </w:p>
        </w:tc>
        <w:tc>
          <w:tcPr>
            <w:tcW w:w="2340" w:type="dxa"/>
            <w:vAlign w:val="center"/>
          </w:tcPr>
          <w:p w14:paraId="64DCF233">
            <w:pPr>
              <w:spacing w:after="0" w:line="240" w:lineRule="auto"/>
              <w:rPr>
                <w:sz w:val="22"/>
                <w:szCs w:val="22"/>
              </w:rPr>
            </w:pPr>
            <w:r>
              <w:rPr>
                <w:rFonts w:ascii="Times New Roman" w:hAnsi="Times New Roman" w:eastAsia="Times New Roman"/>
                <w:b w:val="0"/>
                <w:sz w:val="22"/>
                <w:szCs w:val="22"/>
              </w:rPr>
              <w:t>1:N</w:t>
            </w:r>
          </w:p>
        </w:tc>
        <w:tc>
          <w:tcPr>
            <w:tcW w:w="2340" w:type="dxa"/>
            <w:vAlign w:val="center"/>
          </w:tcPr>
          <w:p w14:paraId="17F0A791">
            <w:pPr>
              <w:spacing w:after="0" w:line="240" w:lineRule="auto"/>
              <w:rPr>
                <w:sz w:val="22"/>
                <w:szCs w:val="22"/>
              </w:rPr>
            </w:pPr>
            <w:r>
              <w:rPr>
                <w:rFonts w:ascii="Times New Roman" w:hAnsi="Times New Roman" w:eastAsia="Times New Roman"/>
                <w:b w:val="0"/>
                <w:sz w:val="22"/>
                <w:szCs w:val="22"/>
              </w:rPr>
              <w:t>Person_ID của LAB_STAFF → Staff_ID phía N</w:t>
            </w:r>
          </w:p>
        </w:tc>
        <w:tc>
          <w:tcPr>
            <w:tcW w:w="2340" w:type="dxa"/>
            <w:vAlign w:val="center"/>
          </w:tcPr>
          <w:p w14:paraId="51D56585">
            <w:pPr>
              <w:spacing w:after="0" w:line="240" w:lineRule="auto"/>
              <w:rPr>
                <w:sz w:val="22"/>
                <w:szCs w:val="22"/>
              </w:rPr>
            </w:pPr>
            <w:r>
              <w:rPr>
                <w:rFonts w:ascii="Times New Roman" w:hAnsi="Times New Roman" w:eastAsia="Times New Roman"/>
                <w:b w:val="0"/>
                <w:sz w:val="22"/>
                <w:szCs w:val="22"/>
              </w:rPr>
              <w:t>MAINTENANCE_RECORD</w:t>
            </w:r>
          </w:p>
        </w:tc>
      </w:tr>
      <w:tr w14:paraId="7524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81222BD">
            <w:pPr>
              <w:spacing w:after="0" w:line="240" w:lineRule="auto"/>
              <w:rPr>
                <w:sz w:val="22"/>
                <w:szCs w:val="22"/>
              </w:rPr>
            </w:pPr>
            <w:r>
              <w:rPr>
                <w:rFonts w:ascii="Times New Roman" w:hAnsi="Times New Roman" w:eastAsia="Times New Roman"/>
                <w:b w:val="0"/>
                <w:sz w:val="22"/>
                <w:szCs w:val="22"/>
              </w:rPr>
              <w:t>FACULTY — SUPERVISES — RESEARCH_PROJECT</w:t>
            </w:r>
          </w:p>
        </w:tc>
        <w:tc>
          <w:tcPr>
            <w:tcW w:w="2340" w:type="dxa"/>
            <w:vAlign w:val="center"/>
          </w:tcPr>
          <w:p w14:paraId="48B019E1">
            <w:pPr>
              <w:spacing w:after="0" w:line="240" w:lineRule="auto"/>
              <w:rPr>
                <w:sz w:val="22"/>
                <w:szCs w:val="22"/>
              </w:rPr>
            </w:pPr>
            <w:r>
              <w:rPr>
                <w:rFonts w:ascii="Times New Roman" w:hAnsi="Times New Roman" w:eastAsia="Times New Roman"/>
                <w:b w:val="0"/>
                <w:sz w:val="22"/>
                <w:szCs w:val="22"/>
              </w:rPr>
              <w:t>1:N</w:t>
            </w:r>
          </w:p>
        </w:tc>
        <w:tc>
          <w:tcPr>
            <w:tcW w:w="2340" w:type="dxa"/>
            <w:vAlign w:val="center"/>
          </w:tcPr>
          <w:p w14:paraId="225B4D44">
            <w:pPr>
              <w:spacing w:after="0" w:line="240" w:lineRule="auto"/>
              <w:rPr>
                <w:sz w:val="22"/>
                <w:szCs w:val="22"/>
              </w:rPr>
            </w:pPr>
            <w:r>
              <w:rPr>
                <w:rFonts w:ascii="Times New Roman" w:hAnsi="Times New Roman" w:eastAsia="Times New Roman"/>
                <w:b w:val="0"/>
                <w:sz w:val="22"/>
                <w:szCs w:val="22"/>
              </w:rPr>
              <w:t>Person_ID của FACULTY → Supervisor_ID phía N</w:t>
            </w:r>
          </w:p>
        </w:tc>
        <w:tc>
          <w:tcPr>
            <w:tcW w:w="2340" w:type="dxa"/>
            <w:vAlign w:val="center"/>
          </w:tcPr>
          <w:p w14:paraId="35E3136E">
            <w:pPr>
              <w:spacing w:after="0" w:line="240" w:lineRule="auto"/>
              <w:rPr>
                <w:sz w:val="22"/>
                <w:szCs w:val="22"/>
              </w:rPr>
            </w:pPr>
            <w:r>
              <w:rPr>
                <w:rFonts w:ascii="Times New Roman" w:hAnsi="Times New Roman" w:eastAsia="Times New Roman"/>
                <w:b w:val="0"/>
                <w:sz w:val="22"/>
                <w:szCs w:val="22"/>
              </w:rPr>
              <w:t>RESEARCH_PROJECT</w:t>
            </w:r>
          </w:p>
        </w:tc>
      </w:tr>
      <w:tr w14:paraId="71281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55784A64">
            <w:pPr>
              <w:spacing w:after="0" w:line="240" w:lineRule="auto"/>
              <w:rPr>
                <w:sz w:val="22"/>
                <w:szCs w:val="22"/>
              </w:rPr>
            </w:pPr>
            <w:r>
              <w:rPr>
                <w:rFonts w:ascii="Times New Roman" w:hAnsi="Times New Roman" w:eastAsia="Times New Roman"/>
                <w:b w:val="0"/>
                <w:sz w:val="22"/>
                <w:szCs w:val="22"/>
              </w:rPr>
              <w:t>PERSON — HAS_CERTIFICATION — CERTIFICATION</w:t>
            </w:r>
          </w:p>
        </w:tc>
        <w:tc>
          <w:tcPr>
            <w:tcW w:w="2340" w:type="dxa"/>
            <w:vAlign w:val="center"/>
          </w:tcPr>
          <w:p w14:paraId="624D3E46">
            <w:pPr>
              <w:spacing w:after="0" w:line="240" w:lineRule="auto"/>
              <w:rPr>
                <w:sz w:val="22"/>
                <w:szCs w:val="22"/>
              </w:rPr>
            </w:pPr>
            <w:r>
              <w:rPr>
                <w:rFonts w:ascii="Times New Roman" w:hAnsi="Times New Roman" w:eastAsia="Times New Roman"/>
                <w:b w:val="0"/>
                <w:sz w:val="22"/>
                <w:szCs w:val="22"/>
              </w:rPr>
              <w:t>1:N</w:t>
            </w:r>
          </w:p>
        </w:tc>
        <w:tc>
          <w:tcPr>
            <w:tcW w:w="2340" w:type="dxa"/>
            <w:vAlign w:val="center"/>
          </w:tcPr>
          <w:p w14:paraId="30C94881">
            <w:pPr>
              <w:spacing w:after="0" w:line="240" w:lineRule="auto"/>
              <w:rPr>
                <w:sz w:val="22"/>
                <w:szCs w:val="22"/>
              </w:rPr>
            </w:pPr>
            <w:r>
              <w:rPr>
                <w:rFonts w:ascii="Times New Roman" w:hAnsi="Times New Roman" w:eastAsia="Times New Roman"/>
                <w:b w:val="0"/>
                <w:sz w:val="22"/>
                <w:szCs w:val="22"/>
              </w:rPr>
              <w:t>Person_ID → FK phía N</w:t>
            </w:r>
          </w:p>
        </w:tc>
        <w:tc>
          <w:tcPr>
            <w:tcW w:w="2340" w:type="dxa"/>
            <w:vAlign w:val="center"/>
          </w:tcPr>
          <w:p w14:paraId="2FD8CDF1">
            <w:pPr>
              <w:spacing w:after="0" w:line="240" w:lineRule="auto"/>
              <w:rPr>
                <w:sz w:val="22"/>
                <w:szCs w:val="22"/>
              </w:rPr>
            </w:pPr>
            <w:r>
              <w:rPr>
                <w:rFonts w:ascii="Times New Roman" w:hAnsi="Times New Roman" w:eastAsia="Times New Roman"/>
                <w:b w:val="0"/>
                <w:sz w:val="22"/>
                <w:szCs w:val="22"/>
              </w:rPr>
              <w:t>CERTIFICATION</w:t>
            </w:r>
          </w:p>
        </w:tc>
      </w:tr>
      <w:tr w14:paraId="0EC8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254B45B">
            <w:pPr>
              <w:spacing w:after="0" w:line="240" w:lineRule="auto"/>
              <w:rPr>
                <w:sz w:val="22"/>
                <w:szCs w:val="22"/>
              </w:rPr>
            </w:pPr>
            <w:r>
              <w:rPr>
                <w:rFonts w:ascii="Times New Roman" w:hAnsi="Times New Roman" w:eastAsia="Times New Roman"/>
                <w:b w:val="0"/>
                <w:sz w:val="22"/>
                <w:szCs w:val="22"/>
              </w:rPr>
              <w:t>PERSON — CREATES — ACCESS_LOG</w:t>
            </w:r>
          </w:p>
        </w:tc>
        <w:tc>
          <w:tcPr>
            <w:tcW w:w="2340" w:type="dxa"/>
            <w:vAlign w:val="center"/>
          </w:tcPr>
          <w:p w14:paraId="3B3B73C2">
            <w:pPr>
              <w:spacing w:after="0" w:line="240" w:lineRule="auto"/>
              <w:rPr>
                <w:sz w:val="22"/>
                <w:szCs w:val="22"/>
              </w:rPr>
            </w:pPr>
            <w:r>
              <w:rPr>
                <w:rFonts w:ascii="Times New Roman" w:hAnsi="Times New Roman" w:eastAsia="Times New Roman"/>
                <w:b w:val="0"/>
                <w:sz w:val="22"/>
                <w:szCs w:val="22"/>
              </w:rPr>
              <w:t>1:N</w:t>
            </w:r>
          </w:p>
        </w:tc>
        <w:tc>
          <w:tcPr>
            <w:tcW w:w="2340" w:type="dxa"/>
            <w:vAlign w:val="center"/>
          </w:tcPr>
          <w:p w14:paraId="608F8D6E">
            <w:pPr>
              <w:spacing w:after="0" w:line="240" w:lineRule="auto"/>
              <w:rPr>
                <w:sz w:val="22"/>
                <w:szCs w:val="22"/>
              </w:rPr>
            </w:pPr>
            <w:r>
              <w:rPr>
                <w:rFonts w:ascii="Times New Roman" w:hAnsi="Times New Roman" w:eastAsia="Times New Roman"/>
                <w:b w:val="0"/>
                <w:sz w:val="22"/>
                <w:szCs w:val="22"/>
              </w:rPr>
              <w:t>Person_ID → FK phía N</w:t>
            </w:r>
          </w:p>
        </w:tc>
        <w:tc>
          <w:tcPr>
            <w:tcW w:w="2340" w:type="dxa"/>
            <w:vAlign w:val="center"/>
          </w:tcPr>
          <w:p w14:paraId="189FEF4B">
            <w:pPr>
              <w:spacing w:after="0" w:line="240" w:lineRule="auto"/>
              <w:rPr>
                <w:sz w:val="22"/>
                <w:szCs w:val="22"/>
              </w:rPr>
            </w:pPr>
            <w:r>
              <w:rPr>
                <w:rFonts w:ascii="Times New Roman" w:hAnsi="Times New Roman" w:eastAsia="Times New Roman"/>
                <w:b w:val="0"/>
                <w:sz w:val="22"/>
                <w:szCs w:val="22"/>
              </w:rPr>
              <w:t>ACCESS_LOG</w:t>
            </w:r>
          </w:p>
        </w:tc>
      </w:tr>
      <w:tr w14:paraId="56EB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B607B27">
            <w:pPr>
              <w:spacing w:after="0" w:line="240" w:lineRule="auto"/>
              <w:rPr>
                <w:sz w:val="22"/>
                <w:szCs w:val="22"/>
              </w:rPr>
            </w:pPr>
            <w:r>
              <w:rPr>
                <w:rFonts w:ascii="Times New Roman" w:hAnsi="Times New Roman" w:eastAsia="Times New Roman"/>
                <w:b w:val="0"/>
                <w:sz w:val="22"/>
                <w:szCs w:val="22"/>
              </w:rPr>
              <w:t>EQUIPMENT — HAS_ACCESS_LOG — ACCESS_LOG</w:t>
            </w:r>
          </w:p>
        </w:tc>
        <w:tc>
          <w:tcPr>
            <w:tcW w:w="2340" w:type="dxa"/>
            <w:vAlign w:val="center"/>
          </w:tcPr>
          <w:p w14:paraId="60131D15">
            <w:pPr>
              <w:spacing w:after="0" w:line="240" w:lineRule="auto"/>
              <w:rPr>
                <w:sz w:val="22"/>
                <w:szCs w:val="22"/>
              </w:rPr>
            </w:pPr>
            <w:r>
              <w:rPr>
                <w:rFonts w:ascii="Times New Roman" w:hAnsi="Times New Roman" w:eastAsia="Times New Roman"/>
                <w:b w:val="0"/>
                <w:sz w:val="22"/>
                <w:szCs w:val="22"/>
              </w:rPr>
              <w:t>1:N</w:t>
            </w:r>
          </w:p>
        </w:tc>
        <w:tc>
          <w:tcPr>
            <w:tcW w:w="2340" w:type="dxa"/>
            <w:vAlign w:val="center"/>
          </w:tcPr>
          <w:p w14:paraId="4E732D6D">
            <w:pPr>
              <w:spacing w:after="0" w:line="240" w:lineRule="auto"/>
              <w:rPr>
                <w:sz w:val="22"/>
                <w:szCs w:val="22"/>
              </w:rPr>
            </w:pPr>
            <w:r>
              <w:rPr>
                <w:rFonts w:ascii="Times New Roman" w:hAnsi="Times New Roman" w:eastAsia="Times New Roman"/>
                <w:b w:val="0"/>
                <w:sz w:val="22"/>
                <w:szCs w:val="22"/>
              </w:rPr>
              <w:t>Equipment_ID → FK phía N</w:t>
            </w:r>
          </w:p>
        </w:tc>
        <w:tc>
          <w:tcPr>
            <w:tcW w:w="2340" w:type="dxa"/>
            <w:vAlign w:val="center"/>
          </w:tcPr>
          <w:p w14:paraId="4AAF53F9">
            <w:pPr>
              <w:spacing w:after="0" w:line="240" w:lineRule="auto"/>
              <w:rPr>
                <w:sz w:val="22"/>
                <w:szCs w:val="22"/>
              </w:rPr>
            </w:pPr>
            <w:r>
              <w:rPr>
                <w:rFonts w:ascii="Times New Roman" w:hAnsi="Times New Roman" w:eastAsia="Times New Roman"/>
                <w:b w:val="0"/>
                <w:sz w:val="22"/>
                <w:szCs w:val="22"/>
              </w:rPr>
              <w:t>ACCESS_LOG</w:t>
            </w:r>
          </w:p>
        </w:tc>
      </w:tr>
      <w:tr w14:paraId="63FB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DF71B8D">
            <w:pPr>
              <w:spacing w:after="0" w:line="240" w:lineRule="auto"/>
              <w:rPr>
                <w:sz w:val="22"/>
                <w:szCs w:val="22"/>
              </w:rPr>
            </w:pPr>
            <w:r>
              <w:rPr>
                <w:rFonts w:ascii="Times New Roman" w:hAnsi="Times New Roman" w:eastAsia="Times New Roman"/>
                <w:b w:val="0"/>
                <w:sz w:val="22"/>
                <w:szCs w:val="22"/>
              </w:rPr>
              <w:t>PERSON — PARTICIPATES_IN — RESEARCH_PROJECT</w:t>
            </w:r>
          </w:p>
        </w:tc>
        <w:tc>
          <w:tcPr>
            <w:tcW w:w="2340" w:type="dxa"/>
            <w:vAlign w:val="center"/>
          </w:tcPr>
          <w:p w14:paraId="1D435DE5">
            <w:pPr>
              <w:spacing w:after="0" w:line="240" w:lineRule="auto"/>
              <w:rPr>
                <w:sz w:val="22"/>
                <w:szCs w:val="22"/>
              </w:rPr>
            </w:pPr>
            <w:r>
              <w:rPr>
                <w:rFonts w:ascii="Times New Roman" w:hAnsi="Times New Roman" w:eastAsia="Times New Roman"/>
                <w:b w:val="0"/>
                <w:sz w:val="22"/>
                <w:szCs w:val="22"/>
              </w:rPr>
              <w:t>M:N</w:t>
            </w:r>
          </w:p>
        </w:tc>
        <w:tc>
          <w:tcPr>
            <w:tcW w:w="2340" w:type="dxa"/>
            <w:vAlign w:val="center"/>
          </w:tcPr>
          <w:p w14:paraId="64F0AB76">
            <w:pPr>
              <w:spacing w:after="0" w:line="240" w:lineRule="auto"/>
              <w:rPr>
                <w:sz w:val="22"/>
                <w:szCs w:val="22"/>
              </w:rPr>
            </w:pPr>
            <w:r>
              <w:rPr>
                <w:rFonts w:ascii="Times New Roman" w:hAnsi="Times New Roman" w:eastAsia="Times New Roman"/>
                <w:b w:val="0"/>
                <w:sz w:val="22"/>
                <w:szCs w:val="22"/>
              </w:rPr>
              <w:t>Tạo relation riêng + Role, Join_Date</w:t>
            </w:r>
          </w:p>
        </w:tc>
        <w:tc>
          <w:tcPr>
            <w:tcW w:w="2340" w:type="dxa"/>
            <w:vAlign w:val="center"/>
          </w:tcPr>
          <w:p w14:paraId="0B48D99E">
            <w:pPr>
              <w:spacing w:after="0" w:line="240" w:lineRule="auto"/>
              <w:rPr>
                <w:sz w:val="22"/>
                <w:szCs w:val="22"/>
              </w:rPr>
            </w:pPr>
            <w:r>
              <w:rPr>
                <w:rFonts w:ascii="Times New Roman" w:hAnsi="Times New Roman" w:eastAsia="Times New Roman"/>
                <w:b w:val="0"/>
                <w:sz w:val="22"/>
                <w:szCs w:val="22"/>
              </w:rPr>
              <w:t>PARTICIPATES_IN</w:t>
            </w:r>
          </w:p>
        </w:tc>
      </w:tr>
      <w:tr w14:paraId="3F497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BDF676D">
            <w:pPr>
              <w:spacing w:after="0" w:line="240" w:lineRule="auto"/>
              <w:rPr>
                <w:sz w:val="22"/>
                <w:szCs w:val="22"/>
              </w:rPr>
            </w:pPr>
            <w:r>
              <w:rPr>
                <w:rFonts w:ascii="Times New Roman" w:hAnsi="Times New Roman" w:eastAsia="Times New Roman"/>
                <w:b w:val="0"/>
                <w:sz w:val="22"/>
                <w:szCs w:val="22"/>
              </w:rPr>
              <w:t>PERSON — BORROWS — EQUIPMENT</w:t>
            </w:r>
          </w:p>
        </w:tc>
        <w:tc>
          <w:tcPr>
            <w:tcW w:w="2340" w:type="dxa"/>
            <w:vAlign w:val="center"/>
          </w:tcPr>
          <w:p w14:paraId="77C265F4">
            <w:pPr>
              <w:spacing w:after="0" w:line="240" w:lineRule="auto"/>
              <w:rPr>
                <w:sz w:val="22"/>
                <w:szCs w:val="22"/>
              </w:rPr>
            </w:pPr>
            <w:r>
              <w:rPr>
                <w:rFonts w:ascii="Times New Roman" w:hAnsi="Times New Roman" w:eastAsia="Times New Roman"/>
                <w:b w:val="0"/>
                <w:sz w:val="22"/>
                <w:szCs w:val="22"/>
              </w:rPr>
              <w:t>M:N</w:t>
            </w:r>
          </w:p>
        </w:tc>
        <w:tc>
          <w:tcPr>
            <w:tcW w:w="2340" w:type="dxa"/>
            <w:vAlign w:val="center"/>
          </w:tcPr>
          <w:p w14:paraId="351A0563">
            <w:pPr>
              <w:spacing w:after="0" w:line="240" w:lineRule="auto"/>
              <w:rPr>
                <w:sz w:val="22"/>
                <w:szCs w:val="22"/>
              </w:rPr>
            </w:pPr>
            <w:r>
              <w:rPr>
                <w:rFonts w:ascii="Times New Roman" w:hAnsi="Times New Roman" w:eastAsia="Times New Roman"/>
                <w:b w:val="0"/>
                <w:sz w:val="22"/>
                <w:szCs w:val="22"/>
              </w:rPr>
              <w:t>Tạo relation riêng + các Borrowing attributes</w:t>
            </w:r>
          </w:p>
        </w:tc>
        <w:tc>
          <w:tcPr>
            <w:tcW w:w="2340" w:type="dxa"/>
            <w:vAlign w:val="center"/>
          </w:tcPr>
          <w:p w14:paraId="1E117F9C">
            <w:pPr>
              <w:spacing w:after="0" w:line="240" w:lineRule="auto"/>
              <w:rPr>
                <w:sz w:val="22"/>
                <w:szCs w:val="22"/>
              </w:rPr>
            </w:pPr>
            <w:r>
              <w:rPr>
                <w:rFonts w:ascii="Times New Roman" w:hAnsi="Times New Roman" w:eastAsia="Times New Roman"/>
                <w:b w:val="0"/>
                <w:sz w:val="22"/>
                <w:szCs w:val="22"/>
              </w:rPr>
              <w:t>BORROWS</w:t>
            </w:r>
          </w:p>
        </w:tc>
      </w:tr>
      <w:tr w14:paraId="3BA9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3073FF7">
            <w:pPr>
              <w:spacing w:after="0" w:line="240" w:lineRule="auto"/>
              <w:rPr>
                <w:sz w:val="22"/>
                <w:szCs w:val="22"/>
              </w:rPr>
            </w:pPr>
            <w:r>
              <w:rPr>
                <w:rFonts w:ascii="Times New Roman" w:hAnsi="Times New Roman" w:eastAsia="Times New Roman"/>
                <w:b w:val="0"/>
                <w:sz w:val="22"/>
                <w:szCs w:val="22"/>
              </w:rPr>
              <w:t>PERSON — RESERVES — EQUIPMENT</w:t>
            </w:r>
          </w:p>
        </w:tc>
        <w:tc>
          <w:tcPr>
            <w:tcW w:w="2340" w:type="dxa"/>
            <w:vAlign w:val="center"/>
          </w:tcPr>
          <w:p w14:paraId="46A56618">
            <w:pPr>
              <w:spacing w:after="0" w:line="240" w:lineRule="auto"/>
              <w:rPr>
                <w:sz w:val="22"/>
                <w:szCs w:val="22"/>
              </w:rPr>
            </w:pPr>
            <w:r>
              <w:rPr>
                <w:rFonts w:ascii="Times New Roman" w:hAnsi="Times New Roman" w:eastAsia="Times New Roman"/>
                <w:b w:val="0"/>
                <w:sz w:val="22"/>
                <w:szCs w:val="22"/>
              </w:rPr>
              <w:t>M:N</w:t>
            </w:r>
          </w:p>
        </w:tc>
        <w:tc>
          <w:tcPr>
            <w:tcW w:w="2340" w:type="dxa"/>
            <w:vAlign w:val="center"/>
          </w:tcPr>
          <w:p w14:paraId="54380910">
            <w:pPr>
              <w:spacing w:after="0" w:line="240" w:lineRule="auto"/>
              <w:rPr>
                <w:sz w:val="22"/>
                <w:szCs w:val="22"/>
              </w:rPr>
            </w:pPr>
            <w:r>
              <w:rPr>
                <w:rFonts w:ascii="Times New Roman" w:hAnsi="Times New Roman" w:eastAsia="Times New Roman"/>
                <w:b w:val="0"/>
                <w:sz w:val="22"/>
                <w:szCs w:val="22"/>
              </w:rPr>
              <w:t>Tạo relation riêng + Reservation attributes</w:t>
            </w:r>
          </w:p>
        </w:tc>
        <w:tc>
          <w:tcPr>
            <w:tcW w:w="2340" w:type="dxa"/>
            <w:vAlign w:val="center"/>
          </w:tcPr>
          <w:p w14:paraId="0D24513A">
            <w:pPr>
              <w:spacing w:after="0" w:line="240" w:lineRule="auto"/>
              <w:rPr>
                <w:sz w:val="22"/>
                <w:szCs w:val="22"/>
              </w:rPr>
            </w:pPr>
            <w:r>
              <w:rPr>
                <w:rFonts w:ascii="Times New Roman" w:hAnsi="Times New Roman" w:eastAsia="Times New Roman"/>
                <w:b w:val="0"/>
                <w:sz w:val="22"/>
                <w:szCs w:val="22"/>
              </w:rPr>
              <w:t>RESERVES_EQUIPMENT</w:t>
            </w:r>
          </w:p>
        </w:tc>
      </w:tr>
      <w:tr w14:paraId="5418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58D1FCD8">
            <w:pPr>
              <w:spacing w:after="0" w:line="240" w:lineRule="auto"/>
              <w:rPr>
                <w:sz w:val="22"/>
                <w:szCs w:val="22"/>
              </w:rPr>
            </w:pPr>
            <w:r>
              <w:rPr>
                <w:rFonts w:ascii="Times New Roman" w:hAnsi="Times New Roman" w:eastAsia="Times New Roman"/>
                <w:b w:val="0"/>
                <w:sz w:val="22"/>
                <w:szCs w:val="22"/>
              </w:rPr>
              <w:t>PERSON — RESERVES — WORKSTATION</w:t>
            </w:r>
          </w:p>
        </w:tc>
        <w:tc>
          <w:tcPr>
            <w:tcW w:w="2340" w:type="dxa"/>
            <w:vAlign w:val="center"/>
          </w:tcPr>
          <w:p w14:paraId="2C735C70">
            <w:pPr>
              <w:spacing w:after="0" w:line="240" w:lineRule="auto"/>
              <w:rPr>
                <w:sz w:val="22"/>
                <w:szCs w:val="22"/>
              </w:rPr>
            </w:pPr>
            <w:r>
              <w:rPr>
                <w:rFonts w:ascii="Times New Roman" w:hAnsi="Times New Roman" w:eastAsia="Times New Roman"/>
                <w:b w:val="0"/>
                <w:sz w:val="22"/>
                <w:szCs w:val="22"/>
              </w:rPr>
              <w:t>M:N</w:t>
            </w:r>
          </w:p>
        </w:tc>
        <w:tc>
          <w:tcPr>
            <w:tcW w:w="2340" w:type="dxa"/>
            <w:vAlign w:val="center"/>
          </w:tcPr>
          <w:p w14:paraId="2502FDA8">
            <w:pPr>
              <w:spacing w:after="0" w:line="240" w:lineRule="auto"/>
              <w:rPr>
                <w:sz w:val="22"/>
                <w:szCs w:val="22"/>
              </w:rPr>
            </w:pPr>
            <w:r>
              <w:rPr>
                <w:rFonts w:ascii="Times New Roman" w:hAnsi="Times New Roman" w:eastAsia="Times New Roman"/>
                <w:b w:val="0"/>
                <w:sz w:val="22"/>
                <w:szCs w:val="22"/>
              </w:rPr>
              <w:t>Tạo relation riêng + Reservation attributes</w:t>
            </w:r>
          </w:p>
        </w:tc>
        <w:tc>
          <w:tcPr>
            <w:tcW w:w="2340" w:type="dxa"/>
            <w:vAlign w:val="center"/>
          </w:tcPr>
          <w:p w14:paraId="00A6EA3D">
            <w:pPr>
              <w:spacing w:after="0" w:line="240" w:lineRule="auto"/>
              <w:rPr>
                <w:sz w:val="22"/>
                <w:szCs w:val="22"/>
              </w:rPr>
            </w:pPr>
            <w:r>
              <w:rPr>
                <w:rFonts w:ascii="Times New Roman" w:hAnsi="Times New Roman" w:eastAsia="Times New Roman"/>
                <w:b w:val="0"/>
                <w:sz w:val="22"/>
                <w:szCs w:val="22"/>
              </w:rPr>
              <w:t>RESERVES_WORKSTATION</w:t>
            </w:r>
          </w:p>
        </w:tc>
      </w:tr>
    </w:tbl>
    <w:p w14:paraId="22EC2590"/>
    <w:p w14:paraId="54AFF434">
      <w:pPr>
        <w:pStyle w:val="4"/>
      </w:pPr>
      <w:r>
        <w:t>2.2.5 Primary Key Rationale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DFC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7B4C7B9A">
            <w:pPr>
              <w:spacing w:after="0" w:line="240" w:lineRule="auto"/>
              <w:rPr>
                <w:sz w:val="22"/>
                <w:szCs w:val="22"/>
              </w:rPr>
            </w:pPr>
            <w:r>
              <w:rPr>
                <w:rFonts w:ascii="Times New Roman" w:hAnsi="Times New Roman" w:eastAsia="Times New Roman"/>
                <w:b/>
                <w:sz w:val="22"/>
                <w:szCs w:val="22"/>
              </w:rPr>
              <w:t>Relation</w:t>
            </w:r>
          </w:p>
        </w:tc>
        <w:tc>
          <w:tcPr>
            <w:tcW w:w="3120" w:type="dxa"/>
            <w:shd w:val="clear" w:color="auto" w:fill="D9EAF7"/>
            <w:vAlign w:val="center"/>
          </w:tcPr>
          <w:p w14:paraId="084E94A1">
            <w:pPr>
              <w:spacing w:after="0" w:line="240" w:lineRule="auto"/>
              <w:rPr>
                <w:sz w:val="22"/>
                <w:szCs w:val="22"/>
              </w:rPr>
            </w:pPr>
            <w:r>
              <w:rPr>
                <w:rFonts w:ascii="Times New Roman" w:hAnsi="Times New Roman" w:eastAsia="Times New Roman"/>
                <w:b/>
                <w:sz w:val="22"/>
                <w:szCs w:val="22"/>
              </w:rPr>
              <w:t>PK</w:t>
            </w:r>
          </w:p>
        </w:tc>
        <w:tc>
          <w:tcPr>
            <w:tcW w:w="3120" w:type="dxa"/>
            <w:shd w:val="clear" w:color="auto" w:fill="D9EAF7"/>
            <w:vAlign w:val="center"/>
          </w:tcPr>
          <w:p w14:paraId="33061701">
            <w:pPr>
              <w:spacing w:after="0" w:line="240" w:lineRule="auto"/>
              <w:rPr>
                <w:sz w:val="22"/>
                <w:szCs w:val="22"/>
              </w:rPr>
            </w:pPr>
            <w:r>
              <w:rPr>
                <w:rFonts w:ascii="Times New Roman" w:hAnsi="Times New Roman" w:eastAsia="Times New Roman"/>
                <w:b/>
                <w:sz w:val="22"/>
                <w:szCs w:val="22"/>
              </w:rPr>
              <w:t>Lý do</w:t>
            </w:r>
          </w:p>
        </w:tc>
      </w:tr>
      <w:tr w14:paraId="03E7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95B8FE7">
            <w:pPr>
              <w:spacing w:after="0" w:line="240" w:lineRule="auto"/>
              <w:rPr>
                <w:sz w:val="22"/>
                <w:szCs w:val="22"/>
              </w:rPr>
            </w:pPr>
            <w:r>
              <w:rPr>
                <w:rFonts w:ascii="Times New Roman" w:hAnsi="Times New Roman" w:eastAsia="Times New Roman"/>
                <w:b w:val="0"/>
                <w:sz w:val="22"/>
                <w:szCs w:val="22"/>
              </w:rPr>
              <w:t>PERSON</w:t>
            </w:r>
          </w:p>
        </w:tc>
        <w:tc>
          <w:tcPr>
            <w:tcW w:w="3120" w:type="dxa"/>
            <w:vAlign w:val="center"/>
          </w:tcPr>
          <w:p w14:paraId="01458AFE">
            <w:pPr>
              <w:spacing w:after="0" w:line="240" w:lineRule="auto"/>
              <w:rPr>
                <w:sz w:val="22"/>
                <w:szCs w:val="22"/>
              </w:rPr>
            </w:pPr>
            <w:r>
              <w:rPr>
                <w:rFonts w:ascii="Times New Roman" w:hAnsi="Times New Roman" w:eastAsia="Times New Roman"/>
                <w:b w:val="0"/>
                <w:sz w:val="22"/>
                <w:szCs w:val="22"/>
              </w:rPr>
              <w:t>Person_ID</w:t>
            </w:r>
          </w:p>
        </w:tc>
        <w:tc>
          <w:tcPr>
            <w:tcW w:w="3120" w:type="dxa"/>
            <w:vAlign w:val="center"/>
          </w:tcPr>
          <w:p w14:paraId="52818D8C">
            <w:pPr>
              <w:spacing w:after="0" w:line="240" w:lineRule="auto"/>
              <w:rPr>
                <w:sz w:val="22"/>
                <w:szCs w:val="22"/>
              </w:rPr>
            </w:pPr>
            <w:r>
              <w:rPr>
                <w:rFonts w:ascii="Times New Roman" w:hAnsi="Times New Roman" w:eastAsia="Times New Roman"/>
                <w:b w:val="0"/>
                <w:sz w:val="22"/>
                <w:szCs w:val="22"/>
              </w:rPr>
              <w:t>Định danh duy nhất Person.</w:t>
            </w:r>
          </w:p>
        </w:tc>
      </w:tr>
      <w:tr w14:paraId="207A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B4EFC84">
            <w:pPr>
              <w:spacing w:after="0" w:line="240" w:lineRule="auto"/>
              <w:rPr>
                <w:sz w:val="22"/>
                <w:szCs w:val="22"/>
              </w:rPr>
            </w:pPr>
            <w:r>
              <w:rPr>
                <w:rFonts w:ascii="Times New Roman" w:hAnsi="Times New Roman" w:eastAsia="Times New Roman"/>
                <w:b w:val="0"/>
                <w:sz w:val="22"/>
                <w:szCs w:val="22"/>
              </w:rPr>
              <w:t>STUDENT / FACULTY / LAB_STAFF</w:t>
            </w:r>
          </w:p>
        </w:tc>
        <w:tc>
          <w:tcPr>
            <w:tcW w:w="3120" w:type="dxa"/>
            <w:vAlign w:val="center"/>
          </w:tcPr>
          <w:p w14:paraId="101E8E44">
            <w:pPr>
              <w:spacing w:after="0" w:line="240" w:lineRule="auto"/>
              <w:rPr>
                <w:sz w:val="22"/>
                <w:szCs w:val="22"/>
              </w:rPr>
            </w:pPr>
            <w:r>
              <w:rPr>
                <w:rFonts w:ascii="Times New Roman" w:hAnsi="Times New Roman" w:eastAsia="Times New Roman"/>
                <w:b w:val="0"/>
                <w:sz w:val="22"/>
                <w:szCs w:val="22"/>
              </w:rPr>
              <w:t>Person_ID</w:t>
            </w:r>
          </w:p>
        </w:tc>
        <w:tc>
          <w:tcPr>
            <w:tcW w:w="3120" w:type="dxa"/>
            <w:vAlign w:val="center"/>
          </w:tcPr>
          <w:p w14:paraId="2835AB09">
            <w:pPr>
              <w:spacing w:after="0" w:line="240" w:lineRule="auto"/>
              <w:rPr>
                <w:sz w:val="22"/>
                <w:szCs w:val="22"/>
              </w:rPr>
            </w:pPr>
            <w:r>
              <w:rPr>
                <w:rFonts w:ascii="Times New Roman" w:hAnsi="Times New Roman" w:eastAsia="Times New Roman"/>
                <w:b w:val="0"/>
                <w:sz w:val="22"/>
                <w:szCs w:val="22"/>
              </w:rPr>
              <w:t>Subtype dùng cùng định danh với Supertype; PK đồng thời là FK.</w:t>
            </w:r>
          </w:p>
        </w:tc>
      </w:tr>
      <w:tr w14:paraId="57EC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78DEB9E">
            <w:pPr>
              <w:spacing w:after="0" w:line="240" w:lineRule="auto"/>
              <w:rPr>
                <w:sz w:val="22"/>
                <w:szCs w:val="22"/>
              </w:rPr>
            </w:pPr>
            <w:r>
              <w:rPr>
                <w:rFonts w:ascii="Times New Roman" w:hAnsi="Times New Roman" w:eastAsia="Times New Roman"/>
                <w:b w:val="0"/>
                <w:sz w:val="22"/>
                <w:szCs w:val="22"/>
              </w:rPr>
              <w:t>LABORATORY</w:t>
            </w:r>
          </w:p>
        </w:tc>
        <w:tc>
          <w:tcPr>
            <w:tcW w:w="3120" w:type="dxa"/>
            <w:vAlign w:val="center"/>
          </w:tcPr>
          <w:p w14:paraId="1F157B7F">
            <w:pPr>
              <w:spacing w:after="0" w:line="240" w:lineRule="auto"/>
              <w:rPr>
                <w:sz w:val="22"/>
                <w:szCs w:val="22"/>
              </w:rPr>
            </w:pPr>
            <w:r>
              <w:rPr>
                <w:rFonts w:ascii="Times New Roman" w:hAnsi="Times New Roman" w:eastAsia="Times New Roman"/>
                <w:b w:val="0"/>
                <w:sz w:val="22"/>
                <w:szCs w:val="22"/>
              </w:rPr>
              <w:t>Lab_ID</w:t>
            </w:r>
          </w:p>
        </w:tc>
        <w:tc>
          <w:tcPr>
            <w:tcW w:w="3120" w:type="dxa"/>
            <w:vAlign w:val="center"/>
          </w:tcPr>
          <w:p w14:paraId="210725AB">
            <w:pPr>
              <w:spacing w:after="0" w:line="240" w:lineRule="auto"/>
              <w:rPr>
                <w:sz w:val="22"/>
                <w:szCs w:val="22"/>
              </w:rPr>
            </w:pPr>
            <w:r>
              <w:rPr>
                <w:rFonts w:ascii="Times New Roman" w:hAnsi="Times New Roman" w:eastAsia="Times New Roman"/>
                <w:b w:val="0"/>
                <w:sz w:val="22"/>
                <w:szCs w:val="22"/>
              </w:rPr>
              <w:t>Định danh duy nhất Laboratory.</w:t>
            </w:r>
          </w:p>
        </w:tc>
      </w:tr>
      <w:tr w14:paraId="6845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CA0BD84">
            <w:pPr>
              <w:spacing w:after="0" w:line="240" w:lineRule="auto"/>
              <w:rPr>
                <w:sz w:val="22"/>
                <w:szCs w:val="22"/>
              </w:rPr>
            </w:pPr>
            <w:r>
              <w:rPr>
                <w:rFonts w:ascii="Times New Roman" w:hAnsi="Times New Roman" w:eastAsia="Times New Roman"/>
                <w:b w:val="0"/>
                <w:sz w:val="22"/>
                <w:szCs w:val="22"/>
              </w:rPr>
              <w:t>WORKSTATION</w:t>
            </w:r>
          </w:p>
        </w:tc>
        <w:tc>
          <w:tcPr>
            <w:tcW w:w="3120" w:type="dxa"/>
            <w:vAlign w:val="center"/>
          </w:tcPr>
          <w:p w14:paraId="1A376F84">
            <w:pPr>
              <w:spacing w:after="0" w:line="240" w:lineRule="auto"/>
              <w:rPr>
                <w:sz w:val="22"/>
                <w:szCs w:val="22"/>
              </w:rPr>
            </w:pPr>
            <w:r>
              <w:rPr>
                <w:rFonts w:ascii="Times New Roman" w:hAnsi="Times New Roman" w:eastAsia="Times New Roman"/>
                <w:b w:val="0"/>
                <w:sz w:val="22"/>
                <w:szCs w:val="22"/>
              </w:rPr>
              <w:t>Workstation_ID</w:t>
            </w:r>
          </w:p>
        </w:tc>
        <w:tc>
          <w:tcPr>
            <w:tcW w:w="3120" w:type="dxa"/>
            <w:vAlign w:val="center"/>
          </w:tcPr>
          <w:p w14:paraId="1AF41920">
            <w:pPr>
              <w:spacing w:after="0" w:line="240" w:lineRule="auto"/>
              <w:rPr>
                <w:sz w:val="22"/>
                <w:szCs w:val="22"/>
              </w:rPr>
            </w:pPr>
            <w:r>
              <w:rPr>
                <w:rFonts w:ascii="Times New Roman" w:hAnsi="Times New Roman" w:eastAsia="Times New Roman"/>
                <w:b w:val="0"/>
                <w:sz w:val="22"/>
                <w:szCs w:val="22"/>
              </w:rPr>
              <w:t>Định danh duy nhất Workstation.</w:t>
            </w:r>
          </w:p>
        </w:tc>
      </w:tr>
      <w:tr w14:paraId="780E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1B003B9">
            <w:pPr>
              <w:spacing w:after="0" w:line="240" w:lineRule="auto"/>
              <w:rPr>
                <w:sz w:val="22"/>
                <w:szCs w:val="22"/>
              </w:rPr>
            </w:pPr>
            <w:r>
              <w:rPr>
                <w:rFonts w:ascii="Times New Roman" w:hAnsi="Times New Roman" w:eastAsia="Times New Roman"/>
                <w:b w:val="0"/>
                <w:sz w:val="22"/>
                <w:szCs w:val="22"/>
              </w:rPr>
              <w:t>EQUIPMENT</w:t>
            </w:r>
          </w:p>
        </w:tc>
        <w:tc>
          <w:tcPr>
            <w:tcW w:w="3120" w:type="dxa"/>
            <w:vAlign w:val="center"/>
          </w:tcPr>
          <w:p w14:paraId="31E42247">
            <w:pPr>
              <w:spacing w:after="0" w:line="240" w:lineRule="auto"/>
              <w:rPr>
                <w:sz w:val="22"/>
                <w:szCs w:val="22"/>
              </w:rPr>
            </w:pPr>
            <w:r>
              <w:rPr>
                <w:rFonts w:ascii="Times New Roman" w:hAnsi="Times New Roman" w:eastAsia="Times New Roman"/>
                <w:b w:val="0"/>
                <w:sz w:val="22"/>
                <w:szCs w:val="22"/>
              </w:rPr>
              <w:t>Equipment_ID</w:t>
            </w:r>
          </w:p>
        </w:tc>
        <w:tc>
          <w:tcPr>
            <w:tcW w:w="3120" w:type="dxa"/>
            <w:vAlign w:val="center"/>
          </w:tcPr>
          <w:p w14:paraId="7DC30B3C">
            <w:pPr>
              <w:spacing w:after="0" w:line="240" w:lineRule="auto"/>
              <w:rPr>
                <w:sz w:val="22"/>
                <w:szCs w:val="22"/>
              </w:rPr>
            </w:pPr>
            <w:r>
              <w:rPr>
                <w:rFonts w:ascii="Times New Roman" w:hAnsi="Times New Roman" w:eastAsia="Times New Roman"/>
                <w:b w:val="0"/>
                <w:sz w:val="22"/>
                <w:szCs w:val="22"/>
              </w:rPr>
              <w:t>Định danh duy nhất Equipment; Serial_Number là Candidate Identifier nếu có.</w:t>
            </w:r>
          </w:p>
        </w:tc>
      </w:tr>
      <w:tr w14:paraId="653A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6A85ED6">
            <w:pPr>
              <w:spacing w:after="0" w:line="240" w:lineRule="auto"/>
              <w:rPr>
                <w:sz w:val="22"/>
                <w:szCs w:val="22"/>
              </w:rPr>
            </w:pPr>
            <w:r>
              <w:rPr>
                <w:rFonts w:ascii="Times New Roman" w:hAnsi="Times New Roman" w:eastAsia="Times New Roman"/>
                <w:b w:val="0"/>
                <w:sz w:val="22"/>
                <w:szCs w:val="22"/>
              </w:rPr>
              <w:t>RESEARCH_PROJECT</w:t>
            </w:r>
          </w:p>
        </w:tc>
        <w:tc>
          <w:tcPr>
            <w:tcW w:w="3120" w:type="dxa"/>
            <w:vAlign w:val="center"/>
          </w:tcPr>
          <w:p w14:paraId="77219A7B">
            <w:pPr>
              <w:spacing w:after="0" w:line="240" w:lineRule="auto"/>
              <w:rPr>
                <w:sz w:val="22"/>
                <w:szCs w:val="22"/>
              </w:rPr>
            </w:pPr>
            <w:r>
              <w:rPr>
                <w:rFonts w:ascii="Times New Roman" w:hAnsi="Times New Roman" w:eastAsia="Times New Roman"/>
                <w:b w:val="0"/>
                <w:sz w:val="22"/>
                <w:szCs w:val="22"/>
              </w:rPr>
              <w:t>Project_ID</w:t>
            </w:r>
          </w:p>
        </w:tc>
        <w:tc>
          <w:tcPr>
            <w:tcW w:w="3120" w:type="dxa"/>
            <w:vAlign w:val="center"/>
          </w:tcPr>
          <w:p w14:paraId="65C6AEBB">
            <w:pPr>
              <w:spacing w:after="0" w:line="240" w:lineRule="auto"/>
              <w:rPr>
                <w:sz w:val="22"/>
                <w:szCs w:val="22"/>
              </w:rPr>
            </w:pPr>
            <w:r>
              <w:rPr>
                <w:rFonts w:ascii="Times New Roman" w:hAnsi="Times New Roman" w:eastAsia="Times New Roman"/>
                <w:b w:val="0"/>
                <w:sz w:val="22"/>
                <w:szCs w:val="22"/>
              </w:rPr>
              <w:t>Định danh duy nhất Research Project.</w:t>
            </w:r>
          </w:p>
        </w:tc>
      </w:tr>
      <w:tr w14:paraId="6D80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4F9D10D">
            <w:pPr>
              <w:spacing w:after="0" w:line="240" w:lineRule="auto"/>
              <w:rPr>
                <w:sz w:val="22"/>
                <w:szCs w:val="22"/>
              </w:rPr>
            </w:pPr>
            <w:r>
              <w:rPr>
                <w:rFonts w:ascii="Times New Roman" w:hAnsi="Times New Roman" w:eastAsia="Times New Roman"/>
                <w:b w:val="0"/>
                <w:sz w:val="22"/>
                <w:szCs w:val="22"/>
              </w:rPr>
              <w:t>CERTIFICATION</w:t>
            </w:r>
          </w:p>
        </w:tc>
        <w:tc>
          <w:tcPr>
            <w:tcW w:w="3120" w:type="dxa"/>
            <w:vAlign w:val="center"/>
          </w:tcPr>
          <w:p w14:paraId="43FC0EB8">
            <w:pPr>
              <w:spacing w:after="0" w:line="240" w:lineRule="auto"/>
              <w:rPr>
                <w:sz w:val="22"/>
                <w:szCs w:val="22"/>
              </w:rPr>
            </w:pPr>
            <w:r>
              <w:rPr>
                <w:rFonts w:ascii="Times New Roman" w:hAnsi="Times New Roman" w:eastAsia="Times New Roman"/>
                <w:b w:val="0"/>
                <w:sz w:val="22"/>
                <w:szCs w:val="22"/>
              </w:rPr>
              <w:t>Certification_ID</w:t>
            </w:r>
          </w:p>
        </w:tc>
        <w:tc>
          <w:tcPr>
            <w:tcW w:w="3120" w:type="dxa"/>
            <w:vAlign w:val="center"/>
          </w:tcPr>
          <w:p w14:paraId="7CD67FB2">
            <w:pPr>
              <w:spacing w:after="0" w:line="240" w:lineRule="auto"/>
              <w:rPr>
                <w:sz w:val="22"/>
                <w:szCs w:val="22"/>
              </w:rPr>
            </w:pPr>
            <w:r>
              <w:rPr>
                <w:rFonts w:ascii="Times New Roman" w:hAnsi="Times New Roman" w:eastAsia="Times New Roman"/>
                <w:b w:val="0"/>
                <w:sz w:val="22"/>
                <w:szCs w:val="22"/>
              </w:rPr>
              <w:t>Mỗi Certification record cần định danh riêng.</w:t>
            </w:r>
          </w:p>
        </w:tc>
      </w:tr>
      <w:tr w14:paraId="4B2B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7AA6F00">
            <w:pPr>
              <w:spacing w:after="0" w:line="240" w:lineRule="auto"/>
              <w:rPr>
                <w:sz w:val="22"/>
                <w:szCs w:val="22"/>
              </w:rPr>
            </w:pPr>
            <w:r>
              <w:rPr>
                <w:rFonts w:ascii="Times New Roman" w:hAnsi="Times New Roman" w:eastAsia="Times New Roman"/>
                <w:b w:val="0"/>
                <w:sz w:val="22"/>
                <w:szCs w:val="22"/>
              </w:rPr>
              <w:t>MAINTENANCE_RECORD</w:t>
            </w:r>
          </w:p>
        </w:tc>
        <w:tc>
          <w:tcPr>
            <w:tcW w:w="3120" w:type="dxa"/>
            <w:vAlign w:val="center"/>
          </w:tcPr>
          <w:p w14:paraId="6FD836C8">
            <w:pPr>
              <w:spacing w:after="0" w:line="240" w:lineRule="auto"/>
              <w:rPr>
                <w:sz w:val="22"/>
                <w:szCs w:val="22"/>
              </w:rPr>
            </w:pPr>
            <w:r>
              <w:rPr>
                <w:rFonts w:ascii="Times New Roman" w:hAnsi="Times New Roman" w:eastAsia="Times New Roman"/>
                <w:b w:val="0"/>
                <w:sz w:val="22"/>
                <w:szCs w:val="22"/>
              </w:rPr>
              <w:t>Maintenance_ID</w:t>
            </w:r>
          </w:p>
        </w:tc>
        <w:tc>
          <w:tcPr>
            <w:tcW w:w="3120" w:type="dxa"/>
            <w:vAlign w:val="center"/>
          </w:tcPr>
          <w:p w14:paraId="69821FBB">
            <w:pPr>
              <w:spacing w:after="0" w:line="240" w:lineRule="auto"/>
              <w:rPr>
                <w:sz w:val="22"/>
                <w:szCs w:val="22"/>
              </w:rPr>
            </w:pPr>
            <w:r>
              <w:rPr>
                <w:rFonts w:ascii="Times New Roman" w:hAnsi="Times New Roman" w:eastAsia="Times New Roman"/>
                <w:b w:val="0"/>
                <w:sz w:val="22"/>
                <w:szCs w:val="22"/>
              </w:rPr>
              <w:t>Mỗi Maintenance Record là một occurrence riêng.</w:t>
            </w:r>
          </w:p>
        </w:tc>
      </w:tr>
      <w:tr w14:paraId="0E2E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626932D">
            <w:pPr>
              <w:spacing w:after="0" w:line="240" w:lineRule="auto"/>
              <w:rPr>
                <w:sz w:val="22"/>
                <w:szCs w:val="22"/>
              </w:rPr>
            </w:pPr>
            <w:r>
              <w:rPr>
                <w:rFonts w:ascii="Times New Roman" w:hAnsi="Times New Roman" w:eastAsia="Times New Roman"/>
                <w:b w:val="0"/>
                <w:sz w:val="22"/>
                <w:szCs w:val="22"/>
              </w:rPr>
              <w:t>PARTICIPATES_IN</w:t>
            </w:r>
          </w:p>
        </w:tc>
        <w:tc>
          <w:tcPr>
            <w:tcW w:w="3120" w:type="dxa"/>
            <w:vAlign w:val="center"/>
          </w:tcPr>
          <w:p w14:paraId="77D5A812">
            <w:pPr>
              <w:spacing w:after="0" w:line="240" w:lineRule="auto"/>
              <w:rPr>
                <w:sz w:val="22"/>
                <w:szCs w:val="22"/>
              </w:rPr>
            </w:pPr>
            <w:r>
              <w:rPr>
                <w:rFonts w:ascii="Times New Roman" w:hAnsi="Times New Roman" w:eastAsia="Times New Roman"/>
                <w:b w:val="0"/>
                <w:sz w:val="22"/>
                <w:szCs w:val="22"/>
              </w:rPr>
              <w:t>(Person_ID, Project_ID)</w:t>
            </w:r>
          </w:p>
        </w:tc>
        <w:tc>
          <w:tcPr>
            <w:tcW w:w="3120" w:type="dxa"/>
            <w:vAlign w:val="center"/>
          </w:tcPr>
          <w:p w14:paraId="2327F451">
            <w:pPr>
              <w:spacing w:after="0" w:line="240" w:lineRule="auto"/>
              <w:rPr>
                <w:sz w:val="22"/>
                <w:szCs w:val="22"/>
              </w:rPr>
            </w:pPr>
            <w:r>
              <w:rPr>
                <w:rFonts w:ascii="Times New Roman" w:hAnsi="Times New Roman" w:eastAsia="Times New Roman"/>
                <w:b w:val="0"/>
                <w:sz w:val="22"/>
                <w:szCs w:val="22"/>
              </w:rPr>
              <w:t>Một Person chỉ có một participation record cho một Project theo mô hình hiện tại.</w:t>
            </w:r>
          </w:p>
        </w:tc>
      </w:tr>
      <w:tr w14:paraId="6494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AAABCFE">
            <w:pPr>
              <w:spacing w:after="0" w:line="240" w:lineRule="auto"/>
              <w:rPr>
                <w:sz w:val="22"/>
                <w:szCs w:val="22"/>
              </w:rPr>
            </w:pPr>
            <w:r>
              <w:rPr>
                <w:rFonts w:ascii="Times New Roman" w:hAnsi="Times New Roman" w:eastAsia="Times New Roman"/>
                <w:b w:val="0"/>
                <w:sz w:val="22"/>
                <w:szCs w:val="22"/>
              </w:rPr>
              <w:t>BORROWS</w:t>
            </w:r>
          </w:p>
        </w:tc>
        <w:tc>
          <w:tcPr>
            <w:tcW w:w="3120" w:type="dxa"/>
            <w:vAlign w:val="center"/>
          </w:tcPr>
          <w:p w14:paraId="31009C00">
            <w:pPr>
              <w:spacing w:after="0" w:line="240" w:lineRule="auto"/>
              <w:rPr>
                <w:sz w:val="22"/>
                <w:szCs w:val="22"/>
              </w:rPr>
            </w:pPr>
            <w:r>
              <w:rPr>
                <w:rFonts w:ascii="Times New Roman" w:hAnsi="Times New Roman" w:eastAsia="Times New Roman"/>
                <w:b w:val="0"/>
                <w:sz w:val="22"/>
                <w:szCs w:val="22"/>
              </w:rPr>
              <w:t>(Person_ID, Equipment_ID, Borrow_Date)</w:t>
            </w:r>
          </w:p>
        </w:tc>
        <w:tc>
          <w:tcPr>
            <w:tcW w:w="3120" w:type="dxa"/>
            <w:vAlign w:val="center"/>
          </w:tcPr>
          <w:p w14:paraId="43698B6A">
            <w:pPr>
              <w:spacing w:after="0" w:line="240" w:lineRule="auto"/>
              <w:rPr>
                <w:sz w:val="22"/>
                <w:szCs w:val="22"/>
              </w:rPr>
            </w:pPr>
            <w:r>
              <w:rPr>
                <w:rFonts w:ascii="Times New Roman" w:hAnsi="Times New Roman" w:eastAsia="Times New Roman"/>
                <w:b w:val="0"/>
                <w:sz w:val="22"/>
                <w:szCs w:val="22"/>
              </w:rPr>
              <w:t>Cho phép cùng Person mượn cùng Equipment nhiều lần ở các ngày khác nhau.</w:t>
            </w:r>
          </w:p>
        </w:tc>
      </w:tr>
      <w:tr w14:paraId="4117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7872AD4">
            <w:pPr>
              <w:spacing w:after="0" w:line="240" w:lineRule="auto"/>
              <w:rPr>
                <w:sz w:val="22"/>
                <w:szCs w:val="22"/>
              </w:rPr>
            </w:pPr>
            <w:r>
              <w:rPr>
                <w:rFonts w:ascii="Times New Roman" w:hAnsi="Times New Roman" w:eastAsia="Times New Roman"/>
                <w:b w:val="0"/>
                <w:sz w:val="22"/>
                <w:szCs w:val="22"/>
              </w:rPr>
              <w:t>RESERVES_EQUIPMENT</w:t>
            </w:r>
          </w:p>
        </w:tc>
        <w:tc>
          <w:tcPr>
            <w:tcW w:w="3120" w:type="dxa"/>
            <w:vAlign w:val="center"/>
          </w:tcPr>
          <w:p w14:paraId="7AAA1B32">
            <w:pPr>
              <w:spacing w:after="0" w:line="240" w:lineRule="auto"/>
              <w:rPr>
                <w:sz w:val="22"/>
                <w:szCs w:val="22"/>
              </w:rPr>
            </w:pPr>
            <w:r>
              <w:rPr>
                <w:rFonts w:ascii="Times New Roman" w:hAnsi="Times New Roman" w:eastAsia="Times New Roman"/>
                <w:b w:val="0"/>
                <w:sz w:val="22"/>
                <w:szCs w:val="22"/>
              </w:rPr>
              <w:t>(Person_ID, Equipment_ID, Start_Time)</w:t>
            </w:r>
          </w:p>
        </w:tc>
        <w:tc>
          <w:tcPr>
            <w:tcW w:w="3120" w:type="dxa"/>
            <w:vAlign w:val="center"/>
          </w:tcPr>
          <w:p w14:paraId="56FEE6A2">
            <w:pPr>
              <w:spacing w:after="0" w:line="240" w:lineRule="auto"/>
              <w:rPr>
                <w:sz w:val="22"/>
                <w:szCs w:val="22"/>
              </w:rPr>
            </w:pPr>
            <w:r>
              <w:rPr>
                <w:rFonts w:ascii="Times New Roman" w:hAnsi="Times New Roman" w:eastAsia="Times New Roman"/>
                <w:b w:val="0"/>
                <w:sz w:val="22"/>
                <w:szCs w:val="22"/>
              </w:rPr>
              <w:t>Phân biệt các Reservation của cùng Person và Equipment.</w:t>
            </w:r>
          </w:p>
        </w:tc>
      </w:tr>
      <w:tr w14:paraId="634B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B686691">
            <w:pPr>
              <w:spacing w:after="0" w:line="240" w:lineRule="auto"/>
              <w:rPr>
                <w:sz w:val="22"/>
                <w:szCs w:val="22"/>
              </w:rPr>
            </w:pPr>
            <w:r>
              <w:rPr>
                <w:rFonts w:ascii="Times New Roman" w:hAnsi="Times New Roman" w:eastAsia="Times New Roman"/>
                <w:b w:val="0"/>
                <w:sz w:val="22"/>
                <w:szCs w:val="22"/>
              </w:rPr>
              <w:t>RESERVES_WORKSTATION</w:t>
            </w:r>
          </w:p>
        </w:tc>
        <w:tc>
          <w:tcPr>
            <w:tcW w:w="3120" w:type="dxa"/>
            <w:vAlign w:val="center"/>
          </w:tcPr>
          <w:p w14:paraId="78F51C71">
            <w:pPr>
              <w:spacing w:after="0" w:line="240" w:lineRule="auto"/>
              <w:rPr>
                <w:sz w:val="22"/>
                <w:szCs w:val="22"/>
              </w:rPr>
            </w:pPr>
            <w:r>
              <w:rPr>
                <w:rFonts w:ascii="Times New Roman" w:hAnsi="Times New Roman" w:eastAsia="Times New Roman"/>
                <w:b w:val="0"/>
                <w:sz w:val="22"/>
                <w:szCs w:val="22"/>
              </w:rPr>
              <w:t>(Person_ID, Workstation_ID, Start_Time)</w:t>
            </w:r>
          </w:p>
        </w:tc>
        <w:tc>
          <w:tcPr>
            <w:tcW w:w="3120" w:type="dxa"/>
            <w:vAlign w:val="center"/>
          </w:tcPr>
          <w:p w14:paraId="67EC4AE2">
            <w:pPr>
              <w:spacing w:after="0" w:line="240" w:lineRule="auto"/>
              <w:rPr>
                <w:sz w:val="22"/>
                <w:szCs w:val="22"/>
              </w:rPr>
            </w:pPr>
            <w:r>
              <w:rPr>
                <w:rFonts w:ascii="Times New Roman" w:hAnsi="Times New Roman" w:eastAsia="Times New Roman"/>
                <w:b w:val="0"/>
                <w:sz w:val="22"/>
                <w:szCs w:val="22"/>
              </w:rPr>
              <w:t>Phân biệt các Reservation của cùng Person và Workstation.</w:t>
            </w:r>
          </w:p>
        </w:tc>
      </w:tr>
      <w:tr w14:paraId="77AE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EFD23F5">
            <w:pPr>
              <w:spacing w:after="0" w:line="240" w:lineRule="auto"/>
              <w:rPr>
                <w:sz w:val="22"/>
                <w:szCs w:val="22"/>
              </w:rPr>
            </w:pPr>
            <w:r>
              <w:rPr>
                <w:rFonts w:ascii="Times New Roman" w:hAnsi="Times New Roman" w:eastAsia="Times New Roman"/>
                <w:b w:val="0"/>
                <w:sz w:val="22"/>
                <w:szCs w:val="22"/>
              </w:rPr>
              <w:t>ACCESS_LOG</w:t>
            </w:r>
          </w:p>
        </w:tc>
        <w:tc>
          <w:tcPr>
            <w:tcW w:w="3120" w:type="dxa"/>
            <w:vAlign w:val="center"/>
          </w:tcPr>
          <w:p w14:paraId="02F7B10D">
            <w:pPr>
              <w:spacing w:after="0" w:line="240" w:lineRule="auto"/>
              <w:rPr>
                <w:sz w:val="22"/>
                <w:szCs w:val="22"/>
              </w:rPr>
            </w:pPr>
            <w:r>
              <w:rPr>
                <w:rFonts w:ascii="Times New Roman" w:hAnsi="Times New Roman" w:eastAsia="Times New Roman"/>
                <w:b w:val="0"/>
                <w:sz w:val="22"/>
                <w:szCs w:val="22"/>
              </w:rPr>
              <w:t>Access_Log_ID</w:t>
            </w:r>
          </w:p>
        </w:tc>
        <w:tc>
          <w:tcPr>
            <w:tcW w:w="3120" w:type="dxa"/>
            <w:vAlign w:val="center"/>
          </w:tcPr>
          <w:p w14:paraId="37555F2C">
            <w:pPr>
              <w:spacing w:after="0" w:line="240" w:lineRule="auto"/>
              <w:rPr>
                <w:sz w:val="22"/>
                <w:szCs w:val="22"/>
              </w:rPr>
            </w:pPr>
            <w:r>
              <w:rPr>
                <w:rFonts w:ascii="Times New Roman" w:hAnsi="Times New Roman" w:eastAsia="Times New Roman"/>
                <w:b w:val="0"/>
                <w:sz w:val="22"/>
                <w:szCs w:val="22"/>
              </w:rPr>
              <w:t>Định danh duy nhất để truy vết từng Access Attempt.</w:t>
            </w:r>
          </w:p>
        </w:tc>
      </w:tr>
    </w:tbl>
    <w:p w14:paraId="3ECFE32B"/>
    <w:p w14:paraId="5B7ADF71">
      <w:pPr>
        <w:pStyle w:val="4"/>
      </w:pPr>
      <w:r>
        <w:t>2.2.6 Integrity Constraints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4AC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7231E8E7">
            <w:pPr>
              <w:spacing w:after="0" w:line="240" w:lineRule="auto"/>
              <w:rPr>
                <w:sz w:val="22"/>
                <w:szCs w:val="22"/>
              </w:rPr>
            </w:pPr>
            <w:r>
              <w:rPr>
                <w:rFonts w:ascii="Times New Roman" w:hAnsi="Times New Roman" w:eastAsia="Times New Roman"/>
                <w:b/>
                <w:sz w:val="22"/>
                <w:szCs w:val="22"/>
              </w:rPr>
              <w:t>Loại</w:t>
            </w:r>
          </w:p>
        </w:tc>
        <w:tc>
          <w:tcPr>
            <w:tcW w:w="3120" w:type="dxa"/>
            <w:shd w:val="clear" w:color="auto" w:fill="D9EAF7"/>
            <w:vAlign w:val="center"/>
          </w:tcPr>
          <w:p w14:paraId="62EF353D">
            <w:pPr>
              <w:spacing w:after="0" w:line="240" w:lineRule="auto"/>
              <w:rPr>
                <w:sz w:val="22"/>
                <w:szCs w:val="22"/>
              </w:rPr>
            </w:pPr>
            <w:r>
              <w:rPr>
                <w:rFonts w:ascii="Times New Roman" w:hAnsi="Times New Roman" w:eastAsia="Times New Roman"/>
                <w:b/>
                <w:sz w:val="22"/>
                <w:szCs w:val="22"/>
              </w:rPr>
              <w:t>Ràng buộc</w:t>
            </w:r>
          </w:p>
        </w:tc>
        <w:tc>
          <w:tcPr>
            <w:tcW w:w="3120" w:type="dxa"/>
            <w:shd w:val="clear" w:color="auto" w:fill="D9EAF7"/>
            <w:vAlign w:val="center"/>
          </w:tcPr>
          <w:p w14:paraId="6F25D77C">
            <w:pPr>
              <w:spacing w:after="0" w:line="240" w:lineRule="auto"/>
              <w:rPr>
                <w:sz w:val="22"/>
                <w:szCs w:val="22"/>
              </w:rPr>
            </w:pPr>
            <w:r>
              <w:rPr>
                <w:rFonts w:ascii="Times New Roman" w:hAnsi="Times New Roman" w:eastAsia="Times New Roman"/>
                <w:b/>
                <w:sz w:val="22"/>
                <w:szCs w:val="22"/>
              </w:rPr>
              <w:t>Áp dụng</w:t>
            </w:r>
          </w:p>
        </w:tc>
      </w:tr>
      <w:tr w14:paraId="01D5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62BE18C">
            <w:pPr>
              <w:spacing w:after="0" w:line="240" w:lineRule="auto"/>
              <w:rPr>
                <w:sz w:val="22"/>
                <w:szCs w:val="22"/>
              </w:rPr>
            </w:pPr>
            <w:r>
              <w:rPr>
                <w:rFonts w:ascii="Times New Roman" w:hAnsi="Times New Roman" w:eastAsia="Times New Roman"/>
                <w:b w:val="0"/>
                <w:sz w:val="22"/>
                <w:szCs w:val="22"/>
              </w:rPr>
              <w:t>Entity Integrity</w:t>
            </w:r>
          </w:p>
        </w:tc>
        <w:tc>
          <w:tcPr>
            <w:tcW w:w="3120" w:type="dxa"/>
            <w:vAlign w:val="center"/>
          </w:tcPr>
          <w:p w14:paraId="3524FA82">
            <w:pPr>
              <w:spacing w:after="0" w:line="240" w:lineRule="auto"/>
              <w:rPr>
                <w:sz w:val="22"/>
                <w:szCs w:val="22"/>
              </w:rPr>
            </w:pPr>
            <w:r>
              <w:rPr>
                <w:rFonts w:ascii="Times New Roman" w:hAnsi="Times New Roman" w:eastAsia="Times New Roman"/>
                <w:b w:val="0"/>
                <w:sz w:val="22"/>
                <w:szCs w:val="22"/>
              </w:rPr>
              <w:t>Mọi PK phải UNIQUE và NOT NULL.</w:t>
            </w:r>
          </w:p>
        </w:tc>
        <w:tc>
          <w:tcPr>
            <w:tcW w:w="3120" w:type="dxa"/>
            <w:vAlign w:val="center"/>
          </w:tcPr>
          <w:p w14:paraId="3E757635">
            <w:pPr>
              <w:spacing w:after="0" w:line="240" w:lineRule="auto"/>
              <w:rPr>
                <w:sz w:val="22"/>
                <w:szCs w:val="22"/>
              </w:rPr>
            </w:pPr>
            <w:r>
              <w:rPr>
                <w:rFonts w:ascii="Times New Roman" w:hAnsi="Times New Roman" w:eastAsia="Times New Roman"/>
                <w:b w:val="0"/>
                <w:sz w:val="22"/>
                <w:szCs w:val="22"/>
              </w:rPr>
              <w:t>Tất cả relations.</w:t>
            </w:r>
          </w:p>
        </w:tc>
      </w:tr>
      <w:tr w14:paraId="5A38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EBD2B1">
            <w:pPr>
              <w:spacing w:after="0" w:line="240" w:lineRule="auto"/>
              <w:rPr>
                <w:sz w:val="22"/>
                <w:szCs w:val="22"/>
              </w:rPr>
            </w:pPr>
            <w:r>
              <w:rPr>
                <w:rFonts w:ascii="Times New Roman" w:hAnsi="Times New Roman" w:eastAsia="Times New Roman"/>
                <w:b w:val="0"/>
                <w:sz w:val="22"/>
                <w:szCs w:val="22"/>
              </w:rPr>
              <w:t>Referential Integrity</w:t>
            </w:r>
          </w:p>
        </w:tc>
        <w:tc>
          <w:tcPr>
            <w:tcW w:w="3120" w:type="dxa"/>
            <w:vAlign w:val="center"/>
          </w:tcPr>
          <w:p w14:paraId="244E815F">
            <w:pPr>
              <w:spacing w:after="0" w:line="240" w:lineRule="auto"/>
              <w:rPr>
                <w:sz w:val="22"/>
                <w:szCs w:val="22"/>
              </w:rPr>
            </w:pPr>
            <w:r>
              <w:rPr>
                <w:rFonts w:ascii="Times New Roman" w:hAnsi="Times New Roman" w:eastAsia="Times New Roman"/>
                <w:b w:val="0"/>
                <w:sz w:val="22"/>
                <w:szCs w:val="22"/>
              </w:rPr>
              <w:t>Subtype Person_ID phải tồn tại trong PERSON.</w:t>
            </w:r>
          </w:p>
        </w:tc>
        <w:tc>
          <w:tcPr>
            <w:tcW w:w="3120" w:type="dxa"/>
            <w:vAlign w:val="center"/>
          </w:tcPr>
          <w:p w14:paraId="3C4BAE3A">
            <w:pPr>
              <w:spacing w:after="0" w:line="240" w:lineRule="auto"/>
              <w:rPr>
                <w:sz w:val="22"/>
                <w:szCs w:val="22"/>
              </w:rPr>
            </w:pPr>
            <w:r>
              <w:rPr>
                <w:rFonts w:ascii="Times New Roman" w:hAnsi="Times New Roman" w:eastAsia="Times New Roman"/>
                <w:b w:val="0"/>
                <w:sz w:val="22"/>
                <w:szCs w:val="22"/>
              </w:rPr>
              <w:t>STUDENT, FACULTY, LAB_STAFF.</w:t>
            </w:r>
          </w:p>
        </w:tc>
      </w:tr>
      <w:tr w14:paraId="46BA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0CA2922">
            <w:pPr>
              <w:spacing w:after="0" w:line="240" w:lineRule="auto"/>
              <w:rPr>
                <w:sz w:val="22"/>
                <w:szCs w:val="22"/>
              </w:rPr>
            </w:pPr>
            <w:r>
              <w:rPr>
                <w:rFonts w:ascii="Times New Roman" w:hAnsi="Times New Roman" w:eastAsia="Times New Roman"/>
                <w:b w:val="0"/>
                <w:sz w:val="22"/>
                <w:szCs w:val="22"/>
              </w:rPr>
              <w:t>Referential Integrity</w:t>
            </w:r>
          </w:p>
        </w:tc>
        <w:tc>
          <w:tcPr>
            <w:tcW w:w="3120" w:type="dxa"/>
            <w:vAlign w:val="center"/>
          </w:tcPr>
          <w:p w14:paraId="5E0DC1FB">
            <w:pPr>
              <w:spacing w:after="0" w:line="240" w:lineRule="auto"/>
              <w:rPr>
                <w:sz w:val="22"/>
                <w:szCs w:val="22"/>
              </w:rPr>
            </w:pPr>
            <w:r>
              <w:rPr>
                <w:rFonts w:ascii="Times New Roman" w:hAnsi="Times New Roman" w:eastAsia="Times New Roman"/>
                <w:b w:val="0"/>
                <w:sz w:val="22"/>
                <w:szCs w:val="22"/>
              </w:rPr>
              <w:t>Lab_ID phải tồn tại trong LABORATORY.</w:t>
            </w:r>
          </w:p>
        </w:tc>
        <w:tc>
          <w:tcPr>
            <w:tcW w:w="3120" w:type="dxa"/>
            <w:vAlign w:val="center"/>
          </w:tcPr>
          <w:p w14:paraId="0C7B269F">
            <w:pPr>
              <w:spacing w:after="0" w:line="240" w:lineRule="auto"/>
              <w:rPr>
                <w:sz w:val="22"/>
                <w:szCs w:val="22"/>
              </w:rPr>
            </w:pPr>
            <w:r>
              <w:rPr>
                <w:rFonts w:ascii="Times New Roman" w:hAnsi="Times New Roman" w:eastAsia="Times New Roman"/>
                <w:b w:val="0"/>
                <w:sz w:val="22"/>
                <w:szCs w:val="22"/>
              </w:rPr>
              <w:t>WORKSTATION, EQUIPMENT.</w:t>
            </w:r>
          </w:p>
        </w:tc>
      </w:tr>
      <w:tr w14:paraId="3BF0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95A8761">
            <w:pPr>
              <w:spacing w:after="0" w:line="240" w:lineRule="auto"/>
              <w:rPr>
                <w:sz w:val="22"/>
                <w:szCs w:val="22"/>
              </w:rPr>
            </w:pPr>
            <w:r>
              <w:rPr>
                <w:rFonts w:ascii="Times New Roman" w:hAnsi="Times New Roman" w:eastAsia="Times New Roman"/>
                <w:b w:val="0"/>
                <w:sz w:val="22"/>
                <w:szCs w:val="22"/>
              </w:rPr>
              <w:t>Referential Integrity</w:t>
            </w:r>
          </w:p>
        </w:tc>
        <w:tc>
          <w:tcPr>
            <w:tcW w:w="3120" w:type="dxa"/>
            <w:vAlign w:val="center"/>
          </w:tcPr>
          <w:p w14:paraId="26E88B68">
            <w:pPr>
              <w:spacing w:after="0" w:line="240" w:lineRule="auto"/>
              <w:rPr>
                <w:sz w:val="22"/>
                <w:szCs w:val="22"/>
              </w:rPr>
            </w:pPr>
            <w:r>
              <w:rPr>
                <w:rFonts w:ascii="Times New Roman" w:hAnsi="Times New Roman" w:eastAsia="Times New Roman"/>
                <w:b w:val="0"/>
                <w:sz w:val="22"/>
                <w:szCs w:val="22"/>
              </w:rPr>
              <w:t>Supervisor_ID phải tồn tại trong FACULTY.</w:t>
            </w:r>
          </w:p>
        </w:tc>
        <w:tc>
          <w:tcPr>
            <w:tcW w:w="3120" w:type="dxa"/>
            <w:vAlign w:val="center"/>
          </w:tcPr>
          <w:p w14:paraId="3DC361A2">
            <w:pPr>
              <w:spacing w:after="0" w:line="240" w:lineRule="auto"/>
              <w:rPr>
                <w:sz w:val="22"/>
                <w:szCs w:val="22"/>
              </w:rPr>
            </w:pPr>
            <w:r>
              <w:rPr>
                <w:rFonts w:ascii="Times New Roman" w:hAnsi="Times New Roman" w:eastAsia="Times New Roman"/>
                <w:b w:val="0"/>
                <w:sz w:val="22"/>
                <w:szCs w:val="22"/>
              </w:rPr>
              <w:t>RESEARCH_PROJECT.</w:t>
            </w:r>
          </w:p>
        </w:tc>
      </w:tr>
      <w:tr w14:paraId="579A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36537C8">
            <w:pPr>
              <w:spacing w:after="0" w:line="240" w:lineRule="auto"/>
              <w:rPr>
                <w:sz w:val="22"/>
                <w:szCs w:val="22"/>
              </w:rPr>
            </w:pPr>
            <w:r>
              <w:rPr>
                <w:rFonts w:ascii="Times New Roman" w:hAnsi="Times New Roman" w:eastAsia="Times New Roman"/>
                <w:b w:val="0"/>
                <w:sz w:val="22"/>
                <w:szCs w:val="22"/>
              </w:rPr>
              <w:t>Referential Integrity</w:t>
            </w:r>
          </w:p>
        </w:tc>
        <w:tc>
          <w:tcPr>
            <w:tcW w:w="3120" w:type="dxa"/>
            <w:vAlign w:val="center"/>
          </w:tcPr>
          <w:p w14:paraId="19C28114">
            <w:pPr>
              <w:spacing w:after="0" w:line="240" w:lineRule="auto"/>
              <w:rPr>
                <w:sz w:val="22"/>
                <w:szCs w:val="22"/>
              </w:rPr>
            </w:pPr>
            <w:r>
              <w:rPr>
                <w:rFonts w:ascii="Times New Roman" w:hAnsi="Times New Roman" w:eastAsia="Times New Roman"/>
                <w:b w:val="0"/>
                <w:sz w:val="22"/>
                <w:szCs w:val="22"/>
              </w:rPr>
              <w:t>Person_ID phải tồn tại trong PERSON.</w:t>
            </w:r>
          </w:p>
        </w:tc>
        <w:tc>
          <w:tcPr>
            <w:tcW w:w="3120" w:type="dxa"/>
            <w:vAlign w:val="center"/>
          </w:tcPr>
          <w:p w14:paraId="503945D8">
            <w:pPr>
              <w:spacing w:after="0" w:line="240" w:lineRule="auto"/>
              <w:rPr>
                <w:sz w:val="22"/>
                <w:szCs w:val="22"/>
              </w:rPr>
            </w:pPr>
            <w:r>
              <w:rPr>
                <w:rFonts w:ascii="Times New Roman" w:hAnsi="Times New Roman" w:eastAsia="Times New Roman"/>
                <w:b w:val="0"/>
                <w:sz w:val="22"/>
                <w:szCs w:val="22"/>
              </w:rPr>
              <w:t>CERTIFICATION, PARTICIPATES_IN, BORROWS, RESERVES_*, ACCESS_LOG.</w:t>
            </w:r>
          </w:p>
        </w:tc>
      </w:tr>
      <w:tr w14:paraId="3848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6475291">
            <w:pPr>
              <w:spacing w:after="0" w:line="240" w:lineRule="auto"/>
              <w:rPr>
                <w:sz w:val="22"/>
                <w:szCs w:val="22"/>
              </w:rPr>
            </w:pPr>
            <w:r>
              <w:rPr>
                <w:rFonts w:ascii="Times New Roman" w:hAnsi="Times New Roman" w:eastAsia="Times New Roman"/>
                <w:b w:val="0"/>
                <w:sz w:val="22"/>
                <w:szCs w:val="22"/>
              </w:rPr>
              <w:t>Referential Integrity</w:t>
            </w:r>
          </w:p>
        </w:tc>
        <w:tc>
          <w:tcPr>
            <w:tcW w:w="3120" w:type="dxa"/>
            <w:vAlign w:val="center"/>
          </w:tcPr>
          <w:p w14:paraId="503D99D8">
            <w:pPr>
              <w:spacing w:after="0" w:line="240" w:lineRule="auto"/>
              <w:rPr>
                <w:sz w:val="22"/>
                <w:szCs w:val="22"/>
              </w:rPr>
            </w:pPr>
            <w:r>
              <w:rPr>
                <w:rFonts w:ascii="Times New Roman" w:hAnsi="Times New Roman" w:eastAsia="Times New Roman"/>
                <w:b w:val="0"/>
                <w:sz w:val="22"/>
                <w:szCs w:val="22"/>
              </w:rPr>
              <w:t>Equipment_ID phải tồn tại trong EQUIPMENT.</w:t>
            </w:r>
          </w:p>
        </w:tc>
        <w:tc>
          <w:tcPr>
            <w:tcW w:w="3120" w:type="dxa"/>
            <w:vAlign w:val="center"/>
          </w:tcPr>
          <w:p w14:paraId="7C72920B">
            <w:pPr>
              <w:spacing w:after="0" w:line="240" w:lineRule="auto"/>
              <w:rPr>
                <w:sz w:val="22"/>
                <w:szCs w:val="22"/>
              </w:rPr>
            </w:pPr>
            <w:r>
              <w:rPr>
                <w:rFonts w:ascii="Times New Roman" w:hAnsi="Times New Roman" w:eastAsia="Times New Roman"/>
                <w:b w:val="0"/>
                <w:sz w:val="22"/>
                <w:szCs w:val="22"/>
              </w:rPr>
              <w:t>MAINTENANCE_RECORD, BORROWS, RESERVES_EQUIPMENT, ACCESS_LOG.</w:t>
            </w:r>
          </w:p>
        </w:tc>
      </w:tr>
      <w:tr w14:paraId="7340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912FD1A">
            <w:pPr>
              <w:spacing w:after="0" w:line="240" w:lineRule="auto"/>
              <w:rPr>
                <w:sz w:val="22"/>
                <w:szCs w:val="22"/>
              </w:rPr>
            </w:pPr>
            <w:r>
              <w:rPr>
                <w:rFonts w:ascii="Times New Roman" w:hAnsi="Times New Roman" w:eastAsia="Times New Roman"/>
                <w:b w:val="0"/>
                <w:sz w:val="22"/>
                <w:szCs w:val="22"/>
              </w:rPr>
              <w:t>Referential Integrity</w:t>
            </w:r>
          </w:p>
        </w:tc>
        <w:tc>
          <w:tcPr>
            <w:tcW w:w="3120" w:type="dxa"/>
            <w:vAlign w:val="center"/>
          </w:tcPr>
          <w:p w14:paraId="3257DA3D">
            <w:pPr>
              <w:spacing w:after="0" w:line="240" w:lineRule="auto"/>
              <w:rPr>
                <w:sz w:val="22"/>
                <w:szCs w:val="22"/>
              </w:rPr>
            </w:pPr>
            <w:r>
              <w:rPr>
                <w:rFonts w:ascii="Times New Roman" w:hAnsi="Times New Roman" w:eastAsia="Times New Roman"/>
                <w:b w:val="0"/>
                <w:sz w:val="22"/>
                <w:szCs w:val="22"/>
              </w:rPr>
              <w:t>Staff_ID phải tồn tại trong LAB_STAFF.</w:t>
            </w:r>
          </w:p>
        </w:tc>
        <w:tc>
          <w:tcPr>
            <w:tcW w:w="3120" w:type="dxa"/>
            <w:vAlign w:val="center"/>
          </w:tcPr>
          <w:p w14:paraId="3C857147">
            <w:pPr>
              <w:spacing w:after="0" w:line="240" w:lineRule="auto"/>
              <w:rPr>
                <w:sz w:val="22"/>
                <w:szCs w:val="22"/>
              </w:rPr>
            </w:pPr>
            <w:r>
              <w:rPr>
                <w:rFonts w:ascii="Times New Roman" w:hAnsi="Times New Roman" w:eastAsia="Times New Roman"/>
                <w:b w:val="0"/>
                <w:sz w:val="22"/>
                <w:szCs w:val="22"/>
              </w:rPr>
              <w:t>MAINTENANCE_RECORD.</w:t>
            </w:r>
          </w:p>
        </w:tc>
      </w:tr>
      <w:tr w14:paraId="3919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9CA72CD">
            <w:pPr>
              <w:spacing w:after="0" w:line="240" w:lineRule="auto"/>
              <w:rPr>
                <w:sz w:val="22"/>
                <w:szCs w:val="22"/>
              </w:rPr>
            </w:pPr>
            <w:r>
              <w:rPr>
                <w:rFonts w:ascii="Times New Roman" w:hAnsi="Times New Roman" w:eastAsia="Times New Roman"/>
                <w:b w:val="0"/>
                <w:sz w:val="22"/>
                <w:szCs w:val="22"/>
              </w:rPr>
              <w:t>Referential Integrity</w:t>
            </w:r>
          </w:p>
        </w:tc>
        <w:tc>
          <w:tcPr>
            <w:tcW w:w="3120" w:type="dxa"/>
            <w:vAlign w:val="center"/>
          </w:tcPr>
          <w:p w14:paraId="4836A47D">
            <w:pPr>
              <w:spacing w:after="0" w:line="240" w:lineRule="auto"/>
              <w:rPr>
                <w:sz w:val="22"/>
                <w:szCs w:val="22"/>
              </w:rPr>
            </w:pPr>
            <w:r>
              <w:rPr>
                <w:rFonts w:ascii="Times New Roman" w:hAnsi="Times New Roman" w:eastAsia="Times New Roman"/>
                <w:b w:val="0"/>
                <w:sz w:val="22"/>
                <w:szCs w:val="22"/>
              </w:rPr>
              <w:t>Project_ID phải tồn tại trong RESEARCH_PROJECT.</w:t>
            </w:r>
          </w:p>
        </w:tc>
        <w:tc>
          <w:tcPr>
            <w:tcW w:w="3120" w:type="dxa"/>
            <w:vAlign w:val="center"/>
          </w:tcPr>
          <w:p w14:paraId="516CD27F">
            <w:pPr>
              <w:spacing w:after="0" w:line="240" w:lineRule="auto"/>
              <w:rPr>
                <w:sz w:val="22"/>
                <w:szCs w:val="22"/>
              </w:rPr>
            </w:pPr>
            <w:r>
              <w:rPr>
                <w:rFonts w:ascii="Times New Roman" w:hAnsi="Times New Roman" w:eastAsia="Times New Roman"/>
                <w:b w:val="0"/>
                <w:sz w:val="22"/>
                <w:szCs w:val="22"/>
              </w:rPr>
              <w:t>PARTICIPATES_IN.</w:t>
            </w:r>
          </w:p>
        </w:tc>
      </w:tr>
      <w:tr w14:paraId="5EB43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FBE69A1">
            <w:pPr>
              <w:spacing w:after="0" w:line="240" w:lineRule="auto"/>
              <w:rPr>
                <w:sz w:val="22"/>
                <w:szCs w:val="22"/>
              </w:rPr>
            </w:pPr>
            <w:r>
              <w:rPr>
                <w:rFonts w:ascii="Times New Roman" w:hAnsi="Times New Roman" w:eastAsia="Times New Roman"/>
                <w:b w:val="0"/>
                <w:sz w:val="22"/>
                <w:szCs w:val="22"/>
              </w:rPr>
              <w:t>Referential Integrity</w:t>
            </w:r>
          </w:p>
        </w:tc>
        <w:tc>
          <w:tcPr>
            <w:tcW w:w="3120" w:type="dxa"/>
            <w:vAlign w:val="center"/>
          </w:tcPr>
          <w:p w14:paraId="1B4E5931">
            <w:pPr>
              <w:spacing w:after="0" w:line="240" w:lineRule="auto"/>
              <w:rPr>
                <w:sz w:val="22"/>
                <w:szCs w:val="22"/>
              </w:rPr>
            </w:pPr>
            <w:r>
              <w:rPr>
                <w:rFonts w:ascii="Times New Roman" w:hAnsi="Times New Roman" w:eastAsia="Times New Roman"/>
                <w:b w:val="0"/>
                <w:sz w:val="22"/>
                <w:szCs w:val="22"/>
              </w:rPr>
              <w:t>Workstation_ID phải tồn tại trong WORKSTATION.</w:t>
            </w:r>
          </w:p>
        </w:tc>
        <w:tc>
          <w:tcPr>
            <w:tcW w:w="3120" w:type="dxa"/>
            <w:vAlign w:val="center"/>
          </w:tcPr>
          <w:p w14:paraId="1671AEC6">
            <w:pPr>
              <w:spacing w:after="0" w:line="240" w:lineRule="auto"/>
              <w:rPr>
                <w:sz w:val="22"/>
                <w:szCs w:val="22"/>
              </w:rPr>
            </w:pPr>
            <w:r>
              <w:rPr>
                <w:rFonts w:ascii="Times New Roman" w:hAnsi="Times New Roman" w:eastAsia="Times New Roman"/>
                <w:b w:val="0"/>
                <w:sz w:val="22"/>
                <w:szCs w:val="22"/>
              </w:rPr>
              <w:t>RESERVES_WORKSTATION.</w:t>
            </w:r>
          </w:p>
        </w:tc>
      </w:tr>
      <w:tr w14:paraId="3892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F96FBA5">
            <w:pPr>
              <w:spacing w:after="0" w:line="240" w:lineRule="auto"/>
              <w:rPr>
                <w:sz w:val="22"/>
                <w:szCs w:val="22"/>
              </w:rPr>
            </w:pPr>
            <w:r>
              <w:rPr>
                <w:rFonts w:ascii="Times New Roman" w:hAnsi="Times New Roman" w:eastAsia="Times New Roman"/>
                <w:b w:val="0"/>
                <w:sz w:val="22"/>
                <w:szCs w:val="22"/>
              </w:rPr>
              <w:t>Business Constraint</w:t>
            </w:r>
          </w:p>
        </w:tc>
        <w:tc>
          <w:tcPr>
            <w:tcW w:w="3120" w:type="dxa"/>
            <w:vAlign w:val="center"/>
          </w:tcPr>
          <w:p w14:paraId="011795B5">
            <w:pPr>
              <w:spacing w:after="0" w:line="240" w:lineRule="auto"/>
              <w:rPr>
                <w:sz w:val="22"/>
                <w:szCs w:val="22"/>
              </w:rPr>
            </w:pPr>
            <w:r>
              <w:rPr>
                <w:rFonts w:ascii="Times New Roman" w:hAnsi="Times New Roman" w:eastAsia="Times New Roman"/>
                <w:b w:val="0"/>
                <w:sz w:val="22"/>
                <w:szCs w:val="22"/>
              </w:rPr>
              <w:t>Start_Time &lt; End_Time; Expected_Return_Date &gt; Borrow_Date; Manufacturing_Year không lớn hơn năm hiện tại.</w:t>
            </w:r>
          </w:p>
        </w:tc>
        <w:tc>
          <w:tcPr>
            <w:tcW w:w="3120" w:type="dxa"/>
            <w:vAlign w:val="center"/>
          </w:tcPr>
          <w:p w14:paraId="546F1283">
            <w:pPr>
              <w:spacing w:after="0" w:line="240" w:lineRule="auto"/>
              <w:rPr>
                <w:sz w:val="22"/>
                <w:szCs w:val="22"/>
              </w:rPr>
            </w:pPr>
            <w:r>
              <w:rPr>
                <w:rFonts w:ascii="Times New Roman" w:hAnsi="Times New Roman" w:eastAsia="Times New Roman"/>
                <w:b w:val="0"/>
                <w:sz w:val="22"/>
                <w:szCs w:val="22"/>
              </w:rPr>
              <w:t>BORROWS, RESERVES_*, EQUIPMENT.</w:t>
            </w:r>
          </w:p>
        </w:tc>
      </w:tr>
      <w:tr w14:paraId="1F4F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2D1FC95">
            <w:pPr>
              <w:spacing w:after="0" w:line="240" w:lineRule="auto"/>
              <w:rPr>
                <w:sz w:val="22"/>
                <w:szCs w:val="22"/>
              </w:rPr>
            </w:pPr>
            <w:r>
              <w:rPr>
                <w:rFonts w:ascii="Times New Roman" w:hAnsi="Times New Roman" w:eastAsia="Times New Roman"/>
                <w:b w:val="0"/>
                <w:sz w:val="22"/>
                <w:szCs w:val="22"/>
              </w:rPr>
              <w:t>Conditional Constraint</w:t>
            </w:r>
          </w:p>
        </w:tc>
        <w:tc>
          <w:tcPr>
            <w:tcW w:w="3120" w:type="dxa"/>
            <w:vAlign w:val="center"/>
          </w:tcPr>
          <w:p w14:paraId="26E54A8A">
            <w:pPr>
              <w:spacing w:after="0" w:line="240" w:lineRule="auto"/>
              <w:rPr>
                <w:sz w:val="22"/>
                <w:szCs w:val="22"/>
              </w:rPr>
            </w:pPr>
            <w:r>
              <w:rPr>
                <w:rFonts w:ascii="Times New Roman" w:hAnsi="Times New Roman" w:eastAsia="Times New Roman"/>
                <w:b w:val="0"/>
                <w:sz w:val="22"/>
                <w:szCs w:val="22"/>
              </w:rPr>
              <w:t>Access_Result = DENIED ⇒ Denial_Reason bắt buộc; Access_Result = GRANTED ⇒ Denial_Reason để trống.</w:t>
            </w:r>
          </w:p>
        </w:tc>
        <w:tc>
          <w:tcPr>
            <w:tcW w:w="3120" w:type="dxa"/>
            <w:vAlign w:val="center"/>
          </w:tcPr>
          <w:p w14:paraId="15EAAC6E">
            <w:pPr>
              <w:spacing w:after="0" w:line="240" w:lineRule="auto"/>
              <w:rPr>
                <w:sz w:val="22"/>
                <w:szCs w:val="22"/>
              </w:rPr>
            </w:pPr>
            <w:r>
              <w:rPr>
                <w:rFonts w:ascii="Times New Roman" w:hAnsi="Times New Roman" w:eastAsia="Times New Roman"/>
                <w:b w:val="0"/>
                <w:sz w:val="22"/>
                <w:szCs w:val="22"/>
              </w:rPr>
              <w:t>ACCESS_LOG.</w:t>
            </w:r>
          </w:p>
        </w:tc>
      </w:tr>
    </w:tbl>
    <w:p w14:paraId="2A2C211B"/>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0BD24">
    <w:pPr>
      <w:pStyle w:val="18"/>
      <w:jc w:val="center"/>
      <w:rPr>
        <w:rFonts w:hint="default"/>
        <w:lang w:val="en-US"/>
      </w:rPr>
    </w:pPr>
    <w:r>
      <w:rPr>
        <w:rFonts w:ascii="Times New Roman" w:hAnsi="Times New Roman"/>
        <w:sz w:val="18"/>
      </w:rPr>
      <w:t xml:space="preserve">University Physics Laboratory Asset Tracker | Phase  – Weeks </w:t>
    </w:r>
    <w:r>
      <w:rPr>
        <w:rFonts w:hint="default"/>
        <w:sz w:val="18"/>
        <w:lang w:val="en-US"/>
      </w:rPr>
      <w:t>5-8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A83398"/>
    <w:rsid w:val="2D5E7971"/>
    <w:rsid w:val="3BBD1E1E"/>
    <w:rsid w:val="4DD06251"/>
    <w:rsid w:val="6DC82C1D"/>
    <w:rsid w:val="7BAC1394"/>
    <w:rsid w:val="7ECA14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imes New Roman" w:hAnsi="Times New Roman" w:eastAsiaTheme="majorEastAsia" w:cstheme="majorBidi"/>
      <w:b/>
      <w:bCs/>
      <w:color w:val="000000" w:themeColor="text1"/>
      <w:sz w:val="30"/>
      <w:szCs w:val="28"/>
      <w14:textFill>
        <w14:solidFill>
          <w14:schemeClr w14:val="tx1"/>
        </w14:solidFill>
      </w14:textFill>
    </w:rPr>
  </w:style>
  <w:style w:type="paragraph" w:styleId="3">
    <w:name w:val="heading 2"/>
    <w:basedOn w:val="1"/>
    <w:next w:val="1"/>
    <w:link w:val="140"/>
    <w:unhideWhenUsed/>
    <w:qFormat/>
    <w:uiPriority w:val="9"/>
    <w:pPr>
      <w:keepNext/>
      <w:keepLines/>
      <w:spacing w:before="200" w:after="0"/>
      <w:outlineLvl w:val="1"/>
    </w:pPr>
    <w:rPr>
      <w:rFonts w:ascii="Times New Roman" w:hAnsi="Times New Roman" w:eastAsiaTheme="majorEastAsia" w:cstheme="majorBidi"/>
      <w:b/>
      <w:bCs/>
      <w:color w:val="000000" w:themeColor="text1"/>
      <w:sz w:val="26"/>
      <w:szCs w:val="26"/>
      <w14:textFill>
        <w14:solidFill>
          <w14:schemeClr w14:val="tx1"/>
        </w14:solidFill>
      </w14:textFill>
    </w:rPr>
  </w:style>
  <w:style w:type="paragraph" w:styleId="4">
    <w:name w:val="heading 3"/>
    <w:basedOn w:val="1"/>
    <w:next w:val="1"/>
    <w:link w:val="141"/>
    <w:unhideWhenUsed/>
    <w:qFormat/>
    <w:uiPriority w:val="9"/>
    <w:pPr>
      <w:keepNext/>
      <w:keepLines/>
      <w:spacing w:before="200" w:after="0"/>
      <w:outlineLvl w:val="2"/>
    </w:pPr>
    <w:rPr>
      <w:rFonts w:ascii="Times New Roman" w:hAnsi="Times New Roman" w:eastAsiaTheme="majorEastAsia" w:cstheme="majorBidi"/>
      <w:b/>
      <w:bCs/>
      <w:color w:val="000000" w:themeColor="text1"/>
      <w14:textFill>
        <w14:solidFill>
          <w14:schemeClr w14:val="tx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imes New Roman" w:hAnsi="Times New Roman" w:eastAsiaTheme="majorEastAsia" w:cstheme="majorBidi"/>
      <w:b/>
      <w:bCs/>
      <w:i/>
      <w:iCs/>
      <w:color w:val="000000" w:themeColor="text1"/>
      <w14:textFill>
        <w14:solidFill>
          <w14:schemeClr w14:val="tx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140">
    <w:name w:val="Heading 2 Char"/>
    <w:basedOn w:val="11"/>
    <w:link w:val="3"/>
    <w:qFormat/>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41">
    <w:name w:val="Heading 3 Char"/>
    <w:basedOn w:val="11"/>
    <w:link w:val="4"/>
    <w:qFormat/>
    <w:uiPriority w:val="9"/>
    <w:rPr>
      <w:rFonts w:ascii="Times New Roman" w:hAnsi="Times New Roman" w:eastAsiaTheme="majorEastAsia" w:cstheme="majorBidi"/>
      <w:b/>
      <w:bCs/>
      <w:color w:val="000000" w:themeColor="text1"/>
      <w14:textFill>
        <w14:solidFill>
          <w14:schemeClr w14:val="tx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imes New Roman" w:hAnsi="Times New Roman" w:eastAsiaTheme="majorEastAsia" w:cstheme="majorBidi"/>
      <w:b/>
      <w:bCs/>
      <w:i/>
      <w:iCs/>
      <w:color w:val="000000" w:themeColor="text1"/>
      <w14:textFill>
        <w14:solidFill>
          <w14:schemeClr w14:val="tx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Caption VN"/>
    <w:qFormat/>
    <w:uiPriority w:val="0"/>
    <w:pPr>
      <w:spacing w:after="200" w:line="276" w:lineRule="auto"/>
      <w:jc w:val="center"/>
    </w:pPr>
    <w:rPr>
      <w:rFonts w:ascii="Times New Roman" w:hAnsi="Times New Roman" w:eastAsia="Times New Roman" w:cstheme="minorBidi"/>
      <w: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3519</Words>
  <Characters>21234</Characters>
  <Lines>0</Lines>
  <Paragraphs>0</Paragraphs>
  <TotalTime>18</TotalTime>
  <ScaleCrop>false</ScaleCrop>
  <LinksUpToDate>false</LinksUpToDate>
  <CharactersWithSpaces>23972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MrKuro</cp:lastModifiedBy>
  <dcterms:modified xsi:type="dcterms:W3CDTF">2026-09-10T13:55:30Z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eyJoZGlkIjoiYWNiNWE2ODU4MTNkNjFiYWZjMDIyMjRjYjM5Y2E4MzciLCJ1c2VySWQiOiIxMzc0Mzk5ODk1NDQ2In0=</vt:lpwstr>
  </property>
  <property fmtid="{D5CDD505-2E9C-101B-9397-08002B2CF9AE}" pid="3" name="KSOProductBuildVer">
    <vt:lpwstr>1033-12.1.0.28485</vt:lpwstr>
  </property>
  <property fmtid="{D5CDD505-2E9C-101B-9397-08002B2CF9AE}" pid="4" name="ICV">
    <vt:lpwstr>1535E8592AD5404DADD800E6E7CE4438_12</vt:lpwstr>
  </property>
</Properties>
</file>