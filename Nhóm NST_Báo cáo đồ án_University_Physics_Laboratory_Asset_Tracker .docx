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8348" w14:textId="77777777" w:rsidR="00DF3A60" w:rsidRDefault="00000000">
      <w:pPr>
        <w:jc w:val="center"/>
        <w:rPr>
          <w:rFonts w:cs="Times New Roman"/>
        </w:rPr>
      </w:pPr>
      <w:r>
        <w:rPr>
          <w:rFonts w:cs="Times New Roman"/>
          <w:b/>
          <w:sz w:val="36"/>
        </w:rPr>
        <w:t>DATABASE PROJECT REPORT</w:t>
      </w:r>
    </w:p>
    <w:p w14:paraId="7A4A5451" w14:textId="04A168EE" w:rsidR="00DF3A60" w:rsidRDefault="00113119">
      <w:pPr>
        <w:jc w:val="center"/>
        <w:rPr>
          <w:rFonts w:cs="Times New Roman"/>
        </w:rPr>
      </w:pPr>
      <w:r>
        <w:rPr>
          <w:rFonts w:cs="Times New Roman"/>
          <w:b/>
          <w:sz w:val="32"/>
        </w:rPr>
        <w:t xml:space="preserve"> STUDENT.PTITHCM</w:t>
      </w:r>
      <w:r w:rsidR="00000000">
        <w:rPr>
          <w:rFonts w:cs="Times New Roman"/>
          <w:b/>
          <w:sz w:val="32"/>
        </w:rPr>
        <w:t xml:space="preserve"> PHYSICS LABORATORY ASSET TRACKER</w:t>
      </w:r>
    </w:p>
    <w:p w14:paraId="1091AEAD" w14:textId="46D5604E" w:rsidR="00DF3A60" w:rsidRPr="001A61EE" w:rsidRDefault="00000000">
      <w:pPr>
        <w:jc w:val="center"/>
        <w:rPr>
          <w:rFonts w:cs="Times New Roman"/>
          <w:lang w:val="vi-VN"/>
        </w:rPr>
      </w:pPr>
      <w:r>
        <w:rPr>
          <w:rFonts w:cs="Times New Roman"/>
          <w:b/>
          <w:sz w:val="26"/>
        </w:rPr>
        <w:t xml:space="preserve">Phase </w:t>
      </w:r>
      <w:r w:rsidR="001A61EE">
        <w:rPr>
          <w:rFonts w:cs="Times New Roman"/>
          <w:b/>
          <w:sz w:val="26"/>
        </w:rPr>
        <w:t>3</w:t>
      </w:r>
      <w:r>
        <w:rPr>
          <w:rFonts w:cs="Times New Roman"/>
          <w:b/>
          <w:sz w:val="26"/>
        </w:rPr>
        <w:t xml:space="preserve"> – </w:t>
      </w:r>
      <w:r w:rsidR="001A61EE" w:rsidRPr="001A61EE">
        <w:rPr>
          <w:rFonts w:cs="Times New Roman"/>
          <w:b/>
          <w:sz w:val="26"/>
        </w:rPr>
        <w:t>Implementation &amp; Queries | Weeks 9–10</w:t>
      </w:r>
    </w:p>
    <w:p w14:paraId="3FE6D114" w14:textId="77777777" w:rsidR="00DF3A60" w:rsidRDefault="00000000">
      <w:pPr>
        <w:pStyle w:val="Heading1"/>
        <w:rPr>
          <w:rFonts w:cs="Times New Roman"/>
        </w:rPr>
      </w:pPr>
      <w:r>
        <w:rPr>
          <w:rFonts w:cs="Times New Roman"/>
        </w:rPr>
        <w:t>A. Project Identity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F3A60" w14:paraId="10AB5508" w14:textId="77777777">
        <w:trPr>
          <w:trHeight w:val="90"/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14EFC8E1" w14:textId="77777777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>Thông tin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4DFA26B2" w14:textId="77777777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b/>
                <w:szCs w:val="24"/>
              </w:rPr>
              <w:t>Nội</w:t>
            </w:r>
            <w:proofErr w:type="spellEnd"/>
            <w:r>
              <w:rPr>
                <w:rFonts w:cs="Times New Roman"/>
                <w:b/>
                <w:szCs w:val="24"/>
              </w:rPr>
              <w:t xml:space="preserve"> dung</w:t>
            </w:r>
          </w:p>
        </w:tc>
      </w:tr>
      <w:tr w:rsidR="00DF3A60" w14:paraId="4CF3DB8A" w14:textId="77777777">
        <w:trPr>
          <w:jc w:val="center"/>
        </w:trPr>
        <w:tc>
          <w:tcPr>
            <w:tcW w:w="4680" w:type="dxa"/>
            <w:vAlign w:val="center"/>
          </w:tcPr>
          <w:p w14:paraId="17E9C9A2" w14:textId="77777777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Project ID &amp; Title</w:t>
            </w:r>
          </w:p>
        </w:tc>
        <w:tc>
          <w:tcPr>
            <w:tcW w:w="4680" w:type="dxa"/>
            <w:vAlign w:val="center"/>
          </w:tcPr>
          <w:p w14:paraId="7EE90864" w14:textId="0B307B1A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#4 </w:t>
            </w:r>
            <w:proofErr w:type="gramStart"/>
            <w:r>
              <w:rPr>
                <w:rFonts w:cs="Times New Roman"/>
                <w:szCs w:val="24"/>
              </w:rPr>
              <w:t xml:space="preserve">– </w:t>
            </w:r>
            <w:r w:rsidR="00113119">
              <w:rPr>
                <w:rFonts w:cs="Times New Roman"/>
                <w:szCs w:val="24"/>
              </w:rPr>
              <w:t xml:space="preserve"> </w:t>
            </w:r>
            <w:proofErr w:type="spellStart"/>
            <w:r w:rsidR="00113119">
              <w:rPr>
                <w:rFonts w:cs="Times New Roman"/>
                <w:szCs w:val="24"/>
              </w:rPr>
              <w:t>student</w:t>
            </w:r>
            <w:proofErr w:type="gramEnd"/>
            <w:r w:rsidR="00113119">
              <w:rPr>
                <w:rFonts w:cs="Times New Roman"/>
                <w:szCs w:val="24"/>
              </w:rPr>
              <w:t>.ptithcm</w:t>
            </w:r>
            <w:proofErr w:type="spellEnd"/>
            <w:r>
              <w:rPr>
                <w:rFonts w:cs="Times New Roman"/>
                <w:szCs w:val="24"/>
              </w:rPr>
              <w:t xml:space="preserve"> Physics Laboratory Asset Tracker</w:t>
            </w:r>
          </w:p>
        </w:tc>
      </w:tr>
      <w:tr w:rsidR="00DF3A60" w14:paraId="0013C3D2" w14:textId="77777777">
        <w:trPr>
          <w:jc w:val="center"/>
        </w:trPr>
        <w:tc>
          <w:tcPr>
            <w:tcW w:w="4680" w:type="dxa"/>
            <w:vAlign w:val="center"/>
          </w:tcPr>
          <w:p w14:paraId="423A16AC" w14:textId="77777777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Team Name</w:t>
            </w:r>
          </w:p>
        </w:tc>
        <w:tc>
          <w:tcPr>
            <w:tcW w:w="4680" w:type="dxa"/>
            <w:vAlign w:val="center"/>
          </w:tcPr>
          <w:p w14:paraId="4984A0A5" w14:textId="77777777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NST</w:t>
            </w:r>
          </w:p>
        </w:tc>
      </w:tr>
      <w:tr w:rsidR="00DF3A60" w14:paraId="68AC5DBE" w14:textId="77777777">
        <w:trPr>
          <w:jc w:val="center"/>
        </w:trPr>
        <w:tc>
          <w:tcPr>
            <w:tcW w:w="4680" w:type="dxa"/>
            <w:vAlign w:val="center"/>
          </w:tcPr>
          <w:p w14:paraId="114BF5A8" w14:textId="77777777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Team Members</w:t>
            </w:r>
          </w:p>
        </w:tc>
        <w:tc>
          <w:tcPr>
            <w:tcW w:w="4680" w:type="dxa"/>
            <w:vAlign w:val="center"/>
          </w:tcPr>
          <w:p w14:paraId="2A1BE183" w14:textId="77777777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Mách</w:t>
            </w:r>
            <w:proofErr w:type="spellEnd"/>
            <w:r>
              <w:rPr>
                <w:rFonts w:cs="Times New Roman"/>
                <w:szCs w:val="24"/>
              </w:rPr>
              <w:t xml:space="preserve"> Ka Sim (N24DCCN160); </w:t>
            </w:r>
          </w:p>
          <w:p w14:paraId="0AA7178F" w14:textId="77777777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Nguyễn Trí Nhân (N24DCCN146); </w:t>
            </w:r>
          </w:p>
          <w:p w14:paraId="473F765B" w14:textId="77777777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Trần</w:t>
            </w:r>
            <w:proofErr w:type="spellEnd"/>
            <w:r>
              <w:rPr>
                <w:rFonts w:cs="Times New Roman"/>
                <w:szCs w:val="24"/>
              </w:rPr>
              <w:t xml:space="preserve"> Hoài Thanh (N24DCCN165)</w:t>
            </w:r>
          </w:p>
        </w:tc>
      </w:tr>
      <w:tr w:rsidR="00DF3A60" w14:paraId="397499CC" w14:textId="77777777">
        <w:trPr>
          <w:jc w:val="center"/>
        </w:trPr>
        <w:tc>
          <w:tcPr>
            <w:tcW w:w="4680" w:type="dxa"/>
            <w:vAlign w:val="center"/>
          </w:tcPr>
          <w:p w14:paraId="37953650" w14:textId="77777777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Project Title</w:t>
            </w:r>
          </w:p>
        </w:tc>
        <w:tc>
          <w:tcPr>
            <w:tcW w:w="4680" w:type="dxa"/>
            <w:vAlign w:val="center"/>
          </w:tcPr>
          <w:p w14:paraId="7251714D" w14:textId="3D53F52D" w:rsidR="00DF3A60" w:rsidRDefault="00113119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Cs w:val="24"/>
              </w:rPr>
              <w:t>student.ptithcm</w:t>
            </w:r>
            <w:proofErr w:type="spellEnd"/>
            <w:proofErr w:type="gramEnd"/>
            <w:r w:rsidR="00000000">
              <w:rPr>
                <w:rFonts w:cs="Times New Roman"/>
                <w:szCs w:val="24"/>
              </w:rPr>
              <w:t xml:space="preserve"> Physics Laboratory Asset Tracker</w:t>
            </w:r>
          </w:p>
        </w:tc>
      </w:tr>
      <w:tr w:rsidR="00DF3A60" w14:paraId="11A2225C" w14:textId="77777777">
        <w:trPr>
          <w:jc w:val="center"/>
        </w:trPr>
        <w:tc>
          <w:tcPr>
            <w:tcW w:w="4680" w:type="dxa"/>
            <w:vAlign w:val="center"/>
          </w:tcPr>
          <w:p w14:paraId="493D06A5" w14:textId="77777777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Current Phase</w:t>
            </w:r>
          </w:p>
        </w:tc>
        <w:tc>
          <w:tcPr>
            <w:tcW w:w="4680" w:type="dxa"/>
            <w:vAlign w:val="center"/>
          </w:tcPr>
          <w:p w14:paraId="4534B21F" w14:textId="7BD7222D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Phase</w:t>
            </w:r>
            <w:r w:rsidR="001A61EE">
              <w:rPr>
                <w:rFonts w:cs="Times New Roman"/>
                <w:szCs w:val="24"/>
                <w:lang w:val="vi-VN"/>
              </w:rPr>
              <w:t xml:space="preserve"> 3:</w:t>
            </w:r>
            <w:r>
              <w:rPr>
                <w:rFonts w:cs="Times New Roman"/>
                <w:szCs w:val="24"/>
              </w:rPr>
              <w:t xml:space="preserve"> </w:t>
            </w:r>
            <w:r w:rsidR="001A61EE" w:rsidRPr="001A61EE">
              <w:rPr>
                <w:rFonts w:cs="Times New Roman"/>
                <w:szCs w:val="24"/>
              </w:rPr>
              <w:t xml:space="preserve">Implementation &amp; Queries </w:t>
            </w:r>
          </w:p>
        </w:tc>
      </w:tr>
      <w:tr w:rsidR="00DF3A60" w14:paraId="4E0E26DC" w14:textId="77777777">
        <w:trPr>
          <w:jc w:val="center"/>
        </w:trPr>
        <w:tc>
          <w:tcPr>
            <w:tcW w:w="4680" w:type="dxa"/>
            <w:vAlign w:val="center"/>
          </w:tcPr>
          <w:p w14:paraId="140CE7C2" w14:textId="77777777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Progress Window</w:t>
            </w:r>
          </w:p>
        </w:tc>
        <w:tc>
          <w:tcPr>
            <w:tcW w:w="4680" w:type="dxa"/>
            <w:vAlign w:val="center"/>
          </w:tcPr>
          <w:p w14:paraId="4E23CA21" w14:textId="16667892" w:rsidR="00DF3A60" w:rsidRDefault="001A61EE">
            <w:pPr>
              <w:spacing w:after="0" w:line="240" w:lineRule="auto"/>
              <w:rPr>
                <w:rFonts w:cs="Times New Roman"/>
                <w:szCs w:val="24"/>
              </w:rPr>
            </w:pPr>
            <w:r w:rsidRPr="001A61EE">
              <w:rPr>
                <w:rFonts w:cs="Times New Roman"/>
                <w:szCs w:val="24"/>
              </w:rPr>
              <w:t>Weeks 9–10</w:t>
            </w:r>
          </w:p>
        </w:tc>
      </w:tr>
      <w:tr w:rsidR="00DF3A60" w14:paraId="3715C41F" w14:textId="77777777">
        <w:trPr>
          <w:jc w:val="center"/>
        </w:trPr>
        <w:tc>
          <w:tcPr>
            <w:tcW w:w="4680" w:type="dxa"/>
            <w:vAlign w:val="center"/>
          </w:tcPr>
          <w:p w14:paraId="0FF59BB8" w14:textId="77777777" w:rsidR="00DF3A60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Current Deliverable</w:t>
            </w:r>
          </w:p>
        </w:tc>
        <w:tc>
          <w:tcPr>
            <w:tcW w:w="4680" w:type="dxa"/>
            <w:vAlign w:val="center"/>
          </w:tcPr>
          <w:p w14:paraId="6A9C685D" w14:textId="43777A1B" w:rsidR="001A61EE" w:rsidRPr="001A61EE" w:rsidRDefault="001A61EE" w:rsidP="001A61EE">
            <w:pPr>
              <w:spacing w:after="0" w:line="240" w:lineRule="auto"/>
              <w:rPr>
                <w:rFonts w:cs="Times New Roman"/>
                <w:szCs w:val="24"/>
              </w:rPr>
            </w:pPr>
            <w:r w:rsidRPr="001A61EE">
              <w:rPr>
                <w:rFonts w:cs="Times New Roman"/>
                <w:szCs w:val="24"/>
              </w:rPr>
              <w:t>SQL DDL Script,</w:t>
            </w:r>
            <w:r>
              <w:rPr>
                <w:rFonts w:cs="Times New Roman"/>
                <w:szCs w:val="24"/>
                <w:lang w:val="vi-VN"/>
              </w:rPr>
              <w:t xml:space="preserve"> </w:t>
            </w:r>
            <w:r w:rsidRPr="001A61EE">
              <w:rPr>
                <w:rFonts w:cs="Times New Roman"/>
                <w:szCs w:val="24"/>
              </w:rPr>
              <w:t>mock data insertion</w:t>
            </w:r>
          </w:p>
          <w:p w14:paraId="2A69C776" w14:textId="59943912" w:rsidR="00DF3A60" w:rsidRPr="001A61EE" w:rsidRDefault="001A61EE" w:rsidP="001A61EE">
            <w:pPr>
              <w:spacing w:after="0" w:line="240" w:lineRule="auto"/>
              <w:rPr>
                <w:rFonts w:cs="Times New Roman"/>
                <w:szCs w:val="24"/>
                <w:lang w:val="vi-VN"/>
              </w:rPr>
            </w:pPr>
            <w:r w:rsidRPr="001A61EE">
              <w:rPr>
                <w:rFonts w:cs="Times New Roman"/>
                <w:szCs w:val="24"/>
              </w:rPr>
              <w:t>(DML)</w:t>
            </w:r>
          </w:p>
        </w:tc>
      </w:tr>
    </w:tbl>
    <w:p w14:paraId="5911B353" w14:textId="77777777" w:rsidR="00DF3A60" w:rsidRDefault="00000000">
      <w:pPr>
        <w:pStyle w:val="Heading1"/>
      </w:pPr>
      <w:r>
        <w:t>B. Report Structure</w:t>
      </w:r>
    </w:p>
    <w:p w14:paraId="17195DBB" w14:textId="77777777" w:rsidR="00DF3A60" w:rsidRDefault="00000000">
      <w:pPr>
        <w:pStyle w:val="Heading1"/>
        <w:rPr>
          <w:rFonts w:cs="Times New Roman"/>
        </w:rPr>
      </w:pPr>
      <w:r>
        <w:rPr>
          <w:rFonts w:cs="Times New Roman"/>
        </w:rPr>
        <w:t>1. Introduction &amp; Project Scope</w:t>
      </w:r>
    </w:p>
    <w:p w14:paraId="432D9BF6" w14:textId="77777777" w:rsidR="00DF3A60" w:rsidRDefault="00000000">
      <w:pPr>
        <w:pStyle w:val="Heading2"/>
        <w:rPr>
          <w:rFonts w:cs="Times New Roman"/>
        </w:rPr>
      </w:pPr>
      <w:r>
        <w:rPr>
          <w:rFonts w:cs="Times New Roman"/>
        </w:rPr>
        <w:t>1.1 System Objective</w:t>
      </w:r>
    </w:p>
    <w:p w14:paraId="47C4FBB7" w14:textId="77777777" w:rsidR="00DF3A60" w:rsidRDefault="00000000">
      <w:pPr>
        <w:pStyle w:val="Heading3"/>
        <w:rPr>
          <w:rFonts w:cs="Times New Roman"/>
        </w:rPr>
      </w:pPr>
      <w:r>
        <w:rPr>
          <w:rFonts w:cs="Times New Roman"/>
        </w:rPr>
        <w:t>1.1.1 Problem Statement</w:t>
      </w:r>
    </w:p>
    <w:p w14:paraId="6AF98307" w14:textId="77777777" w:rsidR="00DF3A60" w:rsidRDefault="00000000">
      <w:pPr>
        <w:rPr>
          <w:rFonts w:cs="Times New Roman"/>
        </w:rPr>
      </w:pPr>
      <w:r>
        <w:rPr>
          <w:rFonts w:cs="Times New Roman"/>
        </w:rPr>
        <w:t>Physics Laboratory (</w:t>
      </w:r>
      <w:proofErr w:type="spellStart"/>
      <w:r>
        <w:rPr>
          <w:rFonts w:cs="Times New Roman"/>
        </w:rPr>
        <w:t>phòng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nhau</w:t>
      </w:r>
      <w:proofErr w:type="spellEnd"/>
      <w:r>
        <w:rPr>
          <w:rFonts w:cs="Times New Roman"/>
        </w:rPr>
        <w:t xml:space="preserve">. Các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Laboratory, Workstation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Equipment;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Borrowing, Reservation, Maintenance, Research Project Participation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Access.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Person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Certification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ai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phép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Equipment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an 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>.</w:t>
      </w:r>
    </w:p>
    <w:p w14:paraId="0124A4CC" w14:textId="77777777" w:rsidR="00DF3A60" w:rsidRDefault="00000000">
      <w:pPr>
        <w:rPr>
          <w:rFonts w:cs="Times New Roman"/>
        </w:rPr>
      </w:pPr>
      <w:proofErr w:type="spellStart"/>
      <w:r>
        <w:rPr>
          <w:rFonts w:cs="Times New Roman"/>
        </w:rPr>
        <w:lastRenderedPageBreak/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nhất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vấn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>:</w:t>
      </w:r>
    </w:p>
    <w:p w14:paraId="75D2E652" w14:textId="77777777" w:rsidR="00DF3A60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Khó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Equipment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Laboratory </w:t>
      </w:r>
      <w:proofErr w:type="spellStart"/>
      <w:r>
        <w:rPr>
          <w:rFonts w:cs="Times New Roman"/>
        </w:rPr>
        <w:t>nào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Equipment.</w:t>
      </w:r>
    </w:p>
    <w:p w14:paraId="36DACB2E" w14:textId="77777777" w:rsidR="00DF3A60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Khó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dõi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Maintenance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Equipment.</w:t>
      </w:r>
    </w:p>
    <w:p w14:paraId="02B17E9A" w14:textId="77777777" w:rsidR="00DF3A60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Khó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Person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Borrow Equipment </w:t>
      </w:r>
      <w:proofErr w:type="spellStart"/>
      <w:r>
        <w:rPr>
          <w:rFonts w:cs="Times New Roman"/>
        </w:rPr>
        <w:t>nào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Equipment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>.</w:t>
      </w:r>
    </w:p>
    <w:p w14:paraId="6E529A15" w14:textId="77777777" w:rsidR="00DF3A60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Reservation </w:t>
      </w:r>
      <w:proofErr w:type="spellStart"/>
      <w:r>
        <w:rPr>
          <w:rFonts w:cs="Times New Roman"/>
        </w:rPr>
        <w:t>chồng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lấn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 xml:space="preserve"> Equipment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Workstation.</w:t>
      </w:r>
    </w:p>
    <w:p w14:paraId="71EE040D" w14:textId="77777777" w:rsidR="00DF3A60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Khó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Person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</w:t>
      </w:r>
      <w:proofErr w:type="spellEnd"/>
      <w:r>
        <w:rPr>
          <w:rFonts w:cs="Times New Roman"/>
        </w:rPr>
        <w:t xml:space="preserve"> Research Project </w:t>
      </w:r>
      <w:proofErr w:type="spellStart"/>
      <w:r>
        <w:rPr>
          <w:rFonts w:cs="Times New Roman"/>
        </w:rPr>
        <w:t>nào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Faculty </w:t>
      </w:r>
      <w:proofErr w:type="spellStart"/>
      <w:r>
        <w:rPr>
          <w:rFonts w:cs="Times New Roman"/>
        </w:rPr>
        <w:t>nào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chịu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>.</w:t>
      </w:r>
    </w:p>
    <w:p w14:paraId="531E5132" w14:textId="77777777" w:rsidR="00DF3A60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Khó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Person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Certification </w:t>
      </w:r>
      <w:proofErr w:type="spellStart"/>
      <w:r>
        <w:rPr>
          <w:rFonts w:cs="Times New Roman"/>
        </w:rPr>
        <w:t>phù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Equipment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Safety Requirement.</w:t>
      </w:r>
    </w:p>
    <w:p w14:paraId="4D1DC959" w14:textId="77777777" w:rsidR="00DF3A60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Khó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vết</w:t>
      </w:r>
      <w:proofErr w:type="spellEnd"/>
      <w:r>
        <w:rPr>
          <w:rFonts w:cs="Times New Roman"/>
        </w:rPr>
        <w:t xml:space="preserve"> Access Attempt, </w:t>
      </w:r>
      <w:proofErr w:type="spellStart"/>
      <w:r>
        <w:rPr>
          <w:rFonts w:cs="Times New Roman"/>
        </w:rPr>
        <w:t>đặc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DENIED.</w:t>
      </w:r>
    </w:p>
    <w:p w14:paraId="0AC2418A" w14:textId="77777777" w:rsidR="00DF3A60" w:rsidRDefault="00000000">
      <w:pPr>
        <w:pStyle w:val="Heading3"/>
        <w:rPr>
          <w:rFonts w:cs="Times New Roman"/>
        </w:rPr>
      </w:pPr>
      <w:r>
        <w:rPr>
          <w:rFonts w:cs="Times New Roman"/>
        </w:rPr>
        <w:t>1.1.2 System Objective</w:t>
      </w:r>
    </w:p>
    <w:p w14:paraId="5958F551" w14:textId="48D9293D" w:rsidR="00DF3A60" w:rsidRDefault="00000000">
      <w:pPr>
        <w:rPr>
          <w:rFonts w:cs="Times New Roman"/>
        </w:rPr>
      </w:pP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proofErr w:type="gram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r w:rsidR="00113119">
        <w:rPr>
          <w:rFonts w:cs="Times New Roman"/>
        </w:rPr>
        <w:t xml:space="preserve"> </w:t>
      </w:r>
      <w:proofErr w:type="spellStart"/>
      <w:r w:rsidR="00113119">
        <w:rPr>
          <w:rFonts w:cs="Times New Roman"/>
        </w:rPr>
        <w:t>student</w:t>
      </w:r>
      <w:proofErr w:type="gramEnd"/>
      <w:r w:rsidR="00113119">
        <w:rPr>
          <w:rFonts w:cs="Times New Roman"/>
        </w:rPr>
        <w:t>.ptithcm</w:t>
      </w:r>
      <w:proofErr w:type="spellEnd"/>
      <w:r>
        <w:rPr>
          <w:rFonts w:cs="Times New Roman"/>
        </w:rPr>
        <w:t xml:space="preserve"> Physics Laboratory Asset Tracker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Physics Laboratory,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F3A60" w14:paraId="2D713B81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44C80861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b/>
                <w:sz w:val="22"/>
              </w:rPr>
              <w:t>Nhóm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chức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năng</w:t>
            </w:r>
            <w:proofErr w:type="spellEnd"/>
          </w:p>
        </w:tc>
        <w:tc>
          <w:tcPr>
            <w:tcW w:w="4680" w:type="dxa"/>
            <w:shd w:val="clear" w:color="auto" w:fill="D9EAF7"/>
            <w:vAlign w:val="center"/>
          </w:tcPr>
          <w:p w14:paraId="48F656EA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b/>
                <w:sz w:val="22"/>
              </w:rPr>
              <w:t>Mục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tiêu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cụ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thể</w:t>
            </w:r>
            <w:proofErr w:type="spellEnd"/>
          </w:p>
        </w:tc>
      </w:tr>
      <w:tr w:rsidR="00DF3A60" w14:paraId="2D61927B" w14:textId="77777777">
        <w:trPr>
          <w:jc w:val="center"/>
        </w:trPr>
        <w:tc>
          <w:tcPr>
            <w:tcW w:w="4680" w:type="dxa"/>
            <w:vAlign w:val="center"/>
          </w:tcPr>
          <w:p w14:paraId="6C049E4D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Research Project Management</w:t>
            </w:r>
          </w:p>
        </w:tc>
        <w:tc>
          <w:tcPr>
            <w:tcW w:w="4680" w:type="dxa"/>
            <w:vAlign w:val="center"/>
          </w:tcPr>
          <w:p w14:paraId="0839D308" w14:textId="77777777" w:rsidR="00DF3A60" w:rsidRDefault="00000000">
            <w:pPr>
              <w:spacing w:after="0" w:line="240" w:lineRule="auto"/>
              <w:jc w:val="both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Quản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  <w:r>
              <w:rPr>
                <w:rFonts w:cs="Times New Roman"/>
                <w:sz w:val="22"/>
              </w:rPr>
              <w:t xml:space="preserve"> Research Project, </w:t>
            </w: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gian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nguồn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tài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trợ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ngân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sách</w:t>
            </w:r>
            <w:proofErr w:type="spellEnd"/>
            <w:r>
              <w:rPr>
                <w:rFonts w:cs="Times New Roman"/>
                <w:sz w:val="22"/>
              </w:rPr>
              <w:t xml:space="preserve">, Faculty </w:t>
            </w:r>
            <w:proofErr w:type="spellStart"/>
            <w:r>
              <w:rPr>
                <w:rFonts w:cs="Times New Roman"/>
                <w:sz w:val="22"/>
              </w:rPr>
              <w:t>phụ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trách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tham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6F94DC4D" w14:textId="77777777">
        <w:trPr>
          <w:jc w:val="center"/>
        </w:trPr>
        <w:tc>
          <w:tcPr>
            <w:tcW w:w="4680" w:type="dxa"/>
            <w:vAlign w:val="center"/>
          </w:tcPr>
          <w:p w14:paraId="133D317B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Laboratory Management</w:t>
            </w:r>
          </w:p>
        </w:tc>
        <w:tc>
          <w:tcPr>
            <w:tcW w:w="4680" w:type="dxa"/>
            <w:vAlign w:val="center"/>
          </w:tcPr>
          <w:p w14:paraId="2DA00963" w14:textId="77777777" w:rsidR="00DF3A60" w:rsidRDefault="00000000">
            <w:pPr>
              <w:spacing w:after="0" w:line="240" w:lineRule="auto"/>
              <w:jc w:val="both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Quản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  <w:r>
              <w:rPr>
                <w:rFonts w:cs="Times New Roman"/>
                <w:sz w:val="22"/>
              </w:rPr>
              <w:t xml:space="preserve"> Laboratory, </w:t>
            </w:r>
            <w:proofErr w:type="spellStart"/>
            <w:r>
              <w:rPr>
                <w:rFonts w:cs="Times New Roman"/>
                <w:sz w:val="22"/>
              </w:rPr>
              <w:t>vị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trí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sức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chứa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Workstation </w:t>
            </w:r>
            <w:proofErr w:type="spellStart"/>
            <w:r>
              <w:rPr>
                <w:rFonts w:cs="Times New Roman"/>
                <w:sz w:val="22"/>
              </w:rPr>
              <w:t>thuộc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từng</w:t>
            </w:r>
            <w:proofErr w:type="spellEnd"/>
            <w:r>
              <w:rPr>
                <w:rFonts w:cs="Times New Roman"/>
                <w:sz w:val="22"/>
              </w:rPr>
              <w:t xml:space="preserve"> Laboratory.</w:t>
            </w:r>
          </w:p>
        </w:tc>
      </w:tr>
      <w:tr w:rsidR="00DF3A60" w14:paraId="1AA96131" w14:textId="77777777">
        <w:trPr>
          <w:jc w:val="center"/>
        </w:trPr>
        <w:tc>
          <w:tcPr>
            <w:tcW w:w="4680" w:type="dxa"/>
            <w:vAlign w:val="center"/>
          </w:tcPr>
          <w:p w14:paraId="3CD45ECC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Equipment Management</w:t>
            </w:r>
          </w:p>
        </w:tc>
        <w:tc>
          <w:tcPr>
            <w:tcW w:w="4680" w:type="dxa"/>
            <w:vAlign w:val="center"/>
          </w:tcPr>
          <w:p w14:paraId="3A459672" w14:textId="77777777" w:rsidR="00DF3A60" w:rsidRDefault="00000000">
            <w:pPr>
              <w:spacing w:after="0" w:line="240" w:lineRule="auto"/>
              <w:jc w:val="both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Quản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bằng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Equipment_ID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theo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dõi</w:t>
            </w:r>
            <w:proofErr w:type="spellEnd"/>
            <w:r>
              <w:rPr>
                <w:rFonts w:cs="Times New Roman"/>
                <w:sz w:val="22"/>
              </w:rPr>
              <w:t xml:space="preserve"> Equipment Type, Serial Number, Manufacturer, Manufacturing Year, Acquisition Date, Status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Safety Requirement.</w:t>
            </w:r>
          </w:p>
        </w:tc>
      </w:tr>
      <w:tr w:rsidR="00DF3A60" w14:paraId="3E6BB53A" w14:textId="77777777">
        <w:trPr>
          <w:jc w:val="center"/>
        </w:trPr>
        <w:tc>
          <w:tcPr>
            <w:tcW w:w="4680" w:type="dxa"/>
            <w:vAlign w:val="center"/>
          </w:tcPr>
          <w:p w14:paraId="6F025D1B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Borrowing Management</w:t>
            </w:r>
          </w:p>
        </w:tc>
        <w:tc>
          <w:tcPr>
            <w:tcW w:w="4680" w:type="dxa"/>
            <w:vAlign w:val="center"/>
          </w:tcPr>
          <w:p w14:paraId="48BAB983" w14:textId="77777777" w:rsidR="00DF3A60" w:rsidRDefault="00000000">
            <w:pPr>
              <w:spacing w:after="0" w:line="240" w:lineRule="auto"/>
              <w:jc w:val="both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Ghi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nhận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mỗi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lần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mượn</w:t>
            </w:r>
            <w:proofErr w:type="spellEnd"/>
            <w:r>
              <w:rPr>
                <w:rFonts w:cs="Times New Roman"/>
                <w:sz w:val="22"/>
              </w:rPr>
              <w:t xml:space="preserve"> Equipment, </w:t>
            </w: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mượn</w:t>
            </w:r>
            <w:proofErr w:type="spellEnd"/>
            <w:r>
              <w:rPr>
                <w:rFonts w:cs="Times New Roman"/>
                <w:sz w:val="22"/>
              </w:rPr>
              <w:t>/</w:t>
            </w:r>
            <w:proofErr w:type="spellStart"/>
            <w:r>
              <w:rPr>
                <w:rFonts w:cs="Times New Roman"/>
                <w:sz w:val="22"/>
              </w:rPr>
              <w:t>trả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tình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khi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trả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15DBAABB" w14:textId="77777777">
        <w:trPr>
          <w:jc w:val="center"/>
        </w:trPr>
        <w:tc>
          <w:tcPr>
            <w:tcW w:w="4680" w:type="dxa"/>
            <w:vAlign w:val="center"/>
          </w:tcPr>
          <w:p w14:paraId="4514355B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Reservation Management</w:t>
            </w:r>
          </w:p>
        </w:tc>
        <w:tc>
          <w:tcPr>
            <w:tcW w:w="4680" w:type="dxa"/>
            <w:vAlign w:val="center"/>
          </w:tcPr>
          <w:p w14:paraId="334FC23F" w14:textId="77777777" w:rsidR="00DF3A60" w:rsidRDefault="00000000">
            <w:pPr>
              <w:spacing w:after="0" w:line="240" w:lineRule="auto"/>
              <w:jc w:val="both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Quản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  <w:r>
              <w:rPr>
                <w:rFonts w:cs="Times New Roman"/>
                <w:sz w:val="22"/>
              </w:rPr>
              <w:t xml:space="preserve"> Reservation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Workstation </w:t>
            </w:r>
            <w:proofErr w:type="spellStart"/>
            <w:r>
              <w:rPr>
                <w:rFonts w:cs="Times New Roman"/>
                <w:sz w:val="22"/>
              </w:rPr>
              <w:t>theo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khoảng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hỗ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phát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hiện</w:t>
            </w:r>
            <w:proofErr w:type="spellEnd"/>
            <w:r>
              <w:rPr>
                <w:rFonts w:cs="Times New Roman"/>
                <w:sz w:val="22"/>
              </w:rPr>
              <w:t xml:space="preserve"> Reservation </w:t>
            </w:r>
            <w:proofErr w:type="spellStart"/>
            <w:r>
              <w:rPr>
                <w:rFonts w:cs="Times New Roman"/>
                <w:sz w:val="22"/>
              </w:rPr>
              <w:t>chồng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lấn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5A06ACDF" w14:textId="77777777">
        <w:trPr>
          <w:jc w:val="center"/>
        </w:trPr>
        <w:tc>
          <w:tcPr>
            <w:tcW w:w="4680" w:type="dxa"/>
            <w:vAlign w:val="center"/>
          </w:tcPr>
          <w:p w14:paraId="2731721F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Maintenance Management</w:t>
            </w:r>
          </w:p>
        </w:tc>
        <w:tc>
          <w:tcPr>
            <w:tcW w:w="4680" w:type="dxa"/>
            <w:vAlign w:val="center"/>
          </w:tcPr>
          <w:p w14:paraId="2EF3CCDB" w14:textId="77777777" w:rsidR="00DF3A60" w:rsidRDefault="00000000">
            <w:pPr>
              <w:spacing w:after="0" w:line="240" w:lineRule="auto"/>
              <w:jc w:val="both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Lưu </w:t>
            </w:r>
            <w:proofErr w:type="spellStart"/>
            <w:r>
              <w:rPr>
                <w:rFonts w:cs="Times New Roman"/>
                <w:sz w:val="22"/>
              </w:rPr>
              <w:t>lịch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sử</w:t>
            </w:r>
            <w:proofErr w:type="spellEnd"/>
            <w:r>
              <w:rPr>
                <w:rFonts w:cs="Times New Roman"/>
                <w:sz w:val="22"/>
              </w:rPr>
              <w:t xml:space="preserve"> Maintenance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xác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định</w:t>
            </w:r>
            <w:proofErr w:type="spellEnd"/>
            <w:r>
              <w:rPr>
                <w:rFonts w:cs="Times New Roman"/>
                <w:sz w:val="22"/>
              </w:rPr>
              <w:t xml:space="preserve"> LAB_STAFF </w:t>
            </w:r>
            <w:proofErr w:type="spellStart"/>
            <w:r>
              <w:rPr>
                <w:rFonts w:cs="Times New Roman"/>
                <w:sz w:val="22"/>
              </w:rPr>
              <w:t>thực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từng</w:t>
            </w:r>
            <w:proofErr w:type="spellEnd"/>
            <w:r>
              <w:rPr>
                <w:rFonts w:cs="Times New Roman"/>
                <w:sz w:val="22"/>
              </w:rPr>
              <w:t xml:space="preserve"> Maintenance Record.</w:t>
            </w:r>
          </w:p>
        </w:tc>
      </w:tr>
      <w:tr w:rsidR="00DF3A60" w14:paraId="75A1E8CF" w14:textId="77777777">
        <w:trPr>
          <w:jc w:val="center"/>
        </w:trPr>
        <w:tc>
          <w:tcPr>
            <w:tcW w:w="4680" w:type="dxa"/>
            <w:vAlign w:val="center"/>
          </w:tcPr>
          <w:p w14:paraId="4D22D382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Certification Management</w:t>
            </w:r>
          </w:p>
        </w:tc>
        <w:tc>
          <w:tcPr>
            <w:tcW w:w="4680" w:type="dxa"/>
            <w:vAlign w:val="center"/>
          </w:tcPr>
          <w:p w14:paraId="4C18FCAA" w14:textId="77777777" w:rsidR="00DF3A60" w:rsidRDefault="00000000">
            <w:pPr>
              <w:spacing w:after="0" w:line="240" w:lineRule="auto"/>
              <w:jc w:val="both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Quản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  <w:r>
              <w:rPr>
                <w:rFonts w:cs="Times New Roman"/>
                <w:sz w:val="22"/>
              </w:rPr>
              <w:t xml:space="preserve"> Certification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Person, </w:t>
            </w:r>
            <w:proofErr w:type="spellStart"/>
            <w:r>
              <w:rPr>
                <w:rFonts w:cs="Times New Roman"/>
                <w:sz w:val="22"/>
              </w:rPr>
              <w:t>loại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chứng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nhận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lực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25CE8A67" w14:textId="77777777">
        <w:trPr>
          <w:jc w:val="center"/>
        </w:trPr>
        <w:tc>
          <w:tcPr>
            <w:tcW w:w="4680" w:type="dxa"/>
            <w:vAlign w:val="center"/>
          </w:tcPr>
          <w:p w14:paraId="5F6D5258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Access Management</w:t>
            </w:r>
          </w:p>
        </w:tc>
        <w:tc>
          <w:tcPr>
            <w:tcW w:w="4680" w:type="dxa"/>
            <w:vAlign w:val="center"/>
          </w:tcPr>
          <w:p w14:paraId="7FFCF1A0" w14:textId="77777777" w:rsidR="00DF3A60" w:rsidRDefault="00000000">
            <w:pPr>
              <w:spacing w:after="0" w:line="240" w:lineRule="auto"/>
              <w:jc w:val="both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Lưu Access Log </w:t>
            </w:r>
            <w:proofErr w:type="spellStart"/>
            <w:r>
              <w:rPr>
                <w:rFonts w:cs="Times New Roman"/>
                <w:sz w:val="22"/>
              </w:rPr>
              <w:t>để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nhận</w:t>
            </w:r>
            <w:proofErr w:type="spellEnd"/>
            <w:r>
              <w:rPr>
                <w:rFonts w:cs="Times New Roman"/>
                <w:sz w:val="22"/>
              </w:rPr>
              <w:t xml:space="preserve"> Person, Equipment, </w:t>
            </w: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điểm</w:t>
            </w:r>
            <w:proofErr w:type="spellEnd"/>
            <w:r>
              <w:rPr>
                <w:rFonts w:cs="Times New Roman"/>
                <w:sz w:val="22"/>
              </w:rPr>
              <w:t xml:space="preserve">, Action, Access Result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Denial Reason </w:t>
            </w:r>
            <w:proofErr w:type="spellStart"/>
            <w:r>
              <w:rPr>
                <w:rFonts w:cs="Times New Roman"/>
                <w:sz w:val="22"/>
              </w:rPr>
              <w:t>nếu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từ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chối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</w:tbl>
    <w:p w14:paraId="7FA04DE2" w14:textId="77777777" w:rsidR="00DF3A60" w:rsidRDefault="00DF3A60">
      <w:pPr>
        <w:rPr>
          <w:rFonts w:cs="Times New Roman"/>
        </w:rPr>
      </w:pPr>
    </w:p>
    <w:p w14:paraId="43D8C758" w14:textId="77777777" w:rsidR="00DF3A60" w:rsidRDefault="00000000">
      <w:pPr>
        <w:pStyle w:val="Heading3"/>
        <w:rPr>
          <w:rFonts w:cs="Times New Roman"/>
        </w:rPr>
      </w:pPr>
      <w:r>
        <w:rPr>
          <w:rFonts w:cs="Times New Roman"/>
        </w:rPr>
        <w:t>1.1.3 System Scope</w:t>
      </w:r>
    </w:p>
    <w:p w14:paraId="6E6458B4" w14:textId="77777777" w:rsidR="00DF3A60" w:rsidRDefault="00000000">
      <w:pPr>
        <w:rPr>
          <w:rFonts w:cs="Times New Roman"/>
        </w:rPr>
      </w:pPr>
      <w:r>
        <w:rPr>
          <w:rFonts w:cs="Times New Roman"/>
        </w:rPr>
        <w:t xml:space="preserve">Phạm vi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Phase 1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F3A60" w14:paraId="2687A5EE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1AABD42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Phạm vi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4CF678D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Entity / Relationship</w:t>
            </w:r>
          </w:p>
        </w:tc>
      </w:tr>
      <w:tr w:rsidR="00DF3A60" w14:paraId="098B373C" w14:textId="77777777">
        <w:trPr>
          <w:jc w:val="center"/>
        </w:trPr>
        <w:tc>
          <w:tcPr>
            <w:tcW w:w="4680" w:type="dxa"/>
            <w:vAlign w:val="center"/>
          </w:tcPr>
          <w:p w14:paraId="3CF567A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 &amp; Roles</w:t>
            </w:r>
          </w:p>
        </w:tc>
        <w:tc>
          <w:tcPr>
            <w:tcW w:w="4680" w:type="dxa"/>
            <w:vAlign w:val="center"/>
          </w:tcPr>
          <w:p w14:paraId="2D96B42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PERSON, STUDENT, FACULTY, LAB_STAFF</w:t>
            </w:r>
          </w:p>
        </w:tc>
      </w:tr>
      <w:tr w:rsidR="00DF3A60" w14:paraId="5D608851" w14:textId="77777777">
        <w:trPr>
          <w:jc w:val="center"/>
        </w:trPr>
        <w:tc>
          <w:tcPr>
            <w:tcW w:w="4680" w:type="dxa"/>
            <w:vAlign w:val="center"/>
          </w:tcPr>
          <w:p w14:paraId="3CD2A93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Laboratory Resources</w:t>
            </w:r>
          </w:p>
        </w:tc>
        <w:tc>
          <w:tcPr>
            <w:tcW w:w="4680" w:type="dxa"/>
            <w:vAlign w:val="center"/>
          </w:tcPr>
          <w:p w14:paraId="78B1F06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LABORATORY, WORKSTATION, EQUIPMENT</w:t>
            </w:r>
          </w:p>
        </w:tc>
      </w:tr>
      <w:tr w:rsidR="00DF3A60" w14:paraId="281C22A6" w14:textId="77777777">
        <w:trPr>
          <w:jc w:val="center"/>
        </w:trPr>
        <w:tc>
          <w:tcPr>
            <w:tcW w:w="4680" w:type="dxa"/>
            <w:vAlign w:val="center"/>
          </w:tcPr>
          <w:p w14:paraId="5B5A70A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Research</w:t>
            </w:r>
          </w:p>
        </w:tc>
        <w:tc>
          <w:tcPr>
            <w:tcW w:w="4680" w:type="dxa"/>
            <w:vAlign w:val="center"/>
          </w:tcPr>
          <w:p w14:paraId="37A09FB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RESEARCH_PROJECT, PARTICIPATES_IN, SUPERVISES</w:t>
            </w:r>
          </w:p>
        </w:tc>
      </w:tr>
      <w:tr w:rsidR="00DF3A60" w14:paraId="67595EBC" w14:textId="77777777">
        <w:trPr>
          <w:jc w:val="center"/>
        </w:trPr>
        <w:tc>
          <w:tcPr>
            <w:tcW w:w="4680" w:type="dxa"/>
            <w:vAlign w:val="center"/>
          </w:tcPr>
          <w:p w14:paraId="5A69F4B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Equipment Lifecycle</w:t>
            </w:r>
          </w:p>
        </w:tc>
        <w:tc>
          <w:tcPr>
            <w:tcW w:w="4680" w:type="dxa"/>
            <w:vAlign w:val="center"/>
          </w:tcPr>
          <w:p w14:paraId="2DDF374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BORROWS, RESERVES, MAINTENANCE_RECORD, PERFORMS</w:t>
            </w:r>
          </w:p>
        </w:tc>
      </w:tr>
      <w:tr w:rsidR="00DF3A60" w14:paraId="0F224577" w14:textId="77777777">
        <w:trPr>
          <w:jc w:val="center"/>
        </w:trPr>
        <w:tc>
          <w:tcPr>
            <w:tcW w:w="4680" w:type="dxa"/>
            <w:vAlign w:val="center"/>
          </w:tcPr>
          <w:p w14:paraId="6A94435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Safety &amp; Access</w:t>
            </w:r>
          </w:p>
        </w:tc>
        <w:tc>
          <w:tcPr>
            <w:tcW w:w="4680" w:type="dxa"/>
            <w:vAlign w:val="center"/>
          </w:tcPr>
          <w:p w14:paraId="54E9244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CERTIFICATION, ACCESS_LOG, HAS_CERTIFICATION, CREATES, HAS_ACCESS_LOG</w:t>
            </w:r>
          </w:p>
        </w:tc>
      </w:tr>
    </w:tbl>
    <w:p w14:paraId="30CF8F24" w14:textId="77777777" w:rsidR="00DF3A60" w:rsidRDefault="00DF3A60">
      <w:pPr>
        <w:rPr>
          <w:rFonts w:cs="Times New Roman"/>
        </w:rPr>
      </w:pPr>
    </w:p>
    <w:p w14:paraId="25B338AA" w14:textId="77777777" w:rsidR="00DF3A60" w:rsidRDefault="00000000">
      <w:pPr>
        <w:pStyle w:val="Heading3"/>
        <w:rPr>
          <w:rFonts w:cs="Times New Roman"/>
        </w:rPr>
      </w:pPr>
      <w:r>
        <w:rPr>
          <w:rFonts w:cs="Times New Roman"/>
        </w:rPr>
        <w:t>1.1.4 Survey and Information Analysis</w:t>
      </w:r>
    </w:p>
    <w:p w14:paraId="67918A67" w14:textId="77777777" w:rsidR="00DF3A60" w:rsidRDefault="00000000">
      <w:pPr>
        <w:rPr>
          <w:rFonts w:cs="Times New Roman"/>
        </w:rPr>
      </w:pP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stakeholder (</w:t>
      </w:r>
      <w:proofErr w:type="spellStart"/>
      <w:r>
        <w:rPr>
          <w:rFonts w:cs="Times New Roman"/>
        </w:rPr>
        <w:t>bên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Faculty, LAB_STAFF, Student,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chịu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nhiệm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trách</w:t>
      </w:r>
      <w:proofErr w:type="spellEnd"/>
      <w:r>
        <w:rPr>
          <w:rFonts w:cs="Times New Roman"/>
        </w:rPr>
        <w:t xml:space="preserve"> Certification/Safety.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trữ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F3A60" w14:paraId="102153C4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5577778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Stakeholder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6331FF7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Thông tin </w:t>
            </w:r>
            <w:proofErr w:type="spellStart"/>
            <w:r>
              <w:rPr>
                <w:rFonts w:cs="Times New Roman"/>
                <w:b/>
                <w:sz w:val="22"/>
              </w:rPr>
              <w:t>cần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xác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nhận</w:t>
            </w:r>
            <w:proofErr w:type="spellEnd"/>
          </w:p>
        </w:tc>
      </w:tr>
      <w:tr w:rsidR="00DF3A60" w14:paraId="3A0D95C3" w14:textId="77777777">
        <w:trPr>
          <w:jc w:val="center"/>
        </w:trPr>
        <w:tc>
          <w:tcPr>
            <w:tcW w:w="4680" w:type="dxa"/>
            <w:vAlign w:val="center"/>
          </w:tcPr>
          <w:p w14:paraId="6997452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LAB_STAFF / Laboratory Manager</w:t>
            </w:r>
          </w:p>
        </w:tc>
        <w:tc>
          <w:tcPr>
            <w:tcW w:w="4680" w:type="dxa"/>
            <w:vAlign w:val="center"/>
          </w:tcPr>
          <w:p w14:paraId="6B44661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Laboratory, Workstation, Equipment, </w:t>
            </w: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tài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sản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quy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trình</w:t>
            </w:r>
            <w:proofErr w:type="spellEnd"/>
            <w:r>
              <w:rPr>
                <w:rFonts w:cs="Times New Roman"/>
                <w:sz w:val="22"/>
              </w:rPr>
              <w:t xml:space="preserve"> Maintenance.</w:t>
            </w:r>
          </w:p>
        </w:tc>
      </w:tr>
      <w:tr w:rsidR="00DF3A60" w14:paraId="30A6F38F" w14:textId="77777777">
        <w:trPr>
          <w:jc w:val="center"/>
        </w:trPr>
        <w:tc>
          <w:tcPr>
            <w:tcW w:w="4680" w:type="dxa"/>
            <w:vAlign w:val="center"/>
          </w:tcPr>
          <w:p w14:paraId="36373B2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Faculty</w:t>
            </w:r>
          </w:p>
        </w:tc>
        <w:tc>
          <w:tcPr>
            <w:tcW w:w="4680" w:type="dxa"/>
            <w:vAlign w:val="center"/>
          </w:tcPr>
          <w:p w14:paraId="7FE5DEF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Research Project, </w:t>
            </w:r>
            <w:proofErr w:type="spellStart"/>
            <w:r>
              <w:rPr>
                <w:rFonts w:cs="Times New Roman"/>
                <w:sz w:val="22"/>
              </w:rPr>
              <w:t>vai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trò</w:t>
            </w:r>
            <w:proofErr w:type="spellEnd"/>
            <w:r>
              <w:rPr>
                <w:rFonts w:cs="Times New Roman"/>
                <w:sz w:val="22"/>
              </w:rPr>
              <w:t xml:space="preserve"> Supervisor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cầu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sử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dụng</w:t>
            </w:r>
            <w:proofErr w:type="spellEnd"/>
            <w:r>
              <w:rPr>
                <w:rFonts w:cs="Times New Roman"/>
                <w:sz w:val="22"/>
              </w:rPr>
              <w:t xml:space="preserve"> Equipment/Workstation.</w:t>
            </w:r>
          </w:p>
        </w:tc>
      </w:tr>
      <w:tr w:rsidR="00DF3A60" w14:paraId="1CE721A1" w14:textId="77777777">
        <w:trPr>
          <w:jc w:val="center"/>
        </w:trPr>
        <w:tc>
          <w:tcPr>
            <w:tcW w:w="4680" w:type="dxa"/>
            <w:vAlign w:val="center"/>
          </w:tcPr>
          <w:p w14:paraId="0FDA825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Student</w:t>
            </w:r>
          </w:p>
        </w:tc>
        <w:tc>
          <w:tcPr>
            <w:tcW w:w="4680" w:type="dxa"/>
            <w:vAlign w:val="center"/>
          </w:tcPr>
          <w:p w14:paraId="4CC7828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Quy </w:t>
            </w:r>
            <w:proofErr w:type="spellStart"/>
            <w:r>
              <w:rPr>
                <w:rFonts w:cs="Times New Roman"/>
                <w:sz w:val="22"/>
              </w:rPr>
              <w:t>trình</w:t>
            </w:r>
            <w:proofErr w:type="spellEnd"/>
            <w:r>
              <w:rPr>
                <w:rFonts w:cs="Times New Roman"/>
                <w:sz w:val="22"/>
              </w:rPr>
              <w:t xml:space="preserve"> Borrow/Reservation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thông</w:t>
            </w:r>
            <w:proofErr w:type="spellEnd"/>
            <w:r>
              <w:rPr>
                <w:rFonts w:cs="Times New Roman"/>
                <w:sz w:val="22"/>
              </w:rPr>
              <w:t xml:space="preserve"> tin </w:t>
            </w:r>
            <w:proofErr w:type="spellStart"/>
            <w:r>
              <w:rPr>
                <w:rFonts w:cs="Times New Roman"/>
                <w:sz w:val="22"/>
              </w:rPr>
              <w:t>cần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sử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dụng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tài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nguyên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708B1B8A" w14:textId="77777777">
        <w:trPr>
          <w:jc w:val="center"/>
        </w:trPr>
        <w:tc>
          <w:tcPr>
            <w:tcW w:w="4680" w:type="dxa"/>
            <w:vAlign w:val="center"/>
          </w:tcPr>
          <w:p w14:paraId="6A01D3E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Equipment Manager</w:t>
            </w:r>
          </w:p>
        </w:tc>
        <w:tc>
          <w:tcPr>
            <w:tcW w:w="4680" w:type="dxa"/>
            <w:vAlign w:val="center"/>
          </w:tcPr>
          <w:p w14:paraId="632A805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Equipment identification, Acquisition, Manufacturing Year, Status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Safety Requirement.</w:t>
            </w:r>
          </w:p>
        </w:tc>
      </w:tr>
      <w:tr w:rsidR="00DF3A60" w14:paraId="1CF8DEE6" w14:textId="77777777">
        <w:trPr>
          <w:jc w:val="center"/>
        </w:trPr>
        <w:tc>
          <w:tcPr>
            <w:tcW w:w="4680" w:type="dxa"/>
            <w:vAlign w:val="center"/>
          </w:tcPr>
          <w:p w14:paraId="23AC805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Safety/Certification Responsible Person</w:t>
            </w:r>
          </w:p>
        </w:tc>
        <w:tc>
          <w:tcPr>
            <w:tcW w:w="4680" w:type="dxa"/>
            <w:vAlign w:val="center"/>
          </w:tcPr>
          <w:p w14:paraId="2BC418D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Certification Type, </w:t>
            </w: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điều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để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Access Equipment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kiểm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soát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</w:tbl>
    <w:p w14:paraId="128BD049" w14:textId="77777777" w:rsidR="00DF3A60" w:rsidRDefault="00000000">
      <w:pPr>
        <w:pStyle w:val="Heading3"/>
        <w:rPr>
          <w:rFonts w:cs="Times New Roman"/>
        </w:rPr>
      </w:pPr>
      <w:r>
        <w:rPr>
          <w:rFonts w:cs="Times New Roman"/>
        </w:rPr>
        <w:t>1.1.5 Sample Survey Data and Findings</w:t>
      </w:r>
    </w:p>
    <w:tbl>
      <w:tblPr>
        <w:tblStyle w:val="TableGrid"/>
        <w:tblW w:w="9458" w:type="dxa"/>
        <w:tblLook w:val="04A0" w:firstRow="1" w:lastRow="0" w:firstColumn="1" w:lastColumn="0" w:noHBand="0" w:noVBand="1"/>
      </w:tblPr>
      <w:tblGrid>
        <w:gridCol w:w="2967"/>
        <w:gridCol w:w="6491"/>
      </w:tblGrid>
      <w:tr w:rsidR="00DF3A60" w14:paraId="76D36EBA" w14:textId="77777777">
        <w:tc>
          <w:tcPr>
            <w:tcW w:w="2393" w:type="dxa"/>
            <w:shd w:val="clear" w:color="auto" w:fill="D9EAF7"/>
            <w:vAlign w:val="center"/>
          </w:tcPr>
          <w:p w14:paraId="18C232E0" w14:textId="77777777" w:rsidR="00DF3A60" w:rsidRDefault="00000000">
            <w:pPr>
              <w:jc w:val="both"/>
              <w:rPr>
                <w:rFonts w:cs="Times New Roman"/>
                <w:b/>
                <w:bCs/>
                <w:sz w:val="22"/>
              </w:rPr>
            </w:pP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Đối</w:t>
            </w:r>
            <w:proofErr w:type="spellEnd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tượng</w:t>
            </w:r>
            <w:proofErr w:type="spellEnd"/>
          </w:p>
        </w:tc>
        <w:tc>
          <w:tcPr>
            <w:tcW w:w="7065" w:type="dxa"/>
            <w:shd w:val="clear" w:color="auto" w:fill="D9EAF7"/>
            <w:vAlign w:val="center"/>
          </w:tcPr>
          <w:p w14:paraId="6D26713F" w14:textId="77777777" w:rsidR="00DF3A60" w:rsidRDefault="00000000">
            <w:pPr>
              <w:jc w:val="both"/>
              <w:rPr>
                <w:rFonts w:cs="Times New Roman"/>
                <w:b/>
                <w:bCs/>
                <w:sz w:val="22"/>
              </w:rPr>
            </w:pP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Dữ</w:t>
            </w:r>
            <w:proofErr w:type="spellEnd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liệu</w:t>
            </w:r>
            <w:proofErr w:type="spellEnd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mẫu</w:t>
            </w:r>
            <w:proofErr w:type="spellEnd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khảo</w:t>
            </w:r>
            <w:proofErr w:type="spellEnd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sát</w:t>
            </w:r>
            <w:proofErr w:type="spellEnd"/>
          </w:p>
        </w:tc>
      </w:tr>
      <w:tr w:rsidR="00DF3A60" w14:paraId="1C392423" w14:textId="77777777">
        <w:tc>
          <w:tcPr>
            <w:tcW w:w="2393" w:type="dxa"/>
            <w:vAlign w:val="center"/>
          </w:tcPr>
          <w:p w14:paraId="284BC4B1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Style w:val="Strong"/>
                <w:rFonts w:eastAsia="SimSun" w:cs="Times New Roman"/>
                <w:sz w:val="22"/>
                <w:lang w:eastAsia="zh-CN" w:bidi="ar"/>
              </w:rPr>
              <w:t>LABORATORY</w:t>
            </w:r>
          </w:p>
        </w:tc>
        <w:tc>
          <w:tcPr>
            <w:tcW w:w="7065" w:type="dxa"/>
            <w:vAlign w:val="center"/>
          </w:tcPr>
          <w:p w14:paraId="7DC57C29" w14:textId="77777777" w:rsidR="00DF3A60" w:rsidRDefault="00000000">
            <w:pPr>
              <w:rPr>
                <w:rFonts w:cs="Times New Roman"/>
                <w:sz w:val="22"/>
              </w:rPr>
            </w:pP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Lab_ID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: LAB001;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Lab_Name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: Physics Laboratory 1; Location: Building A – Room 201; Capacity: 30;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Responsible_Department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>: Department of Physics</w:t>
            </w:r>
          </w:p>
        </w:tc>
      </w:tr>
      <w:tr w:rsidR="00DF3A60" w14:paraId="573C59CA" w14:textId="77777777">
        <w:tc>
          <w:tcPr>
            <w:tcW w:w="2393" w:type="dxa"/>
            <w:vAlign w:val="center"/>
          </w:tcPr>
          <w:p w14:paraId="572C1447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Style w:val="Strong"/>
                <w:rFonts w:eastAsia="SimSun" w:cs="Times New Roman"/>
                <w:sz w:val="22"/>
                <w:lang w:eastAsia="zh-CN" w:bidi="ar"/>
              </w:rPr>
              <w:lastRenderedPageBreak/>
              <w:t>EQUIPMENT</w:t>
            </w:r>
          </w:p>
        </w:tc>
        <w:tc>
          <w:tcPr>
            <w:tcW w:w="7065" w:type="dxa"/>
            <w:vAlign w:val="center"/>
          </w:tcPr>
          <w:p w14:paraId="5112BF29" w14:textId="77777777" w:rsidR="00DF3A60" w:rsidRDefault="00000000">
            <w:pPr>
              <w:rPr>
                <w:rFonts w:cs="Times New Roman"/>
                <w:sz w:val="22"/>
              </w:rPr>
            </w:pP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Equipment_ID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: EQ001;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Equipment_Name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>: Oscilloscope (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máy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hiện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sóng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);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Equipment_Type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>: Measurement Device (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thiết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bị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đo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); Manufacturer: Tektronix;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Manufacturing_Year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>: 2024; Status: Available (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sẵn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sàng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>)</w:t>
            </w:r>
          </w:p>
        </w:tc>
      </w:tr>
      <w:tr w:rsidR="00DF3A60" w14:paraId="3710CEC8" w14:textId="77777777">
        <w:tc>
          <w:tcPr>
            <w:tcW w:w="2393" w:type="dxa"/>
            <w:vAlign w:val="center"/>
          </w:tcPr>
          <w:p w14:paraId="414D88AD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Style w:val="Strong"/>
                <w:rFonts w:eastAsia="SimSun" w:cs="Times New Roman"/>
                <w:sz w:val="22"/>
                <w:lang w:eastAsia="zh-CN" w:bidi="ar"/>
              </w:rPr>
              <w:t>WORKSTATION</w:t>
            </w:r>
          </w:p>
        </w:tc>
        <w:tc>
          <w:tcPr>
            <w:tcW w:w="7065" w:type="dxa"/>
            <w:vAlign w:val="center"/>
          </w:tcPr>
          <w:p w14:paraId="56813D12" w14:textId="77777777" w:rsidR="00DF3A60" w:rsidRDefault="00000000">
            <w:pPr>
              <w:rPr>
                <w:rFonts w:cs="Times New Roman"/>
                <w:sz w:val="22"/>
              </w:rPr>
            </w:pP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Workstation_ID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: WS001;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Workstation_Name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>: Measurement Station 01; Location: LAB001; Status: Available (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sẵn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sàng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>)</w:t>
            </w:r>
          </w:p>
        </w:tc>
      </w:tr>
      <w:tr w:rsidR="00DF3A60" w14:paraId="6035C33B" w14:textId="77777777">
        <w:tc>
          <w:tcPr>
            <w:tcW w:w="2393" w:type="dxa"/>
            <w:vAlign w:val="center"/>
          </w:tcPr>
          <w:p w14:paraId="1AD99012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Style w:val="Strong"/>
                <w:rFonts w:eastAsia="SimSun" w:cs="Times New Roman"/>
                <w:sz w:val="22"/>
                <w:lang w:eastAsia="zh-CN" w:bidi="ar"/>
              </w:rPr>
              <w:t>PERSON</w:t>
            </w:r>
          </w:p>
        </w:tc>
        <w:tc>
          <w:tcPr>
            <w:tcW w:w="7065" w:type="dxa"/>
            <w:vAlign w:val="center"/>
          </w:tcPr>
          <w:p w14:paraId="2778CBF8" w14:textId="77777777" w:rsidR="00DF3A60" w:rsidRDefault="00000000">
            <w:pPr>
              <w:rPr>
                <w:rFonts w:cs="Times New Roman"/>
                <w:sz w:val="22"/>
              </w:rPr>
            </w:pP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Person_ID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: P001;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Full_Name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>: Nguyễn Văn A; Department: Department of Physics; Status: Active (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đang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hoạt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động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>)</w:t>
            </w:r>
          </w:p>
        </w:tc>
      </w:tr>
      <w:tr w:rsidR="00DF3A60" w14:paraId="23B30315" w14:textId="77777777">
        <w:tc>
          <w:tcPr>
            <w:tcW w:w="2393" w:type="dxa"/>
            <w:vAlign w:val="center"/>
          </w:tcPr>
          <w:p w14:paraId="098F9BFB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Style w:val="Strong"/>
                <w:rFonts w:eastAsia="SimSun" w:cs="Times New Roman"/>
                <w:sz w:val="22"/>
                <w:lang w:eastAsia="zh-CN" w:bidi="ar"/>
              </w:rPr>
              <w:t>MAINTENANCE_RECORD</w:t>
            </w:r>
          </w:p>
        </w:tc>
        <w:tc>
          <w:tcPr>
            <w:tcW w:w="7065" w:type="dxa"/>
            <w:vAlign w:val="center"/>
          </w:tcPr>
          <w:p w14:paraId="655FB516" w14:textId="77777777" w:rsidR="00DF3A60" w:rsidRDefault="00000000">
            <w:pPr>
              <w:rPr>
                <w:rFonts w:cs="Times New Roman"/>
                <w:sz w:val="22"/>
              </w:rPr>
            </w:pP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Maintenance_ID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: MT001;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Equipment_ID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: EQ001;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Maintenance_Date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: 2026-03-10;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Maintenance_Type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>: Preventive Maintenance (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bảo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trì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phòng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ngừa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);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Maintenance_Result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>: Completed (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đã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hoàn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thành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>)</w:t>
            </w:r>
          </w:p>
        </w:tc>
      </w:tr>
    </w:tbl>
    <w:p w14:paraId="2589FA4C" w14:textId="77777777" w:rsidR="00DF3A60" w:rsidRDefault="00000000">
      <w:pPr>
        <w:pStyle w:val="Heading3"/>
        <w:rPr>
          <w:rFonts w:cs="Times New Roman"/>
        </w:rPr>
      </w:pPr>
      <w:r>
        <w:rPr>
          <w:rFonts w:cs="Times New Roman"/>
        </w:rPr>
        <w:t>1.1.6 Survey Findings and EER Traceability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590"/>
        <w:gridCol w:w="3319"/>
        <w:gridCol w:w="3451"/>
      </w:tblGrid>
      <w:tr w:rsidR="00DF3A60" w14:paraId="63DE9BEC" w14:textId="77777777">
        <w:tc>
          <w:tcPr>
            <w:tcW w:w="2590" w:type="dxa"/>
            <w:shd w:val="clear" w:color="auto" w:fill="D9EAF7"/>
            <w:vAlign w:val="center"/>
          </w:tcPr>
          <w:p w14:paraId="3953FBE5" w14:textId="77777777" w:rsidR="00DF3A60" w:rsidRDefault="00000000">
            <w:pPr>
              <w:jc w:val="both"/>
              <w:rPr>
                <w:rFonts w:cs="Times New Roman"/>
                <w:b/>
                <w:bCs/>
                <w:sz w:val="22"/>
              </w:rPr>
            </w:pP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Kết</w:t>
            </w:r>
            <w:proofErr w:type="spellEnd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quả</w:t>
            </w:r>
            <w:proofErr w:type="spellEnd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khảo</w:t>
            </w:r>
            <w:proofErr w:type="spellEnd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sát</w:t>
            </w:r>
            <w:proofErr w:type="spellEnd"/>
          </w:p>
        </w:tc>
        <w:tc>
          <w:tcPr>
            <w:tcW w:w="3319" w:type="dxa"/>
            <w:shd w:val="clear" w:color="auto" w:fill="D9EAF7"/>
            <w:vAlign w:val="center"/>
          </w:tcPr>
          <w:p w14:paraId="65F34234" w14:textId="77777777" w:rsidR="00DF3A60" w:rsidRDefault="00000000">
            <w:pPr>
              <w:jc w:val="both"/>
              <w:rPr>
                <w:rFonts w:cs="Times New Roman"/>
                <w:b/>
                <w:bCs/>
                <w:sz w:val="22"/>
              </w:rPr>
            </w:pP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Phân</w:t>
            </w:r>
            <w:proofErr w:type="spellEnd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tích</w:t>
            </w:r>
            <w:proofErr w:type="spellEnd"/>
          </w:p>
        </w:tc>
        <w:tc>
          <w:tcPr>
            <w:tcW w:w="3451" w:type="dxa"/>
            <w:shd w:val="clear" w:color="auto" w:fill="D9EAF7"/>
            <w:vAlign w:val="center"/>
          </w:tcPr>
          <w:p w14:paraId="403F9FB4" w14:textId="77777777" w:rsidR="00DF3A60" w:rsidRDefault="00000000">
            <w:pPr>
              <w:jc w:val="both"/>
              <w:rPr>
                <w:rFonts w:cs="Times New Roman"/>
                <w:b/>
                <w:bCs/>
                <w:sz w:val="22"/>
              </w:rPr>
            </w:pPr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 xml:space="preserve">Thành </w:t>
            </w:r>
            <w:proofErr w:type="spellStart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>phần</w:t>
            </w:r>
            <w:proofErr w:type="spellEnd"/>
            <w:r>
              <w:rPr>
                <w:rFonts w:eastAsia="SimSun" w:cs="Times New Roman"/>
                <w:b/>
                <w:bCs/>
                <w:sz w:val="22"/>
                <w:lang w:eastAsia="zh-CN" w:bidi="ar"/>
              </w:rPr>
              <w:t xml:space="preserve"> EER</w:t>
            </w:r>
          </w:p>
        </w:tc>
      </w:tr>
      <w:tr w:rsidR="00DF3A60" w14:paraId="1C2181C8" w14:textId="77777777">
        <w:tc>
          <w:tcPr>
            <w:tcW w:w="2590" w:type="dxa"/>
            <w:vAlign w:val="center"/>
          </w:tcPr>
          <w:p w14:paraId="6E109D46" w14:textId="77777777" w:rsidR="00DF3A60" w:rsidRDefault="00000000">
            <w:pPr>
              <w:rPr>
                <w:rFonts w:cs="Times New Roman"/>
                <w:sz w:val="22"/>
              </w:rPr>
            </w:pP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Một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Laboratory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nhiều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Equipment</w:t>
            </w:r>
          </w:p>
        </w:tc>
        <w:tc>
          <w:tcPr>
            <w:tcW w:w="3319" w:type="dxa"/>
            <w:vAlign w:val="center"/>
          </w:tcPr>
          <w:p w14:paraId="0E6E7FE4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Fonts w:eastAsia="SimSun" w:cs="Times New Roman"/>
                <w:sz w:val="22"/>
                <w:lang w:eastAsia="zh-CN" w:bidi="ar"/>
              </w:rPr>
              <w:t xml:space="preserve">Equipment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được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quản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lý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theo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Laboratory</w:t>
            </w:r>
          </w:p>
        </w:tc>
        <w:tc>
          <w:tcPr>
            <w:tcW w:w="3451" w:type="dxa"/>
            <w:vAlign w:val="center"/>
          </w:tcPr>
          <w:p w14:paraId="402D123D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LABORATORY — HAS_EQUIPMENT — EQUIPMENT (</w:t>
            </w:r>
            <w:proofErr w:type="gramStart"/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1:N</w:t>
            </w:r>
            <w:proofErr w:type="gramEnd"/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)</w:t>
            </w:r>
          </w:p>
        </w:tc>
      </w:tr>
      <w:tr w:rsidR="00DF3A60" w14:paraId="6F468312" w14:textId="77777777">
        <w:tc>
          <w:tcPr>
            <w:tcW w:w="2590" w:type="dxa"/>
            <w:vAlign w:val="center"/>
          </w:tcPr>
          <w:p w14:paraId="4C7CA468" w14:textId="77777777" w:rsidR="00DF3A60" w:rsidRDefault="00000000">
            <w:pPr>
              <w:rPr>
                <w:rFonts w:cs="Times New Roman"/>
                <w:sz w:val="22"/>
              </w:rPr>
            </w:pP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Một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Laboratory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nhiều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Workstation</w:t>
            </w:r>
          </w:p>
        </w:tc>
        <w:tc>
          <w:tcPr>
            <w:tcW w:w="3319" w:type="dxa"/>
            <w:vAlign w:val="center"/>
          </w:tcPr>
          <w:p w14:paraId="64BBFFF2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Fonts w:eastAsia="SimSun" w:cs="Times New Roman"/>
                <w:sz w:val="22"/>
                <w:lang w:eastAsia="zh-CN" w:bidi="ar"/>
              </w:rPr>
              <w:t xml:space="preserve">Workstation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thuộc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một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Laboratory</w:t>
            </w:r>
          </w:p>
        </w:tc>
        <w:tc>
          <w:tcPr>
            <w:tcW w:w="3451" w:type="dxa"/>
            <w:vAlign w:val="center"/>
          </w:tcPr>
          <w:p w14:paraId="1B56E2C6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LABORATORY — HAS_WORKSTATION — WORKSTATION (</w:t>
            </w:r>
            <w:proofErr w:type="gramStart"/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1:N</w:t>
            </w:r>
            <w:proofErr w:type="gramEnd"/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)</w:t>
            </w:r>
          </w:p>
        </w:tc>
      </w:tr>
      <w:tr w:rsidR="00DF3A60" w14:paraId="3A0C14F7" w14:textId="77777777">
        <w:tc>
          <w:tcPr>
            <w:tcW w:w="2590" w:type="dxa"/>
            <w:vAlign w:val="center"/>
          </w:tcPr>
          <w:p w14:paraId="7F1F2BC4" w14:textId="77777777" w:rsidR="00DF3A60" w:rsidRDefault="00000000">
            <w:pPr>
              <w:rPr>
                <w:rFonts w:cs="Times New Roman"/>
                <w:sz w:val="22"/>
              </w:rPr>
            </w:pP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Một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Equipment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thể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nhiều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Maintenance Record</w:t>
            </w:r>
          </w:p>
        </w:tc>
        <w:tc>
          <w:tcPr>
            <w:tcW w:w="3319" w:type="dxa"/>
            <w:vAlign w:val="center"/>
          </w:tcPr>
          <w:p w14:paraId="69DF0380" w14:textId="77777777" w:rsidR="00DF3A60" w:rsidRDefault="00000000">
            <w:pPr>
              <w:rPr>
                <w:rFonts w:cs="Times New Roman"/>
                <w:sz w:val="22"/>
              </w:rPr>
            </w:pP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Cần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lưu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từng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lần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bảo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trì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riêng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biệt</w:t>
            </w:r>
            <w:proofErr w:type="spellEnd"/>
          </w:p>
        </w:tc>
        <w:tc>
          <w:tcPr>
            <w:tcW w:w="3451" w:type="dxa"/>
            <w:vAlign w:val="center"/>
          </w:tcPr>
          <w:p w14:paraId="2B9624BC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EQUIPMENT — HAS_MAINTENANCE — MAINTENANCE_RECORD (</w:t>
            </w:r>
            <w:proofErr w:type="gramStart"/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1:N</w:t>
            </w:r>
            <w:proofErr w:type="gramEnd"/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)</w:t>
            </w:r>
          </w:p>
        </w:tc>
      </w:tr>
      <w:tr w:rsidR="00DF3A60" w14:paraId="373FADD0" w14:textId="77777777">
        <w:tc>
          <w:tcPr>
            <w:tcW w:w="2590" w:type="dxa"/>
            <w:vAlign w:val="center"/>
          </w:tcPr>
          <w:p w14:paraId="7C8D2B4F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Fonts w:eastAsia="SimSun" w:cs="Times New Roman"/>
                <w:sz w:val="22"/>
                <w:lang w:eastAsia="zh-CN" w:bidi="ar"/>
              </w:rPr>
              <w:t xml:space="preserve">LAB_STAFF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thực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hiện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Maintenance Record</w:t>
            </w:r>
          </w:p>
        </w:tc>
        <w:tc>
          <w:tcPr>
            <w:tcW w:w="3319" w:type="dxa"/>
            <w:vAlign w:val="center"/>
          </w:tcPr>
          <w:p w14:paraId="4EC35EE6" w14:textId="77777777" w:rsidR="00DF3A60" w:rsidRDefault="00000000">
            <w:pPr>
              <w:rPr>
                <w:rFonts w:cs="Times New Roman"/>
                <w:sz w:val="22"/>
              </w:rPr>
            </w:pP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Cần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xác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định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nhân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viên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thực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hiện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bảo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trì</w:t>
            </w:r>
            <w:proofErr w:type="spellEnd"/>
          </w:p>
        </w:tc>
        <w:tc>
          <w:tcPr>
            <w:tcW w:w="3451" w:type="dxa"/>
            <w:vAlign w:val="center"/>
          </w:tcPr>
          <w:p w14:paraId="381C784B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LAB_STAFF — PERFORMS — MAINTENANCE_RECORD (</w:t>
            </w:r>
            <w:proofErr w:type="gramStart"/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1:N</w:t>
            </w:r>
            <w:proofErr w:type="gramEnd"/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)</w:t>
            </w:r>
          </w:p>
        </w:tc>
      </w:tr>
      <w:tr w:rsidR="00DF3A60" w14:paraId="67D5CC75" w14:textId="77777777">
        <w:tc>
          <w:tcPr>
            <w:tcW w:w="2590" w:type="dxa"/>
            <w:vAlign w:val="center"/>
          </w:tcPr>
          <w:p w14:paraId="20FBD2DD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Fonts w:eastAsia="SimSun" w:cs="Times New Roman"/>
                <w:sz w:val="22"/>
                <w:lang w:eastAsia="zh-CN" w:bidi="ar"/>
              </w:rPr>
              <w:t xml:space="preserve">Person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thể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tham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gia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nhiều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Research Project</w:t>
            </w:r>
          </w:p>
        </w:tc>
        <w:tc>
          <w:tcPr>
            <w:tcW w:w="3319" w:type="dxa"/>
            <w:vAlign w:val="center"/>
          </w:tcPr>
          <w:p w14:paraId="77D53B01" w14:textId="77777777" w:rsidR="00DF3A60" w:rsidRDefault="00000000">
            <w:pPr>
              <w:rPr>
                <w:rFonts w:cs="Times New Roman"/>
                <w:sz w:val="22"/>
              </w:rPr>
            </w:pP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Một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Project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nhiều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Person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và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một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Person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có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thể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tham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gia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</w:t>
            </w:r>
            <w:proofErr w:type="spellStart"/>
            <w:r>
              <w:rPr>
                <w:rFonts w:eastAsia="SimSun" w:cs="Times New Roman"/>
                <w:sz w:val="22"/>
                <w:lang w:eastAsia="zh-CN" w:bidi="ar"/>
              </w:rPr>
              <w:t>nhiều</w:t>
            </w:r>
            <w:proofErr w:type="spellEnd"/>
            <w:r>
              <w:rPr>
                <w:rFonts w:eastAsia="SimSun" w:cs="Times New Roman"/>
                <w:sz w:val="22"/>
                <w:lang w:eastAsia="zh-CN" w:bidi="ar"/>
              </w:rPr>
              <w:t xml:space="preserve"> Project</w:t>
            </w:r>
          </w:p>
        </w:tc>
        <w:tc>
          <w:tcPr>
            <w:tcW w:w="3451" w:type="dxa"/>
            <w:vAlign w:val="center"/>
          </w:tcPr>
          <w:p w14:paraId="4A458395" w14:textId="77777777" w:rsidR="00DF3A60" w:rsidRDefault="00000000">
            <w:pPr>
              <w:rPr>
                <w:rFonts w:cs="Times New Roman"/>
                <w:sz w:val="22"/>
              </w:rPr>
            </w:pPr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PERSON — PARTICIPATES_IN — RESEARCH_PROJECT (</w:t>
            </w:r>
            <w:proofErr w:type="gramStart"/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M:N</w:t>
            </w:r>
            <w:proofErr w:type="gramEnd"/>
            <w:r>
              <w:rPr>
                <w:rStyle w:val="HTMLCode"/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)</w:t>
            </w:r>
          </w:p>
        </w:tc>
      </w:tr>
    </w:tbl>
    <w:p w14:paraId="1011A2D6" w14:textId="77777777" w:rsidR="00DF3A60" w:rsidRDefault="00DF3A60">
      <w:pPr>
        <w:rPr>
          <w:rFonts w:cs="Times New Roman"/>
        </w:rPr>
      </w:pPr>
    </w:p>
    <w:p w14:paraId="0FA0A8AA" w14:textId="77777777" w:rsidR="00DF3A60" w:rsidRDefault="00000000">
      <w:pPr>
        <w:pStyle w:val="Heading2"/>
        <w:rPr>
          <w:rFonts w:cs="Times New Roman"/>
        </w:rPr>
      </w:pPr>
      <w:r>
        <w:rPr>
          <w:rFonts w:cs="Times New Roman"/>
        </w:rPr>
        <w:lastRenderedPageBreak/>
        <w:t>1.2 Business Rules &amp; Constraints</w:t>
      </w:r>
    </w:p>
    <w:p w14:paraId="217328B9" w14:textId="77777777" w:rsidR="00DF3A60" w:rsidRDefault="00000000">
      <w:pPr>
        <w:pStyle w:val="Heading3"/>
        <w:rPr>
          <w:rFonts w:cs="Times New Roman"/>
        </w:rPr>
      </w:pPr>
      <w:r>
        <w:rPr>
          <w:rFonts w:cs="Times New Roman"/>
        </w:rPr>
        <w:t>1.2.1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F3A60" w14:paraId="08AFD3EA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59EE061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b/>
                <w:sz w:val="22"/>
              </w:rPr>
              <w:t>Thuật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ngữ</w:t>
            </w:r>
            <w:proofErr w:type="spellEnd"/>
          </w:p>
        </w:tc>
        <w:tc>
          <w:tcPr>
            <w:tcW w:w="4680" w:type="dxa"/>
            <w:shd w:val="clear" w:color="auto" w:fill="D9EAF7"/>
            <w:vAlign w:val="center"/>
          </w:tcPr>
          <w:p w14:paraId="1B6B913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b/>
                <w:sz w:val="22"/>
              </w:rPr>
              <w:t>nghĩa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chuẩn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hóa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trong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phạm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vi </w:t>
            </w:r>
            <w:proofErr w:type="spellStart"/>
            <w:r>
              <w:rPr>
                <w:rFonts w:cs="Times New Roman"/>
                <w:b/>
                <w:sz w:val="22"/>
              </w:rPr>
              <w:t>đồ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án</w:t>
            </w:r>
            <w:proofErr w:type="spellEnd"/>
          </w:p>
        </w:tc>
      </w:tr>
      <w:tr w:rsidR="00DF3A60" w14:paraId="38F6A150" w14:textId="77777777">
        <w:trPr>
          <w:jc w:val="center"/>
        </w:trPr>
        <w:tc>
          <w:tcPr>
            <w:tcW w:w="4680" w:type="dxa"/>
            <w:vAlign w:val="center"/>
          </w:tcPr>
          <w:p w14:paraId="5C616A0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</w:t>
            </w:r>
          </w:p>
        </w:tc>
        <w:tc>
          <w:tcPr>
            <w:tcW w:w="4680" w:type="dxa"/>
            <w:vAlign w:val="center"/>
          </w:tcPr>
          <w:p w14:paraId="202EA82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cá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nhân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hệ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thống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nhận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bằng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Person_ID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tham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các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hoạt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động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Laboratory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Research Project.</w:t>
            </w:r>
          </w:p>
        </w:tc>
      </w:tr>
      <w:tr w:rsidR="00DF3A60" w14:paraId="192C8F95" w14:textId="77777777">
        <w:trPr>
          <w:jc w:val="center"/>
        </w:trPr>
        <w:tc>
          <w:tcPr>
            <w:tcW w:w="4680" w:type="dxa"/>
            <w:vAlign w:val="center"/>
          </w:tcPr>
          <w:p w14:paraId="6897412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Student</w:t>
            </w:r>
          </w:p>
        </w:tc>
        <w:tc>
          <w:tcPr>
            <w:tcW w:w="4680" w:type="dxa"/>
            <w:vAlign w:val="center"/>
          </w:tcPr>
          <w:p w14:paraId="0DABF6E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Subtype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đại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người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học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thuộc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trường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sử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dụng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tài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nguyên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theo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quyền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cấp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4D36EF40" w14:textId="77777777">
        <w:trPr>
          <w:jc w:val="center"/>
        </w:trPr>
        <w:tc>
          <w:tcPr>
            <w:tcW w:w="4680" w:type="dxa"/>
            <w:vAlign w:val="center"/>
          </w:tcPr>
          <w:p w14:paraId="5D8D046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Faculty</w:t>
            </w:r>
          </w:p>
        </w:tc>
        <w:tc>
          <w:tcPr>
            <w:tcW w:w="4680" w:type="dxa"/>
            <w:vAlign w:val="center"/>
          </w:tcPr>
          <w:p w14:paraId="05EF6D0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Subtype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đại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giảng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viên</w:t>
            </w:r>
            <w:proofErr w:type="spellEnd"/>
            <w:r>
              <w:rPr>
                <w:rFonts w:cs="Times New Roman"/>
                <w:sz w:val="22"/>
              </w:rPr>
              <w:t>/</w:t>
            </w:r>
            <w:proofErr w:type="spellStart"/>
            <w:r>
              <w:rPr>
                <w:rFonts w:cs="Times New Roman"/>
                <w:sz w:val="22"/>
              </w:rPr>
              <w:t>người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nghiên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cứu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thuộc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trường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phụ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trách</w:t>
            </w:r>
            <w:proofErr w:type="spellEnd"/>
            <w:r>
              <w:rPr>
                <w:rFonts w:cs="Times New Roman"/>
                <w:sz w:val="22"/>
              </w:rPr>
              <w:t xml:space="preserve"> Research Project.</w:t>
            </w:r>
          </w:p>
        </w:tc>
      </w:tr>
      <w:tr w:rsidR="00DF3A60" w14:paraId="3D98073F" w14:textId="77777777">
        <w:trPr>
          <w:jc w:val="center"/>
        </w:trPr>
        <w:tc>
          <w:tcPr>
            <w:tcW w:w="4680" w:type="dxa"/>
            <w:vAlign w:val="center"/>
          </w:tcPr>
          <w:p w14:paraId="4F85433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 Staff</w:t>
            </w:r>
          </w:p>
        </w:tc>
        <w:tc>
          <w:tcPr>
            <w:tcW w:w="4680" w:type="dxa"/>
            <w:vAlign w:val="center"/>
          </w:tcPr>
          <w:p w14:paraId="466F799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Subtype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đại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nhân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sự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vận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hành</w:t>
            </w:r>
            <w:proofErr w:type="spellEnd"/>
            <w:r>
              <w:rPr>
                <w:rFonts w:cs="Times New Roman"/>
                <w:sz w:val="22"/>
              </w:rPr>
              <w:t xml:space="preserve"> Laboratory, bao </w:t>
            </w:r>
            <w:proofErr w:type="spellStart"/>
            <w:r>
              <w:rPr>
                <w:rFonts w:cs="Times New Roman"/>
                <w:sz w:val="22"/>
              </w:rPr>
              <w:t>gồm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các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hoạt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động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quản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tài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nguyên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Maintenance.</w:t>
            </w:r>
          </w:p>
        </w:tc>
      </w:tr>
      <w:tr w:rsidR="00DF3A60" w14:paraId="1393BF6C" w14:textId="77777777">
        <w:trPr>
          <w:jc w:val="center"/>
        </w:trPr>
        <w:tc>
          <w:tcPr>
            <w:tcW w:w="4680" w:type="dxa"/>
            <w:vAlign w:val="center"/>
          </w:tcPr>
          <w:p w14:paraId="0C5AC59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Laboratory</w:t>
            </w:r>
          </w:p>
        </w:tc>
        <w:tc>
          <w:tcPr>
            <w:tcW w:w="4680" w:type="dxa"/>
            <w:vAlign w:val="center"/>
          </w:tcPr>
          <w:p w14:paraId="115C0E0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vật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cụ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dành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giảng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dạy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thực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hành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nghiên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cứu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Vật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32F23951" w14:textId="77777777">
        <w:trPr>
          <w:jc w:val="center"/>
        </w:trPr>
        <w:tc>
          <w:tcPr>
            <w:tcW w:w="4680" w:type="dxa"/>
            <w:vAlign w:val="center"/>
          </w:tcPr>
          <w:p w14:paraId="26235CA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Workstation</w:t>
            </w:r>
          </w:p>
        </w:tc>
        <w:tc>
          <w:tcPr>
            <w:tcW w:w="4680" w:type="dxa"/>
            <w:vAlign w:val="center"/>
          </w:tcPr>
          <w:p w14:paraId="35A5C13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trí</w:t>
            </w:r>
            <w:proofErr w:type="spellEnd"/>
            <w:r>
              <w:rPr>
                <w:rFonts w:cs="Times New Roman"/>
                <w:sz w:val="22"/>
              </w:rPr>
              <w:t>/</w:t>
            </w:r>
            <w:proofErr w:type="spellStart"/>
            <w:r>
              <w:rPr>
                <w:rFonts w:cs="Times New Roman"/>
                <w:sz w:val="22"/>
              </w:rPr>
              <w:t>khu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hành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cụ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nằm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trong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Laboratory,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Reservation </w:t>
            </w:r>
            <w:proofErr w:type="spellStart"/>
            <w:r>
              <w:rPr>
                <w:rFonts w:cs="Times New Roman"/>
                <w:sz w:val="22"/>
              </w:rPr>
              <w:t>độc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lập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35251FDE" w14:textId="77777777">
        <w:trPr>
          <w:jc w:val="center"/>
        </w:trPr>
        <w:tc>
          <w:tcPr>
            <w:tcW w:w="4680" w:type="dxa"/>
            <w:vAlign w:val="center"/>
          </w:tcPr>
          <w:p w14:paraId="118DA63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Equipment</w:t>
            </w:r>
          </w:p>
        </w:tc>
        <w:tc>
          <w:tcPr>
            <w:tcW w:w="4680" w:type="dxa"/>
            <w:vAlign w:val="center"/>
          </w:tcPr>
          <w:p w14:paraId="022DE13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tài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sản</w:t>
            </w:r>
            <w:proofErr w:type="spellEnd"/>
            <w:r>
              <w:rPr>
                <w:rFonts w:cs="Times New Roman"/>
                <w:sz w:val="22"/>
              </w:rPr>
              <w:t>/</w:t>
            </w:r>
            <w:proofErr w:type="spellStart"/>
            <w:r>
              <w:rPr>
                <w:rFonts w:cs="Times New Roman"/>
                <w:sz w:val="22"/>
              </w:rPr>
              <w:t>thiết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vật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quản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riêng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trong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hệ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thống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Equipment_ID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15CE5265" w14:textId="77777777">
        <w:trPr>
          <w:jc w:val="center"/>
        </w:trPr>
        <w:tc>
          <w:tcPr>
            <w:tcW w:w="4680" w:type="dxa"/>
            <w:vAlign w:val="center"/>
          </w:tcPr>
          <w:p w14:paraId="6C44664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Equipment Type</w:t>
            </w:r>
          </w:p>
        </w:tc>
        <w:tc>
          <w:tcPr>
            <w:tcW w:w="4680" w:type="dxa"/>
            <w:vAlign w:val="center"/>
          </w:tcPr>
          <w:p w14:paraId="1714D8D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Thông tin </w:t>
            </w:r>
            <w:proofErr w:type="spellStart"/>
            <w:r>
              <w:rPr>
                <w:rFonts w:cs="Times New Roman"/>
                <w:sz w:val="22"/>
              </w:rPr>
              <w:t>phân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loại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Equipment; </w:t>
            </w:r>
            <w:proofErr w:type="spellStart"/>
            <w:r>
              <w:rPr>
                <w:rFonts w:cs="Times New Roman"/>
                <w:sz w:val="22"/>
              </w:rPr>
              <w:t>trong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mô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hình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thuộc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tính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EQUIPMENT, </w:t>
            </w:r>
            <w:proofErr w:type="spellStart"/>
            <w:r>
              <w:rPr>
                <w:rFonts w:cs="Times New Roman"/>
                <w:sz w:val="22"/>
              </w:rPr>
              <w:t>chưa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tách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thành</w:t>
            </w:r>
            <w:proofErr w:type="spellEnd"/>
            <w:r>
              <w:rPr>
                <w:rFonts w:cs="Times New Roman"/>
                <w:sz w:val="22"/>
              </w:rPr>
              <w:t xml:space="preserve"> Entity.</w:t>
            </w:r>
          </w:p>
        </w:tc>
      </w:tr>
      <w:tr w:rsidR="00DF3A60" w14:paraId="5FF75239" w14:textId="77777777">
        <w:trPr>
          <w:jc w:val="center"/>
        </w:trPr>
        <w:tc>
          <w:tcPr>
            <w:tcW w:w="4680" w:type="dxa"/>
            <w:vAlign w:val="center"/>
          </w:tcPr>
          <w:p w14:paraId="273BB45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Research Project</w:t>
            </w:r>
          </w:p>
        </w:tc>
        <w:tc>
          <w:tcPr>
            <w:tcW w:w="4680" w:type="dxa"/>
            <w:vAlign w:val="center"/>
          </w:tcPr>
          <w:p w14:paraId="3881A08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dự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nghiên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cứu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định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danh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gian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nguồn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tài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các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tham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54DD1EA5" w14:textId="77777777">
        <w:trPr>
          <w:jc w:val="center"/>
        </w:trPr>
        <w:tc>
          <w:tcPr>
            <w:tcW w:w="4680" w:type="dxa"/>
            <w:vAlign w:val="center"/>
          </w:tcPr>
          <w:p w14:paraId="2E1A3AF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Certification</w:t>
            </w:r>
          </w:p>
        </w:tc>
        <w:tc>
          <w:tcPr>
            <w:tcW w:w="4680" w:type="dxa"/>
            <w:vAlign w:val="center"/>
          </w:tcPr>
          <w:p w14:paraId="3F55AD1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chứng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nhận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gắn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với</w:t>
            </w:r>
            <w:proofErr w:type="spellEnd"/>
            <w:r>
              <w:rPr>
                <w:rFonts w:cs="Times New Roman"/>
                <w:sz w:val="22"/>
              </w:rPr>
              <w:t xml:space="preserve"> Person,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loại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lực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dùng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kiểm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yêu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cầu</w:t>
            </w:r>
            <w:proofErr w:type="spellEnd"/>
            <w:r>
              <w:rPr>
                <w:rFonts w:cs="Times New Roman"/>
                <w:sz w:val="22"/>
              </w:rPr>
              <w:t xml:space="preserve"> an </w:t>
            </w:r>
            <w:proofErr w:type="spellStart"/>
            <w:r>
              <w:rPr>
                <w:rFonts w:cs="Times New Roman"/>
                <w:sz w:val="22"/>
              </w:rPr>
              <w:t>toàn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Equipment.</w:t>
            </w:r>
          </w:p>
        </w:tc>
      </w:tr>
      <w:tr w:rsidR="00DF3A60" w14:paraId="673F3F15" w14:textId="77777777">
        <w:trPr>
          <w:jc w:val="center"/>
        </w:trPr>
        <w:tc>
          <w:tcPr>
            <w:tcW w:w="4680" w:type="dxa"/>
            <w:vAlign w:val="center"/>
          </w:tcPr>
          <w:p w14:paraId="41ED85F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Active Certification</w:t>
            </w:r>
          </w:p>
        </w:tc>
        <w:tc>
          <w:tcPr>
            <w:tcW w:w="4680" w:type="dxa"/>
            <w:vAlign w:val="center"/>
          </w:tcPr>
          <w:p w14:paraId="503A4A3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Certification </w:t>
            </w:r>
            <w:proofErr w:type="spellStart"/>
            <w:r>
              <w:rPr>
                <w:rFonts w:cs="Times New Roman"/>
                <w:sz w:val="22"/>
              </w:rPr>
              <w:t>còn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khi</w:t>
            </w:r>
            <w:proofErr w:type="spellEnd"/>
            <w:r>
              <w:rPr>
                <w:rFonts w:cs="Times New Roman"/>
                <w:sz w:val="22"/>
              </w:rPr>
              <w:t xml:space="preserve"> Current Date </w:t>
            </w:r>
            <w:proofErr w:type="spellStart"/>
            <w:r>
              <w:rPr>
                <w:rFonts w:cs="Times New Roman"/>
                <w:sz w:val="22"/>
              </w:rPr>
              <w:t>nằm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từ</w:t>
            </w:r>
            <w:proofErr w:type="spellEnd"/>
            <w:r>
              <w:rPr>
                <w:rFonts w:cs="Times New Roman"/>
                <w:sz w:val="22"/>
              </w:rPr>
              <w:t xml:space="preserve"> Issue_Date </w:t>
            </w:r>
            <w:proofErr w:type="spellStart"/>
            <w:r>
              <w:rPr>
                <w:rFonts w:cs="Times New Roman"/>
                <w:sz w:val="22"/>
              </w:rPr>
              <w:t>đến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Expiration_Date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SUSPENDED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REVOKED.</w:t>
            </w:r>
          </w:p>
        </w:tc>
      </w:tr>
      <w:tr w:rsidR="00DF3A60" w14:paraId="72B12CE9" w14:textId="77777777">
        <w:trPr>
          <w:jc w:val="center"/>
        </w:trPr>
        <w:tc>
          <w:tcPr>
            <w:tcW w:w="4680" w:type="dxa"/>
            <w:vAlign w:val="center"/>
          </w:tcPr>
          <w:p w14:paraId="0063ED9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Borrowing</w:t>
            </w:r>
          </w:p>
        </w:tc>
        <w:tc>
          <w:tcPr>
            <w:tcW w:w="4680" w:type="dxa"/>
            <w:vAlign w:val="center"/>
          </w:tcPr>
          <w:p w14:paraId="149D542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lần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nhận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để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sử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dụng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trong</w:t>
            </w:r>
            <w:proofErr w:type="spellEnd"/>
            <w:r>
              <w:rPr>
                <w:rFonts w:cs="Times New Roman"/>
                <w:sz w:val="22"/>
              </w:rPr>
              <w:t xml:space="preserve"> Conceptual EER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biểu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diễn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bằng</w:t>
            </w:r>
            <w:proofErr w:type="spellEnd"/>
            <w:r>
              <w:rPr>
                <w:rFonts w:cs="Times New Roman"/>
                <w:sz w:val="22"/>
              </w:rPr>
              <w:t xml:space="preserve"> Relationship BORROWS.</w:t>
            </w:r>
          </w:p>
        </w:tc>
      </w:tr>
      <w:tr w:rsidR="00DF3A60" w14:paraId="6E14D49F" w14:textId="77777777">
        <w:trPr>
          <w:jc w:val="center"/>
        </w:trPr>
        <w:tc>
          <w:tcPr>
            <w:tcW w:w="4680" w:type="dxa"/>
            <w:vAlign w:val="center"/>
          </w:tcPr>
          <w:p w14:paraId="1214D45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Reservation</w:t>
            </w:r>
          </w:p>
        </w:tc>
        <w:tc>
          <w:tcPr>
            <w:tcW w:w="4680" w:type="dxa"/>
            <w:vAlign w:val="center"/>
          </w:tcPr>
          <w:p w14:paraId="44222C9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yêu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cầu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đăng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ký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sử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dụng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Workstation </w:t>
            </w:r>
            <w:proofErr w:type="spellStart"/>
            <w:r>
              <w:rPr>
                <w:rFonts w:cs="Times New Roman"/>
                <w:sz w:val="22"/>
              </w:rPr>
              <w:t>trong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khoảng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gian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biểu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diễn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bằng</w:t>
            </w:r>
            <w:proofErr w:type="spellEnd"/>
            <w:r>
              <w:rPr>
                <w:rFonts w:cs="Times New Roman"/>
                <w:sz w:val="22"/>
              </w:rPr>
              <w:t xml:space="preserve"> Relationship RESERVES.</w:t>
            </w:r>
          </w:p>
        </w:tc>
      </w:tr>
      <w:tr w:rsidR="00DF3A60" w14:paraId="1042D65E" w14:textId="77777777">
        <w:trPr>
          <w:jc w:val="center"/>
        </w:trPr>
        <w:tc>
          <w:tcPr>
            <w:tcW w:w="4680" w:type="dxa"/>
            <w:vAlign w:val="center"/>
          </w:tcPr>
          <w:p w14:paraId="302DD41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Maintenance Record</w:t>
            </w:r>
          </w:p>
        </w:tc>
        <w:tc>
          <w:tcPr>
            <w:tcW w:w="4680" w:type="dxa"/>
            <w:vAlign w:val="center"/>
          </w:tcPr>
          <w:p w14:paraId="692D773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bản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mô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lần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kiểm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tra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sửa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chữa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bảo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trì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Equipment.</w:t>
            </w:r>
          </w:p>
        </w:tc>
      </w:tr>
      <w:tr w:rsidR="00DF3A60" w14:paraId="752388E7" w14:textId="77777777">
        <w:trPr>
          <w:jc w:val="center"/>
        </w:trPr>
        <w:tc>
          <w:tcPr>
            <w:tcW w:w="4680" w:type="dxa"/>
            <w:vAlign w:val="center"/>
          </w:tcPr>
          <w:p w14:paraId="6F268AC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Access Attempt</w:t>
            </w:r>
          </w:p>
        </w:tc>
        <w:tc>
          <w:tcPr>
            <w:tcW w:w="4680" w:type="dxa"/>
            <w:vAlign w:val="center"/>
          </w:tcPr>
          <w:p w14:paraId="34A6915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lần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thực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hiện</w:t>
            </w:r>
            <w:proofErr w:type="spellEnd"/>
            <w:r>
              <w:rPr>
                <w:rFonts w:cs="Times New Roman"/>
                <w:sz w:val="22"/>
              </w:rPr>
              <w:t xml:space="preserve"> Action </w:t>
            </w:r>
            <w:proofErr w:type="spellStart"/>
            <w:r>
              <w:rPr>
                <w:rFonts w:cs="Times New Roman"/>
                <w:sz w:val="22"/>
              </w:rPr>
              <w:t>đối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với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nhận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quả</w:t>
            </w:r>
            <w:proofErr w:type="spellEnd"/>
            <w:r>
              <w:rPr>
                <w:rFonts w:cs="Times New Roman"/>
                <w:sz w:val="22"/>
              </w:rPr>
              <w:t xml:space="preserve"> GRANTED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DENIED.</w:t>
            </w:r>
          </w:p>
        </w:tc>
      </w:tr>
      <w:tr w:rsidR="00DF3A60" w14:paraId="3F2DBE04" w14:textId="77777777">
        <w:trPr>
          <w:jc w:val="center"/>
        </w:trPr>
        <w:tc>
          <w:tcPr>
            <w:tcW w:w="4680" w:type="dxa"/>
            <w:vAlign w:val="center"/>
          </w:tcPr>
          <w:p w14:paraId="6F480A3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Access Log</w:t>
            </w:r>
          </w:p>
        </w:tc>
        <w:tc>
          <w:tcPr>
            <w:tcW w:w="4680" w:type="dxa"/>
            <w:vAlign w:val="center"/>
          </w:tcPr>
          <w:p w14:paraId="39BDBDF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Bản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Access Attempt, </w:t>
            </w:r>
            <w:proofErr w:type="spellStart"/>
            <w:r>
              <w:rPr>
                <w:rFonts w:cs="Times New Roman"/>
                <w:sz w:val="22"/>
              </w:rPr>
              <w:t>dùng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Audit Trail.</w:t>
            </w:r>
          </w:p>
        </w:tc>
      </w:tr>
    </w:tbl>
    <w:p w14:paraId="58DF8102" w14:textId="77777777" w:rsidR="00DF3A60" w:rsidRDefault="00DF3A60">
      <w:pPr>
        <w:rPr>
          <w:rFonts w:cs="Times New Roman"/>
        </w:rPr>
      </w:pPr>
    </w:p>
    <w:p w14:paraId="1165169A" w14:textId="77777777" w:rsidR="00DF3A60" w:rsidRDefault="00000000">
      <w:pPr>
        <w:pStyle w:val="Heading3"/>
        <w:rPr>
          <w:rFonts w:cs="Times New Roman"/>
        </w:rPr>
      </w:pPr>
      <w:r>
        <w:rPr>
          <w:rFonts w:cs="Times New Roman"/>
        </w:rPr>
        <w:lastRenderedPageBreak/>
        <w:t>1.2.2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F3A60" w14:paraId="1A2A2903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6E20C27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b/>
                <w:sz w:val="22"/>
              </w:rPr>
              <w:t>Mã</w:t>
            </w:r>
            <w:proofErr w:type="spellEnd"/>
          </w:p>
        </w:tc>
        <w:tc>
          <w:tcPr>
            <w:tcW w:w="4680" w:type="dxa"/>
            <w:shd w:val="clear" w:color="auto" w:fill="D9EAF7"/>
            <w:vAlign w:val="center"/>
          </w:tcPr>
          <w:p w14:paraId="79D276F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Business Rule</w:t>
            </w:r>
          </w:p>
        </w:tc>
      </w:tr>
      <w:tr w:rsidR="00DF3A60" w14:paraId="681492BB" w14:textId="77777777">
        <w:trPr>
          <w:jc w:val="center"/>
        </w:trPr>
        <w:tc>
          <w:tcPr>
            <w:tcW w:w="4680" w:type="dxa"/>
            <w:vAlign w:val="center"/>
          </w:tcPr>
          <w:p w14:paraId="5E741EB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BR-01</w:t>
            </w:r>
          </w:p>
        </w:tc>
        <w:tc>
          <w:tcPr>
            <w:tcW w:w="4680" w:type="dxa"/>
            <w:vAlign w:val="center"/>
          </w:tcPr>
          <w:p w14:paraId="27CC6A3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Mỗi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Person_ID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1B1A0E5F" w14:textId="77777777">
        <w:trPr>
          <w:jc w:val="center"/>
        </w:trPr>
        <w:tc>
          <w:tcPr>
            <w:tcW w:w="4680" w:type="dxa"/>
            <w:vAlign w:val="center"/>
          </w:tcPr>
          <w:p w14:paraId="784DF15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BR-02</w:t>
            </w:r>
          </w:p>
        </w:tc>
        <w:tc>
          <w:tcPr>
            <w:tcW w:w="4680" w:type="dxa"/>
            <w:vAlign w:val="center"/>
          </w:tcPr>
          <w:p w14:paraId="6130758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PERSON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chuyên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môn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hóa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thành</w:t>
            </w:r>
            <w:proofErr w:type="spellEnd"/>
            <w:r>
              <w:rPr>
                <w:rFonts w:cs="Times New Roman"/>
                <w:sz w:val="22"/>
              </w:rPr>
              <w:t xml:space="preserve"> STUDENT, FACULTY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LAB_STAFF. Design Assumption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nhóm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là</w:t>
            </w:r>
            <w:proofErr w:type="spellEnd"/>
            <w:r>
              <w:rPr>
                <w:rFonts w:cs="Times New Roman"/>
                <w:sz w:val="22"/>
              </w:rPr>
              <w:t xml:space="preserve"> Total + Disjoint (D): </w:t>
            </w:r>
            <w:proofErr w:type="spellStart"/>
            <w:r>
              <w:rPr>
                <w:rFonts w:cs="Times New Roman"/>
                <w:sz w:val="22"/>
              </w:rPr>
              <w:t>mọi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thuộc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đúng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Subtype.</w:t>
            </w:r>
          </w:p>
        </w:tc>
      </w:tr>
      <w:tr w:rsidR="00DF3A60" w14:paraId="33637F10" w14:textId="77777777">
        <w:trPr>
          <w:jc w:val="center"/>
        </w:trPr>
        <w:tc>
          <w:tcPr>
            <w:tcW w:w="4680" w:type="dxa"/>
            <w:vAlign w:val="center"/>
          </w:tcPr>
          <w:p w14:paraId="51A600D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BR-03</w:t>
            </w:r>
          </w:p>
        </w:tc>
        <w:tc>
          <w:tcPr>
            <w:tcW w:w="4680" w:type="dxa"/>
            <w:vAlign w:val="center"/>
          </w:tcPr>
          <w:p w14:paraId="687A358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Mỗi</w:t>
            </w:r>
            <w:proofErr w:type="spellEnd"/>
            <w:r>
              <w:rPr>
                <w:rFonts w:cs="Times New Roman"/>
                <w:sz w:val="22"/>
              </w:rPr>
              <w:t xml:space="preserve"> RESEARCH_PROJECT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Project_ID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đúng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Faculty </w:t>
            </w:r>
            <w:proofErr w:type="spellStart"/>
            <w:r>
              <w:rPr>
                <w:rFonts w:cs="Times New Roman"/>
                <w:sz w:val="22"/>
              </w:rPr>
              <w:t>làm</w:t>
            </w:r>
            <w:proofErr w:type="spellEnd"/>
            <w:r>
              <w:rPr>
                <w:rFonts w:cs="Times New Roman"/>
                <w:sz w:val="22"/>
              </w:rPr>
              <w:t xml:space="preserve"> Supervisor.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FACULTY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supervise </w:t>
            </w:r>
            <w:proofErr w:type="spellStart"/>
            <w:r>
              <w:rPr>
                <w:rFonts w:cs="Times New Roman"/>
                <w:sz w:val="22"/>
              </w:rPr>
              <w:t>nhiều</w:t>
            </w:r>
            <w:proofErr w:type="spellEnd"/>
            <w:r>
              <w:rPr>
                <w:rFonts w:cs="Times New Roman"/>
                <w:sz w:val="22"/>
              </w:rPr>
              <w:t xml:space="preserve"> RESEARCH_PROJECT.</w:t>
            </w:r>
          </w:p>
        </w:tc>
      </w:tr>
      <w:tr w:rsidR="00DF3A60" w14:paraId="2BDB43AF" w14:textId="77777777">
        <w:trPr>
          <w:jc w:val="center"/>
        </w:trPr>
        <w:tc>
          <w:tcPr>
            <w:tcW w:w="4680" w:type="dxa"/>
            <w:vAlign w:val="center"/>
          </w:tcPr>
          <w:p w14:paraId="0B0E638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BR-04</w:t>
            </w:r>
          </w:p>
        </w:tc>
        <w:tc>
          <w:tcPr>
            <w:tcW w:w="4680" w:type="dxa"/>
            <w:vAlign w:val="center"/>
          </w:tcPr>
          <w:p w14:paraId="420DF0C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tham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nhiều</w:t>
            </w:r>
            <w:proofErr w:type="spellEnd"/>
            <w:r>
              <w:rPr>
                <w:rFonts w:cs="Times New Roman"/>
                <w:sz w:val="22"/>
              </w:rPr>
              <w:t xml:space="preserve"> RESEARCH_PROJECT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RESEARCH_PROJECT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nhiều</w:t>
            </w:r>
            <w:proofErr w:type="spellEnd"/>
            <w:r>
              <w:rPr>
                <w:rFonts w:cs="Times New Roman"/>
                <w:sz w:val="22"/>
              </w:rPr>
              <w:t xml:space="preserve"> PERSON; PARTICIPATES_IN </w:t>
            </w:r>
            <w:proofErr w:type="spellStart"/>
            <w:r>
              <w:rPr>
                <w:rFonts w:cs="Times New Roman"/>
                <w:sz w:val="22"/>
              </w:rPr>
              <w:t>là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gramStart"/>
            <w:r>
              <w:rPr>
                <w:rFonts w:cs="Times New Roman"/>
                <w:sz w:val="22"/>
              </w:rPr>
              <w:t>M:N.</w:t>
            </w:r>
            <w:proofErr w:type="gramEnd"/>
          </w:p>
        </w:tc>
      </w:tr>
      <w:tr w:rsidR="00DF3A60" w14:paraId="036D107E" w14:textId="77777777">
        <w:trPr>
          <w:jc w:val="center"/>
        </w:trPr>
        <w:tc>
          <w:tcPr>
            <w:tcW w:w="4680" w:type="dxa"/>
            <w:vAlign w:val="center"/>
          </w:tcPr>
          <w:p w14:paraId="15C0634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BR-05</w:t>
            </w:r>
          </w:p>
        </w:tc>
        <w:tc>
          <w:tcPr>
            <w:tcW w:w="4680" w:type="dxa"/>
            <w:vAlign w:val="center"/>
          </w:tcPr>
          <w:p w14:paraId="10AE227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Mỗi</w:t>
            </w:r>
            <w:proofErr w:type="spellEnd"/>
            <w:r>
              <w:rPr>
                <w:rFonts w:cs="Times New Roman"/>
                <w:sz w:val="22"/>
              </w:rPr>
              <w:t xml:space="preserve"> WORKSTATION </w:t>
            </w:r>
            <w:proofErr w:type="spellStart"/>
            <w:r>
              <w:rPr>
                <w:rFonts w:cs="Times New Roman"/>
                <w:sz w:val="22"/>
              </w:rPr>
              <w:t>thuộc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đúng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LABORATORY;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LABORATORY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nhiều</w:t>
            </w:r>
            <w:proofErr w:type="spellEnd"/>
            <w:r>
              <w:rPr>
                <w:rFonts w:cs="Times New Roman"/>
                <w:sz w:val="22"/>
              </w:rPr>
              <w:t xml:space="preserve"> WORKSTATION.</w:t>
            </w:r>
          </w:p>
        </w:tc>
      </w:tr>
      <w:tr w:rsidR="00DF3A60" w14:paraId="2EBD7D07" w14:textId="77777777">
        <w:trPr>
          <w:jc w:val="center"/>
        </w:trPr>
        <w:tc>
          <w:tcPr>
            <w:tcW w:w="4680" w:type="dxa"/>
            <w:vAlign w:val="center"/>
          </w:tcPr>
          <w:p w14:paraId="0A1E5C6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BR-06</w:t>
            </w:r>
          </w:p>
        </w:tc>
        <w:tc>
          <w:tcPr>
            <w:tcW w:w="4680" w:type="dxa"/>
            <w:vAlign w:val="center"/>
          </w:tcPr>
          <w:p w14:paraId="49CBE92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Mỗi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đúng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LABORATORY </w:t>
            </w:r>
            <w:proofErr w:type="spellStart"/>
            <w:r>
              <w:rPr>
                <w:rFonts w:cs="Times New Roman"/>
                <w:sz w:val="22"/>
              </w:rPr>
              <w:t>tại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điểm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LABORATORY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nhiều</w:t>
            </w:r>
            <w:proofErr w:type="spellEnd"/>
            <w:r>
              <w:rPr>
                <w:rFonts w:cs="Times New Roman"/>
                <w:sz w:val="22"/>
              </w:rPr>
              <w:t xml:space="preserve"> EQUIPMENT.</w:t>
            </w:r>
          </w:p>
        </w:tc>
      </w:tr>
      <w:tr w:rsidR="00DF3A60" w14:paraId="4037DA4C" w14:textId="77777777">
        <w:trPr>
          <w:jc w:val="center"/>
        </w:trPr>
        <w:tc>
          <w:tcPr>
            <w:tcW w:w="4680" w:type="dxa"/>
            <w:vAlign w:val="center"/>
          </w:tcPr>
          <w:p w14:paraId="36723DE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BR-07</w:t>
            </w:r>
          </w:p>
        </w:tc>
        <w:tc>
          <w:tcPr>
            <w:tcW w:w="4680" w:type="dxa"/>
            <w:vAlign w:val="center"/>
          </w:tcPr>
          <w:p w14:paraId="57BE726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Equipment_ID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định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danh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EQUIPMENT. </w:t>
            </w:r>
            <w:proofErr w:type="spellStart"/>
            <w:r>
              <w:rPr>
                <w:rFonts w:cs="Times New Roman"/>
                <w:sz w:val="22"/>
              </w:rPr>
              <w:t>Serial_Number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nếu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trùng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giữa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các</w:t>
            </w:r>
            <w:proofErr w:type="spellEnd"/>
            <w:r>
              <w:rPr>
                <w:rFonts w:cs="Times New Roman"/>
                <w:sz w:val="22"/>
              </w:rPr>
              <w:t xml:space="preserve"> Equipment.</w:t>
            </w:r>
          </w:p>
        </w:tc>
      </w:tr>
      <w:tr w:rsidR="00DF3A60" w14:paraId="29048588" w14:textId="77777777">
        <w:trPr>
          <w:jc w:val="center"/>
        </w:trPr>
        <w:tc>
          <w:tcPr>
            <w:tcW w:w="4680" w:type="dxa"/>
            <w:vAlign w:val="center"/>
          </w:tcPr>
          <w:p w14:paraId="39BE594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BR-08</w:t>
            </w:r>
          </w:p>
        </w:tc>
        <w:tc>
          <w:tcPr>
            <w:tcW w:w="4680" w:type="dxa"/>
            <w:vAlign w:val="center"/>
          </w:tcPr>
          <w:p w14:paraId="567386B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Manufacturing_Year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năm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hợp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lệ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lớn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năm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tại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696E3A29" w14:textId="77777777">
        <w:trPr>
          <w:jc w:val="center"/>
        </w:trPr>
        <w:tc>
          <w:tcPr>
            <w:tcW w:w="4680" w:type="dxa"/>
            <w:vAlign w:val="center"/>
          </w:tcPr>
          <w:p w14:paraId="2D8384D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BR-09</w:t>
            </w:r>
          </w:p>
        </w:tc>
        <w:tc>
          <w:tcPr>
            <w:tcW w:w="4680" w:type="dxa"/>
            <w:vAlign w:val="center"/>
          </w:tcPr>
          <w:p w14:paraId="298B8B5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nhiều</w:t>
            </w:r>
            <w:proofErr w:type="spellEnd"/>
            <w:r>
              <w:rPr>
                <w:rFonts w:cs="Times New Roman"/>
                <w:sz w:val="22"/>
              </w:rPr>
              <w:t xml:space="preserve"> MAINTENANCE_RECORD; </w:t>
            </w:r>
            <w:proofErr w:type="spellStart"/>
            <w:r>
              <w:rPr>
                <w:rFonts w:cs="Times New Roman"/>
                <w:sz w:val="22"/>
              </w:rPr>
              <w:t>mỗi</w:t>
            </w:r>
            <w:proofErr w:type="spellEnd"/>
            <w:r>
              <w:rPr>
                <w:rFonts w:cs="Times New Roman"/>
                <w:sz w:val="22"/>
              </w:rPr>
              <w:t xml:space="preserve"> MAINTENANCE_RECORD </w:t>
            </w:r>
            <w:proofErr w:type="spellStart"/>
            <w:r>
              <w:rPr>
                <w:rFonts w:cs="Times New Roman"/>
                <w:sz w:val="22"/>
              </w:rPr>
              <w:t>thuộc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đúng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EQUIPMENT.</w:t>
            </w:r>
          </w:p>
        </w:tc>
      </w:tr>
      <w:tr w:rsidR="00DF3A60" w14:paraId="6D692F97" w14:textId="77777777">
        <w:trPr>
          <w:jc w:val="center"/>
        </w:trPr>
        <w:tc>
          <w:tcPr>
            <w:tcW w:w="4680" w:type="dxa"/>
            <w:vAlign w:val="center"/>
          </w:tcPr>
          <w:p w14:paraId="44BA2CC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BR-10</w:t>
            </w:r>
          </w:p>
        </w:tc>
        <w:tc>
          <w:tcPr>
            <w:tcW w:w="4680" w:type="dxa"/>
            <w:vAlign w:val="center"/>
          </w:tcPr>
          <w:p w14:paraId="3553DD9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Mỗi</w:t>
            </w:r>
            <w:proofErr w:type="spellEnd"/>
            <w:r>
              <w:rPr>
                <w:rFonts w:cs="Times New Roman"/>
                <w:sz w:val="22"/>
              </w:rPr>
              <w:t xml:space="preserve"> MAINTENANCE_RECORD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bởi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đúng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LAB_STAFF;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LAB_STAFF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nhiều</w:t>
            </w:r>
            <w:proofErr w:type="spellEnd"/>
            <w:r>
              <w:rPr>
                <w:rFonts w:cs="Times New Roman"/>
                <w:sz w:val="22"/>
              </w:rPr>
              <w:t xml:space="preserve"> MAINTENANCE_RECORD.</w:t>
            </w:r>
          </w:p>
        </w:tc>
      </w:tr>
      <w:tr w:rsidR="00DF3A60" w14:paraId="031B01E1" w14:textId="77777777">
        <w:trPr>
          <w:jc w:val="center"/>
        </w:trPr>
        <w:tc>
          <w:tcPr>
            <w:tcW w:w="4680" w:type="dxa"/>
            <w:vAlign w:val="center"/>
          </w:tcPr>
          <w:p w14:paraId="77539B1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BR-11</w:t>
            </w:r>
          </w:p>
        </w:tc>
        <w:tc>
          <w:tcPr>
            <w:tcW w:w="4680" w:type="dxa"/>
            <w:vAlign w:val="center"/>
          </w:tcPr>
          <w:p w14:paraId="5D72405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nhiều</w:t>
            </w:r>
            <w:proofErr w:type="spellEnd"/>
            <w:r>
              <w:rPr>
                <w:rFonts w:cs="Times New Roman"/>
                <w:sz w:val="22"/>
              </w:rPr>
              <w:t xml:space="preserve"> BORROWING. </w:t>
            </w:r>
            <w:proofErr w:type="spellStart"/>
            <w:r>
              <w:rPr>
                <w:rFonts w:cs="Times New Roman"/>
                <w:sz w:val="22"/>
              </w:rPr>
              <w:t>Mỗi</w:t>
            </w:r>
            <w:proofErr w:type="spellEnd"/>
            <w:r>
              <w:rPr>
                <w:rFonts w:cs="Times New Roman"/>
                <w:sz w:val="22"/>
              </w:rPr>
              <w:t xml:space="preserve"> BORROWS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xác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định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thông</w:t>
            </w:r>
            <w:proofErr w:type="spellEnd"/>
            <w:r>
              <w:rPr>
                <w:rFonts w:cs="Times New Roman"/>
                <w:sz w:val="22"/>
              </w:rPr>
              <w:t xml:space="preserve"> tin </w:t>
            </w:r>
            <w:proofErr w:type="spellStart"/>
            <w:r>
              <w:rPr>
                <w:rFonts w:cs="Times New Roman"/>
                <w:sz w:val="22"/>
              </w:rPr>
              <w:t>giao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dịch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mượn</w:t>
            </w:r>
            <w:proofErr w:type="spellEnd"/>
            <w:r>
              <w:rPr>
                <w:rFonts w:cs="Times New Roman"/>
                <w:sz w:val="22"/>
              </w:rPr>
              <w:t>/</w:t>
            </w:r>
            <w:proofErr w:type="spellStart"/>
            <w:r>
              <w:rPr>
                <w:rFonts w:cs="Times New Roman"/>
                <w:sz w:val="22"/>
              </w:rPr>
              <w:t>trả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62CFB8FD" w14:textId="77777777">
        <w:trPr>
          <w:jc w:val="center"/>
        </w:trPr>
        <w:tc>
          <w:tcPr>
            <w:tcW w:w="4680" w:type="dxa"/>
            <w:vAlign w:val="center"/>
          </w:tcPr>
          <w:p w14:paraId="3E23D80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BR-12</w:t>
            </w:r>
          </w:p>
        </w:tc>
        <w:tc>
          <w:tcPr>
            <w:tcW w:w="4680" w:type="dxa"/>
            <w:vAlign w:val="center"/>
          </w:tcPr>
          <w:p w14:paraId="00233C5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Expected_Return_Date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sau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Borrow_Date</w:t>
            </w:r>
            <w:proofErr w:type="spellEnd"/>
            <w:r>
              <w:rPr>
                <w:rFonts w:cs="Times New Roman"/>
                <w:sz w:val="22"/>
              </w:rPr>
              <w:t xml:space="preserve">. </w:t>
            </w:r>
            <w:proofErr w:type="spellStart"/>
            <w:r>
              <w:rPr>
                <w:rFonts w:cs="Times New Roman"/>
                <w:sz w:val="22"/>
              </w:rPr>
              <w:t>Actual_Return_Date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trống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khi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chưa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trả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5ADBEE99" w14:textId="77777777">
        <w:trPr>
          <w:jc w:val="center"/>
        </w:trPr>
        <w:tc>
          <w:tcPr>
            <w:tcW w:w="4680" w:type="dxa"/>
            <w:vAlign w:val="center"/>
          </w:tcPr>
          <w:p w14:paraId="55F8AFC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BR-13</w:t>
            </w:r>
          </w:p>
        </w:tc>
        <w:tc>
          <w:tcPr>
            <w:tcW w:w="4680" w:type="dxa"/>
            <w:vAlign w:val="center"/>
          </w:tcPr>
          <w:p w14:paraId="407B724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Equipment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Status = UNDER_MAINTENANCE, BROKEN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RETIRED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tạo</w:t>
            </w:r>
            <w:proofErr w:type="spellEnd"/>
            <w:r>
              <w:rPr>
                <w:rFonts w:cs="Times New Roman"/>
                <w:sz w:val="22"/>
              </w:rPr>
              <w:t xml:space="preserve"> Borrowing </w:t>
            </w:r>
            <w:proofErr w:type="spellStart"/>
            <w:r>
              <w:rPr>
                <w:rFonts w:cs="Times New Roman"/>
                <w:sz w:val="22"/>
              </w:rPr>
              <w:t>mới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1EAE74A0" w14:textId="77777777">
        <w:trPr>
          <w:jc w:val="center"/>
        </w:trPr>
        <w:tc>
          <w:tcPr>
            <w:tcW w:w="4680" w:type="dxa"/>
            <w:vAlign w:val="center"/>
          </w:tcPr>
          <w:p w14:paraId="425D577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BR-14</w:t>
            </w:r>
          </w:p>
        </w:tc>
        <w:tc>
          <w:tcPr>
            <w:tcW w:w="4680" w:type="dxa"/>
            <w:vAlign w:val="center"/>
          </w:tcPr>
          <w:p w14:paraId="11F27CE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Khi Borrowing </w:t>
            </w:r>
            <w:proofErr w:type="spellStart"/>
            <w:r>
              <w:rPr>
                <w:rFonts w:cs="Times New Roman"/>
                <w:sz w:val="22"/>
              </w:rPr>
              <w:t>hoàn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tất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Return_Condition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nhận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giá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tối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thiểu</w:t>
            </w:r>
            <w:proofErr w:type="spellEnd"/>
            <w:r>
              <w:rPr>
                <w:rFonts w:cs="Times New Roman"/>
                <w:sz w:val="22"/>
              </w:rPr>
              <w:t xml:space="preserve"> GOOD, DAMAGED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LOST.</w:t>
            </w:r>
          </w:p>
        </w:tc>
      </w:tr>
      <w:tr w:rsidR="00DF3A60" w14:paraId="5D34156E" w14:textId="77777777">
        <w:trPr>
          <w:jc w:val="center"/>
        </w:trPr>
        <w:tc>
          <w:tcPr>
            <w:tcW w:w="4680" w:type="dxa"/>
            <w:vAlign w:val="center"/>
          </w:tcPr>
          <w:p w14:paraId="25BCD54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BR-15</w:t>
            </w:r>
          </w:p>
        </w:tc>
        <w:tc>
          <w:tcPr>
            <w:tcW w:w="4680" w:type="dxa"/>
            <w:vAlign w:val="center"/>
          </w:tcPr>
          <w:p w14:paraId="584EAC4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tạo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nhiều</w:t>
            </w:r>
            <w:proofErr w:type="spellEnd"/>
            <w:r>
              <w:rPr>
                <w:rFonts w:cs="Times New Roman"/>
                <w:sz w:val="22"/>
              </w:rPr>
              <w:t xml:space="preserve"> RESERVATION. </w:t>
            </w:r>
            <w:proofErr w:type="spellStart"/>
            <w:r>
              <w:rPr>
                <w:rFonts w:cs="Times New Roman"/>
                <w:sz w:val="22"/>
              </w:rPr>
              <w:t>Mỗi</w:t>
            </w:r>
            <w:proofErr w:type="spellEnd"/>
            <w:r>
              <w:rPr>
                <w:rFonts w:cs="Times New Roman"/>
                <w:sz w:val="22"/>
              </w:rPr>
              <w:t xml:space="preserve"> Reservation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Start_Time</w:t>
            </w:r>
            <w:proofErr w:type="spellEnd"/>
            <w:r>
              <w:rPr>
                <w:rFonts w:cs="Times New Roman"/>
                <w:sz w:val="22"/>
              </w:rPr>
              <w:t xml:space="preserve"> &lt; </w:t>
            </w:r>
            <w:proofErr w:type="spellStart"/>
            <w:r>
              <w:rPr>
                <w:rFonts w:cs="Times New Roman"/>
                <w:sz w:val="22"/>
              </w:rPr>
              <w:t>End_Time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Reservation_Status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6355E6FD" w14:textId="77777777">
        <w:trPr>
          <w:jc w:val="center"/>
        </w:trPr>
        <w:tc>
          <w:tcPr>
            <w:tcW w:w="4680" w:type="dxa"/>
            <w:vAlign w:val="center"/>
          </w:tcPr>
          <w:p w14:paraId="3226FD8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lastRenderedPageBreak/>
              <w:t>BR-16</w:t>
            </w:r>
          </w:p>
        </w:tc>
        <w:tc>
          <w:tcPr>
            <w:tcW w:w="4680" w:type="dxa"/>
            <w:vAlign w:val="center"/>
          </w:tcPr>
          <w:p w14:paraId="1CD99C8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Hai Reservation </w:t>
            </w:r>
            <w:proofErr w:type="spellStart"/>
            <w:r>
              <w:rPr>
                <w:rFonts w:cs="Times New Roman"/>
                <w:sz w:val="22"/>
              </w:rPr>
              <w:t>đang</w:t>
            </w:r>
            <w:proofErr w:type="spellEnd"/>
            <w:r>
              <w:rPr>
                <w:rFonts w:cs="Times New Roman"/>
                <w:sz w:val="22"/>
              </w:rPr>
              <w:t xml:space="preserve"> ACTIVE/APPROVED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cùng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chồng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lấn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gian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28F68272" w14:textId="77777777">
        <w:trPr>
          <w:jc w:val="center"/>
        </w:trPr>
        <w:tc>
          <w:tcPr>
            <w:tcW w:w="4680" w:type="dxa"/>
            <w:vAlign w:val="center"/>
          </w:tcPr>
          <w:p w14:paraId="718B67D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BR-17</w:t>
            </w:r>
          </w:p>
        </w:tc>
        <w:tc>
          <w:tcPr>
            <w:tcW w:w="4680" w:type="dxa"/>
            <w:vAlign w:val="center"/>
          </w:tcPr>
          <w:p w14:paraId="0C1BFE4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 w:rsidRPr="001A61EE">
              <w:rPr>
                <w:rFonts w:cs="Times New Roman"/>
                <w:sz w:val="22"/>
                <w:lang w:val="fr-FR"/>
              </w:rPr>
              <w:t>Một</w:t>
            </w:r>
            <w:proofErr w:type="spellEnd"/>
            <w:r w:rsidRPr="001A61EE">
              <w:rPr>
                <w:rFonts w:cs="Times New Roman"/>
                <w:sz w:val="22"/>
                <w:lang w:val="fr-FR"/>
              </w:rPr>
              <w:t xml:space="preserve"> PERSON </w:t>
            </w:r>
            <w:proofErr w:type="spellStart"/>
            <w:r w:rsidRPr="001A61EE">
              <w:rPr>
                <w:rFonts w:cs="Times New Roman"/>
                <w:sz w:val="22"/>
                <w:lang w:val="fr-FR"/>
              </w:rPr>
              <w:t>có</w:t>
            </w:r>
            <w:proofErr w:type="spellEnd"/>
            <w:r w:rsidRPr="001A61EE">
              <w:rPr>
                <w:rFonts w:cs="Times New Roman"/>
                <w:sz w:val="22"/>
                <w:lang w:val="fr-FR"/>
              </w:rPr>
              <w:t xml:space="preserve"> </w:t>
            </w:r>
            <w:proofErr w:type="spellStart"/>
            <w:r w:rsidRPr="001A61EE">
              <w:rPr>
                <w:rFonts w:cs="Times New Roman"/>
                <w:sz w:val="22"/>
                <w:lang w:val="fr-FR"/>
              </w:rPr>
              <w:t>thể</w:t>
            </w:r>
            <w:proofErr w:type="spellEnd"/>
            <w:r w:rsidRPr="001A61EE">
              <w:rPr>
                <w:rFonts w:cs="Times New Roman"/>
                <w:sz w:val="22"/>
                <w:lang w:val="fr-FR"/>
              </w:rPr>
              <w:t xml:space="preserve"> </w:t>
            </w:r>
            <w:proofErr w:type="spellStart"/>
            <w:r w:rsidRPr="001A61EE">
              <w:rPr>
                <w:rFonts w:cs="Times New Roman"/>
                <w:sz w:val="22"/>
                <w:lang w:val="fr-FR"/>
              </w:rPr>
              <w:t>có</w:t>
            </w:r>
            <w:proofErr w:type="spellEnd"/>
            <w:r w:rsidRPr="001A61EE">
              <w:rPr>
                <w:rFonts w:cs="Times New Roman"/>
                <w:sz w:val="22"/>
                <w:lang w:val="fr-FR"/>
              </w:rPr>
              <w:t xml:space="preserve"> </w:t>
            </w:r>
            <w:proofErr w:type="spellStart"/>
            <w:r w:rsidRPr="001A61EE">
              <w:rPr>
                <w:rFonts w:cs="Times New Roman"/>
                <w:sz w:val="22"/>
                <w:lang w:val="fr-FR"/>
              </w:rPr>
              <w:t>nhiều</w:t>
            </w:r>
            <w:proofErr w:type="spellEnd"/>
            <w:r w:rsidRPr="001A61EE">
              <w:rPr>
                <w:rFonts w:cs="Times New Roman"/>
                <w:sz w:val="22"/>
                <w:lang w:val="fr-FR"/>
              </w:rPr>
              <w:t xml:space="preserve"> CERTIFICATION. </w:t>
            </w:r>
            <w:proofErr w:type="spellStart"/>
            <w:r>
              <w:rPr>
                <w:rFonts w:cs="Times New Roman"/>
                <w:sz w:val="22"/>
              </w:rPr>
              <w:t>Mỗi</w:t>
            </w:r>
            <w:proofErr w:type="spellEnd"/>
            <w:r>
              <w:rPr>
                <w:rFonts w:cs="Times New Roman"/>
                <w:sz w:val="22"/>
              </w:rPr>
              <w:t xml:space="preserve"> CERTIFICATION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Certification_ID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Certification_Type</w:t>
            </w:r>
            <w:proofErr w:type="spellEnd"/>
            <w:r>
              <w:rPr>
                <w:rFonts w:cs="Times New Roman"/>
                <w:sz w:val="22"/>
              </w:rPr>
              <w:t xml:space="preserve">, Issue_Date, </w:t>
            </w:r>
            <w:proofErr w:type="spellStart"/>
            <w:r>
              <w:rPr>
                <w:rFonts w:cs="Times New Roman"/>
                <w:sz w:val="22"/>
              </w:rPr>
              <w:t>Expiration_Date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Certification_Status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0D030D5C" w14:textId="77777777">
        <w:trPr>
          <w:jc w:val="center"/>
        </w:trPr>
        <w:tc>
          <w:tcPr>
            <w:tcW w:w="4680" w:type="dxa"/>
            <w:vAlign w:val="center"/>
          </w:tcPr>
          <w:p w14:paraId="13F7200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BR-18</w:t>
            </w:r>
          </w:p>
        </w:tc>
        <w:tc>
          <w:tcPr>
            <w:tcW w:w="4680" w:type="dxa"/>
            <w:vAlign w:val="center"/>
          </w:tcPr>
          <w:p w14:paraId="0A94E43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Equipment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Safety_Requirement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khác</w:t>
            </w:r>
            <w:proofErr w:type="spellEnd"/>
            <w:r>
              <w:rPr>
                <w:rFonts w:cs="Times New Roman"/>
                <w:sz w:val="22"/>
              </w:rPr>
              <w:t xml:space="preserve"> NONE </w:t>
            </w:r>
            <w:proofErr w:type="spellStart"/>
            <w:r>
              <w:rPr>
                <w:rFonts w:cs="Times New Roman"/>
                <w:sz w:val="22"/>
              </w:rPr>
              <w:t>chỉ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Access </w:t>
            </w:r>
            <w:proofErr w:type="spellStart"/>
            <w:r>
              <w:rPr>
                <w:rFonts w:cs="Times New Roman"/>
                <w:sz w:val="22"/>
              </w:rPr>
              <w:t>bởi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Active Certification </w:t>
            </w:r>
            <w:proofErr w:type="spellStart"/>
            <w:r>
              <w:rPr>
                <w:rFonts w:cs="Times New Roman"/>
                <w:sz w:val="22"/>
              </w:rPr>
              <w:t>phù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hợp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1D84BCB1" w14:textId="77777777">
        <w:trPr>
          <w:jc w:val="center"/>
        </w:trPr>
        <w:tc>
          <w:tcPr>
            <w:tcW w:w="4680" w:type="dxa"/>
            <w:vAlign w:val="center"/>
          </w:tcPr>
          <w:p w14:paraId="492448E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BR-19</w:t>
            </w:r>
          </w:p>
        </w:tc>
        <w:tc>
          <w:tcPr>
            <w:tcW w:w="4680" w:type="dxa"/>
            <w:vAlign w:val="center"/>
          </w:tcPr>
          <w:p w14:paraId="100EA96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Nếu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Active Certification </w:t>
            </w:r>
            <w:proofErr w:type="spellStart"/>
            <w:r>
              <w:rPr>
                <w:rFonts w:cs="Times New Roman"/>
                <w:sz w:val="22"/>
              </w:rPr>
              <w:t>phù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hợp</w:t>
            </w:r>
            <w:proofErr w:type="spellEnd"/>
            <w:r>
              <w:rPr>
                <w:rFonts w:cs="Times New Roman"/>
                <w:sz w:val="22"/>
              </w:rPr>
              <w:t xml:space="preserve">, Access </w:t>
            </w:r>
            <w:proofErr w:type="spellStart"/>
            <w:r>
              <w:rPr>
                <w:rFonts w:cs="Times New Roman"/>
                <w:sz w:val="22"/>
              </w:rPr>
              <w:t>đối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với</w:t>
            </w:r>
            <w:proofErr w:type="spellEnd"/>
            <w:r>
              <w:rPr>
                <w:rFonts w:cs="Times New Roman"/>
                <w:sz w:val="22"/>
              </w:rPr>
              <w:t xml:space="preserve"> Controlled Equipment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Access_Result = DENIED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Denial_Reason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0941252D" w14:textId="77777777">
        <w:trPr>
          <w:jc w:val="center"/>
        </w:trPr>
        <w:tc>
          <w:tcPr>
            <w:tcW w:w="4680" w:type="dxa"/>
            <w:vAlign w:val="center"/>
          </w:tcPr>
          <w:p w14:paraId="08478C9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BR-20</w:t>
            </w:r>
          </w:p>
        </w:tc>
        <w:tc>
          <w:tcPr>
            <w:tcW w:w="4680" w:type="dxa"/>
            <w:vAlign w:val="center"/>
          </w:tcPr>
          <w:p w14:paraId="3BE9893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Equipment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Status = UNDER_MAINTENANCE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BROKEN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tạo</w:t>
            </w:r>
            <w:proofErr w:type="spellEnd"/>
            <w:r>
              <w:rPr>
                <w:rFonts w:cs="Times New Roman"/>
                <w:sz w:val="22"/>
              </w:rPr>
              <w:t xml:space="preserve"> Reservation </w:t>
            </w:r>
            <w:proofErr w:type="spellStart"/>
            <w:r>
              <w:rPr>
                <w:rFonts w:cs="Times New Roman"/>
                <w:sz w:val="22"/>
              </w:rPr>
              <w:t>mới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3E6CBAB9" w14:textId="77777777">
        <w:trPr>
          <w:jc w:val="center"/>
        </w:trPr>
        <w:tc>
          <w:tcPr>
            <w:tcW w:w="4680" w:type="dxa"/>
            <w:vAlign w:val="center"/>
          </w:tcPr>
          <w:p w14:paraId="233BD2F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BR-21</w:t>
            </w:r>
          </w:p>
        </w:tc>
        <w:tc>
          <w:tcPr>
            <w:tcW w:w="4680" w:type="dxa"/>
            <w:vAlign w:val="center"/>
          </w:tcPr>
          <w:p w14:paraId="491825B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Mỗi</w:t>
            </w:r>
            <w:proofErr w:type="spellEnd"/>
            <w:r>
              <w:rPr>
                <w:rFonts w:cs="Times New Roman"/>
                <w:sz w:val="22"/>
              </w:rPr>
              <w:t xml:space="preserve"> Access Attempt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đối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với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lưu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trong</w:t>
            </w:r>
            <w:proofErr w:type="spellEnd"/>
            <w:r>
              <w:rPr>
                <w:rFonts w:cs="Times New Roman"/>
                <w:sz w:val="22"/>
              </w:rPr>
              <w:t xml:space="preserve"> ACCESS_LOG </w:t>
            </w:r>
            <w:proofErr w:type="spellStart"/>
            <w:r>
              <w:rPr>
                <w:rFonts w:cs="Times New Roman"/>
                <w:sz w:val="22"/>
              </w:rPr>
              <w:t>với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Access_Time</w:t>
            </w:r>
            <w:proofErr w:type="spellEnd"/>
            <w:r>
              <w:rPr>
                <w:rFonts w:cs="Times New Roman"/>
                <w:sz w:val="22"/>
              </w:rPr>
              <w:t xml:space="preserve">, Action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Access_Result.</w:t>
            </w:r>
          </w:p>
        </w:tc>
      </w:tr>
      <w:tr w:rsidR="00DF3A60" w14:paraId="401A7E41" w14:textId="77777777">
        <w:trPr>
          <w:jc w:val="center"/>
        </w:trPr>
        <w:tc>
          <w:tcPr>
            <w:tcW w:w="4680" w:type="dxa"/>
            <w:vAlign w:val="center"/>
          </w:tcPr>
          <w:p w14:paraId="6C4416B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BR-22</w:t>
            </w:r>
          </w:p>
        </w:tc>
        <w:tc>
          <w:tcPr>
            <w:tcW w:w="4680" w:type="dxa"/>
            <w:vAlign w:val="center"/>
          </w:tcPr>
          <w:p w14:paraId="0B2907B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Nếu</w:t>
            </w:r>
            <w:proofErr w:type="spellEnd"/>
            <w:r>
              <w:rPr>
                <w:rFonts w:cs="Times New Roman"/>
                <w:sz w:val="22"/>
              </w:rPr>
              <w:t xml:space="preserve"> Access_Result = DENIED </w:t>
            </w:r>
            <w:proofErr w:type="spellStart"/>
            <w:r>
              <w:rPr>
                <w:rFonts w:cs="Times New Roman"/>
                <w:sz w:val="22"/>
              </w:rPr>
              <w:t>thì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Denial_Reason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nếu</w:t>
            </w:r>
            <w:proofErr w:type="spellEnd"/>
            <w:r>
              <w:rPr>
                <w:rFonts w:cs="Times New Roman"/>
                <w:sz w:val="22"/>
              </w:rPr>
              <w:t xml:space="preserve"> Access_Result = GRANTED </w:t>
            </w:r>
            <w:proofErr w:type="spellStart"/>
            <w:r>
              <w:rPr>
                <w:rFonts w:cs="Times New Roman"/>
                <w:sz w:val="22"/>
              </w:rPr>
              <w:t>thì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Denial_Reason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trống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</w:tbl>
    <w:p w14:paraId="536A5DFA" w14:textId="77777777" w:rsidR="00DF3A60" w:rsidRDefault="00DF3A60">
      <w:pPr>
        <w:rPr>
          <w:rFonts w:cs="Times New Roman"/>
        </w:rPr>
      </w:pPr>
    </w:p>
    <w:p w14:paraId="32A41BE9" w14:textId="77777777" w:rsidR="00DF3A60" w:rsidRDefault="00000000">
      <w:pPr>
        <w:pStyle w:val="Heading3"/>
        <w:rPr>
          <w:rFonts w:cs="Times New Roman"/>
        </w:rPr>
      </w:pPr>
      <w:r>
        <w:rPr>
          <w:rFonts w:cs="Times New Roman"/>
        </w:rPr>
        <w:t>1.2.3 Controlled Vocabulary &amp; Data Conventions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3A60" w14:paraId="27197DBE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5CCF762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b/>
                <w:sz w:val="22"/>
              </w:rPr>
              <w:t>Thuộc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tính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1DF5E04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b/>
                <w:sz w:val="22"/>
              </w:rPr>
              <w:t>Giá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trị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chuẩn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7CAA29F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Ý </w:t>
            </w:r>
            <w:proofErr w:type="spellStart"/>
            <w:r>
              <w:rPr>
                <w:rFonts w:cs="Times New Roman"/>
                <w:b/>
                <w:sz w:val="22"/>
              </w:rPr>
              <w:t>nghĩa</w:t>
            </w:r>
            <w:proofErr w:type="spellEnd"/>
          </w:p>
        </w:tc>
      </w:tr>
      <w:tr w:rsidR="00DF3A60" w14:paraId="7DD5BDD8" w14:textId="77777777">
        <w:trPr>
          <w:jc w:val="center"/>
        </w:trPr>
        <w:tc>
          <w:tcPr>
            <w:tcW w:w="3120" w:type="dxa"/>
            <w:vMerge w:val="restart"/>
            <w:vAlign w:val="center"/>
          </w:tcPr>
          <w:p w14:paraId="17F9A9BC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Equipment.Status</w:t>
            </w:r>
            <w:proofErr w:type="spellEnd"/>
          </w:p>
        </w:tc>
        <w:tc>
          <w:tcPr>
            <w:tcW w:w="3120" w:type="dxa"/>
            <w:vAlign w:val="center"/>
          </w:tcPr>
          <w:p w14:paraId="5FF13E4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AVAILABLE</w:t>
            </w:r>
          </w:p>
        </w:tc>
        <w:tc>
          <w:tcPr>
            <w:tcW w:w="3120" w:type="dxa"/>
            <w:vAlign w:val="center"/>
          </w:tcPr>
          <w:p w14:paraId="44EE1CD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Thiết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sẵn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sàng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sử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dụng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theo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quy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tắc</w:t>
            </w:r>
            <w:proofErr w:type="spellEnd"/>
            <w:r>
              <w:rPr>
                <w:rFonts w:cs="Times New Roman"/>
                <w:sz w:val="22"/>
              </w:rPr>
              <w:t xml:space="preserve"> an </w:t>
            </w:r>
            <w:proofErr w:type="spellStart"/>
            <w:r>
              <w:rPr>
                <w:rFonts w:cs="Times New Roman"/>
                <w:sz w:val="22"/>
              </w:rPr>
              <w:t>toàn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2F5ABC09" w14:textId="77777777">
        <w:trPr>
          <w:jc w:val="center"/>
        </w:trPr>
        <w:tc>
          <w:tcPr>
            <w:tcW w:w="3120" w:type="dxa"/>
            <w:vMerge/>
            <w:vAlign w:val="center"/>
          </w:tcPr>
          <w:p w14:paraId="0BE101D5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3120" w:type="dxa"/>
            <w:vAlign w:val="center"/>
          </w:tcPr>
          <w:p w14:paraId="520FED5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UNDER_MAINTENANCE</w:t>
            </w:r>
          </w:p>
        </w:tc>
        <w:tc>
          <w:tcPr>
            <w:tcW w:w="3120" w:type="dxa"/>
            <w:vAlign w:val="center"/>
          </w:tcPr>
          <w:p w14:paraId="48102B5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Thiết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đang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bảo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trì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Borrow/Reservation </w:t>
            </w:r>
            <w:proofErr w:type="spellStart"/>
            <w:r>
              <w:rPr>
                <w:rFonts w:cs="Times New Roman"/>
                <w:sz w:val="22"/>
              </w:rPr>
              <w:t>mới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4311F2AB" w14:textId="77777777">
        <w:trPr>
          <w:jc w:val="center"/>
        </w:trPr>
        <w:tc>
          <w:tcPr>
            <w:tcW w:w="3120" w:type="dxa"/>
            <w:vMerge/>
            <w:vAlign w:val="center"/>
          </w:tcPr>
          <w:p w14:paraId="46EC778A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3120" w:type="dxa"/>
            <w:vAlign w:val="center"/>
          </w:tcPr>
          <w:p w14:paraId="78B2D3E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BROKEN</w:t>
            </w:r>
          </w:p>
        </w:tc>
        <w:tc>
          <w:tcPr>
            <w:tcW w:w="3120" w:type="dxa"/>
            <w:vAlign w:val="center"/>
          </w:tcPr>
          <w:p w14:paraId="7F783EE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Thiết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hỏng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Borrow/Reservation </w:t>
            </w:r>
            <w:proofErr w:type="spellStart"/>
            <w:r>
              <w:rPr>
                <w:rFonts w:cs="Times New Roman"/>
                <w:sz w:val="22"/>
              </w:rPr>
              <w:t>mới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16AD55AD" w14:textId="77777777">
        <w:trPr>
          <w:jc w:val="center"/>
        </w:trPr>
        <w:tc>
          <w:tcPr>
            <w:tcW w:w="3120" w:type="dxa"/>
            <w:vMerge/>
            <w:vAlign w:val="center"/>
          </w:tcPr>
          <w:p w14:paraId="2297605E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3120" w:type="dxa"/>
            <w:vAlign w:val="center"/>
          </w:tcPr>
          <w:p w14:paraId="2458AC4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RETIRED</w:t>
            </w:r>
          </w:p>
        </w:tc>
        <w:tc>
          <w:tcPr>
            <w:tcW w:w="3120" w:type="dxa"/>
            <w:vAlign w:val="center"/>
          </w:tcPr>
          <w:p w14:paraId="78D4CC4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Thiết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ngừng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sử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dụng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dịch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sử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dụng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mới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3643DE47" w14:textId="77777777">
        <w:trPr>
          <w:jc w:val="center"/>
        </w:trPr>
        <w:tc>
          <w:tcPr>
            <w:tcW w:w="3120" w:type="dxa"/>
            <w:vAlign w:val="center"/>
          </w:tcPr>
          <w:p w14:paraId="12BC82D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Access_Result</w:t>
            </w:r>
          </w:p>
        </w:tc>
        <w:tc>
          <w:tcPr>
            <w:tcW w:w="3120" w:type="dxa"/>
            <w:vAlign w:val="center"/>
          </w:tcPr>
          <w:p w14:paraId="64F39C3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GRANTED / DENIED</w:t>
            </w:r>
          </w:p>
        </w:tc>
        <w:tc>
          <w:tcPr>
            <w:tcW w:w="3120" w:type="dxa"/>
            <w:vAlign w:val="center"/>
          </w:tcPr>
          <w:p w14:paraId="70BDA3D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Kết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quả</w:t>
            </w:r>
            <w:proofErr w:type="spellEnd"/>
            <w:r>
              <w:rPr>
                <w:rFonts w:cs="Times New Roman"/>
                <w:sz w:val="22"/>
              </w:rPr>
              <w:t xml:space="preserve"> Access Attempt.</w:t>
            </w:r>
          </w:p>
        </w:tc>
      </w:tr>
      <w:tr w:rsidR="00DF3A60" w14:paraId="6108E8AD" w14:textId="77777777">
        <w:trPr>
          <w:jc w:val="center"/>
        </w:trPr>
        <w:tc>
          <w:tcPr>
            <w:tcW w:w="3120" w:type="dxa"/>
            <w:vAlign w:val="center"/>
          </w:tcPr>
          <w:p w14:paraId="64B31BD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Borrow_Status</w:t>
            </w:r>
            <w:proofErr w:type="spellEnd"/>
          </w:p>
        </w:tc>
        <w:tc>
          <w:tcPr>
            <w:tcW w:w="3120" w:type="dxa"/>
            <w:vAlign w:val="center"/>
          </w:tcPr>
          <w:p w14:paraId="463FDCF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BORROWED / RETURNED / OVERDUE / LOST</w:t>
            </w:r>
          </w:p>
        </w:tc>
        <w:tc>
          <w:tcPr>
            <w:tcW w:w="3120" w:type="dxa"/>
            <w:vAlign w:val="center"/>
          </w:tcPr>
          <w:p w14:paraId="1B0D1C7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vòng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đời</w:t>
            </w:r>
            <w:proofErr w:type="spellEnd"/>
            <w:r>
              <w:rPr>
                <w:rFonts w:cs="Times New Roman"/>
                <w:sz w:val="22"/>
              </w:rPr>
              <w:t xml:space="preserve"> Borrowing.</w:t>
            </w:r>
          </w:p>
        </w:tc>
      </w:tr>
      <w:tr w:rsidR="00DF3A60" w14:paraId="2942D7B2" w14:textId="77777777">
        <w:trPr>
          <w:jc w:val="center"/>
        </w:trPr>
        <w:tc>
          <w:tcPr>
            <w:tcW w:w="3120" w:type="dxa"/>
            <w:vAlign w:val="center"/>
          </w:tcPr>
          <w:p w14:paraId="2DD3159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Return_Condition</w:t>
            </w:r>
            <w:proofErr w:type="spellEnd"/>
          </w:p>
        </w:tc>
        <w:tc>
          <w:tcPr>
            <w:tcW w:w="3120" w:type="dxa"/>
            <w:vAlign w:val="center"/>
          </w:tcPr>
          <w:p w14:paraId="15EFBBB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GOOD / DAMAGED / LOST</w:t>
            </w:r>
          </w:p>
        </w:tc>
        <w:tc>
          <w:tcPr>
            <w:tcW w:w="3120" w:type="dxa"/>
            <w:vAlign w:val="center"/>
          </w:tcPr>
          <w:p w14:paraId="2901130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Tình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khi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thúc</w:t>
            </w:r>
            <w:proofErr w:type="spellEnd"/>
            <w:r>
              <w:rPr>
                <w:rFonts w:cs="Times New Roman"/>
                <w:sz w:val="22"/>
              </w:rPr>
              <w:t xml:space="preserve"> Borrowing.</w:t>
            </w:r>
          </w:p>
        </w:tc>
      </w:tr>
      <w:tr w:rsidR="00DF3A60" w14:paraId="3F6AD6D8" w14:textId="77777777">
        <w:trPr>
          <w:jc w:val="center"/>
        </w:trPr>
        <w:tc>
          <w:tcPr>
            <w:tcW w:w="3120" w:type="dxa"/>
            <w:vAlign w:val="center"/>
          </w:tcPr>
          <w:p w14:paraId="0459825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Certification_Status</w:t>
            </w:r>
            <w:proofErr w:type="spellEnd"/>
          </w:p>
        </w:tc>
        <w:tc>
          <w:tcPr>
            <w:tcW w:w="3120" w:type="dxa"/>
            <w:vAlign w:val="center"/>
          </w:tcPr>
          <w:p w14:paraId="78E9D95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ACTIVE / EXPIRED / SUSPENDED / REVOKED</w:t>
            </w:r>
          </w:p>
        </w:tc>
        <w:tc>
          <w:tcPr>
            <w:tcW w:w="3120" w:type="dxa"/>
            <w:vAlign w:val="center"/>
          </w:tcPr>
          <w:p w14:paraId="3E4385A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 Certification.</w:t>
            </w:r>
          </w:p>
        </w:tc>
      </w:tr>
      <w:tr w:rsidR="00DF3A60" w14:paraId="54C91ED7" w14:textId="77777777">
        <w:trPr>
          <w:jc w:val="center"/>
        </w:trPr>
        <w:tc>
          <w:tcPr>
            <w:tcW w:w="3120" w:type="dxa"/>
            <w:vAlign w:val="center"/>
          </w:tcPr>
          <w:p w14:paraId="00C0F66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Reservation_Status</w:t>
            </w:r>
            <w:proofErr w:type="spellEnd"/>
          </w:p>
        </w:tc>
        <w:tc>
          <w:tcPr>
            <w:tcW w:w="3120" w:type="dxa"/>
            <w:vAlign w:val="center"/>
          </w:tcPr>
          <w:p w14:paraId="05B8E63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PENDING / APPROVED / CANCELLED / COMPLETED</w:t>
            </w:r>
          </w:p>
        </w:tc>
        <w:tc>
          <w:tcPr>
            <w:tcW w:w="3120" w:type="dxa"/>
            <w:vAlign w:val="center"/>
          </w:tcPr>
          <w:p w14:paraId="2165ADC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 Reservation.</w:t>
            </w:r>
          </w:p>
        </w:tc>
      </w:tr>
      <w:tr w:rsidR="00DF3A60" w14:paraId="689C0181" w14:textId="77777777">
        <w:trPr>
          <w:jc w:val="center"/>
        </w:trPr>
        <w:tc>
          <w:tcPr>
            <w:tcW w:w="3120" w:type="dxa"/>
            <w:vAlign w:val="center"/>
          </w:tcPr>
          <w:p w14:paraId="42B113B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Safety_Requirement</w:t>
            </w:r>
            <w:proofErr w:type="spellEnd"/>
          </w:p>
        </w:tc>
        <w:tc>
          <w:tcPr>
            <w:tcW w:w="3120" w:type="dxa"/>
            <w:vAlign w:val="center"/>
          </w:tcPr>
          <w:p w14:paraId="1E4DD0A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NONE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Certification_Type</w:t>
            </w:r>
            <w:proofErr w:type="spellEnd"/>
          </w:p>
        </w:tc>
        <w:tc>
          <w:tcPr>
            <w:tcW w:w="3120" w:type="dxa"/>
            <w:vAlign w:val="center"/>
          </w:tcPr>
          <w:p w14:paraId="2A49B47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NONE </w:t>
            </w:r>
            <w:proofErr w:type="spellStart"/>
            <w:r>
              <w:rPr>
                <w:rFonts w:cs="Times New Roman"/>
                <w:sz w:val="22"/>
              </w:rPr>
              <w:t>nếu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yêu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cầu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nếu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yêu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cầu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thì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loại</w:t>
            </w:r>
            <w:proofErr w:type="spellEnd"/>
            <w:r>
              <w:rPr>
                <w:rFonts w:cs="Times New Roman"/>
                <w:sz w:val="22"/>
              </w:rPr>
              <w:t xml:space="preserve"> Certification </w:t>
            </w:r>
            <w:proofErr w:type="spellStart"/>
            <w:r>
              <w:rPr>
                <w:rFonts w:cs="Times New Roman"/>
                <w:sz w:val="22"/>
              </w:rPr>
              <w:t>cần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thiết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</w:tbl>
    <w:p w14:paraId="43F2A361" w14:textId="77777777" w:rsidR="00DF3A60" w:rsidRDefault="00DF3A60">
      <w:pPr>
        <w:rPr>
          <w:rFonts w:cs="Times New Roman"/>
        </w:rPr>
      </w:pPr>
    </w:p>
    <w:p w14:paraId="4E72A132" w14:textId="77777777" w:rsidR="00DF3A60" w:rsidRDefault="00000000">
      <w:pPr>
        <w:pStyle w:val="Heading1"/>
        <w:rPr>
          <w:rFonts w:cs="Times New Roman"/>
        </w:rPr>
      </w:pPr>
      <w:r>
        <w:rPr>
          <w:rFonts w:cs="Times New Roman"/>
        </w:rPr>
        <w:lastRenderedPageBreak/>
        <w:t>2. Database Design</w:t>
      </w:r>
    </w:p>
    <w:p w14:paraId="1E9ED6A7" w14:textId="77777777" w:rsidR="00DF3A60" w:rsidRDefault="00000000">
      <w:pPr>
        <w:pStyle w:val="Heading2"/>
        <w:rPr>
          <w:rFonts w:cs="Times New Roman"/>
        </w:rPr>
      </w:pPr>
      <w:r>
        <w:rPr>
          <w:rFonts w:cs="Times New Roman"/>
        </w:rPr>
        <w:t>2.1 Conceptual Model (ER/EER Diagram)</w:t>
      </w:r>
    </w:p>
    <w:p w14:paraId="4E9D9630" w14:textId="77777777" w:rsidR="00DF3A60" w:rsidRDefault="00000000">
      <w:pPr>
        <w:rPr>
          <w:rFonts w:cs="Times New Roman"/>
        </w:rPr>
      </w:pPr>
      <w:r>
        <w:rPr>
          <w:rFonts w:cs="Times New Roman"/>
        </w:rPr>
        <w:t xml:space="preserve">Conceptual EER Model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 Entity, Attribute, Supertype/Subtype, Relationship, Cardinality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Participation Constraint.</w:t>
      </w:r>
    </w:p>
    <w:p w14:paraId="0E97A142" w14:textId="77777777" w:rsidR="00DF3A60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41848B66" wp14:editId="14E4AF89">
            <wp:simplePos x="0" y="0"/>
            <wp:positionH relativeFrom="column">
              <wp:posOffset>-774065</wp:posOffset>
            </wp:positionH>
            <wp:positionV relativeFrom="paragraph">
              <wp:posOffset>-8185150</wp:posOffset>
            </wp:positionV>
            <wp:extent cx="7560945" cy="4862830"/>
            <wp:effectExtent l="0" t="0" r="1905" b="13970"/>
            <wp:wrapSquare wrapText="bothSides"/>
            <wp:docPr id="2" name="Picture 2" descr="E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ER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21114" w14:textId="506AC0DB" w:rsidR="00DF3A60" w:rsidRDefault="00000000">
      <w:pPr>
        <w:pStyle w:val="CaptionVN"/>
        <w:rPr>
          <w:rFonts w:cs="Times New Roman"/>
        </w:rPr>
      </w:pP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1. Conceptual EER Diagram </w:t>
      </w:r>
      <w:proofErr w:type="gramStart"/>
      <w:r>
        <w:rPr>
          <w:rFonts w:cs="Times New Roman"/>
        </w:rPr>
        <w:t xml:space="preserve">– </w:t>
      </w:r>
      <w:r w:rsidR="00113119">
        <w:rPr>
          <w:rFonts w:cs="Times New Roman"/>
        </w:rPr>
        <w:t xml:space="preserve"> </w:t>
      </w:r>
      <w:proofErr w:type="spellStart"/>
      <w:r w:rsidR="00113119">
        <w:rPr>
          <w:rFonts w:cs="Times New Roman"/>
        </w:rPr>
        <w:t>student</w:t>
      </w:r>
      <w:proofErr w:type="gramEnd"/>
      <w:r w:rsidR="00113119">
        <w:rPr>
          <w:rFonts w:cs="Times New Roman"/>
        </w:rPr>
        <w:t>.ptithcm</w:t>
      </w:r>
      <w:proofErr w:type="spellEnd"/>
      <w:r>
        <w:rPr>
          <w:rFonts w:cs="Times New Roman"/>
        </w:rPr>
        <w:t xml:space="preserve"> Physics Laboratory Asset Tracker</w:t>
      </w:r>
    </w:p>
    <w:p w14:paraId="52261DA2" w14:textId="77777777" w:rsidR="00DF3A60" w:rsidRDefault="00000000">
      <w:pPr>
        <w:pStyle w:val="Heading3"/>
        <w:rPr>
          <w:rFonts w:cs="Times New Roman"/>
        </w:rPr>
      </w:pPr>
      <w:r>
        <w:rPr>
          <w:rFonts w:cs="Times New Roman"/>
        </w:rPr>
        <w:t xml:space="preserve">2.1.1 Entity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Attribute Definitions</w:t>
      </w:r>
    </w:p>
    <w:tbl>
      <w:tblPr>
        <w:tblStyle w:val="TableGrid"/>
        <w:tblW w:w="10698" w:type="dxa"/>
        <w:jc w:val="center"/>
        <w:tblLayout w:type="fixed"/>
        <w:tblLook w:val="04A0" w:firstRow="1" w:lastRow="0" w:firstColumn="1" w:lastColumn="0" w:noHBand="0" w:noVBand="1"/>
      </w:tblPr>
      <w:tblGrid>
        <w:gridCol w:w="2071"/>
        <w:gridCol w:w="2200"/>
        <w:gridCol w:w="1225"/>
        <w:gridCol w:w="3201"/>
        <w:gridCol w:w="2001"/>
      </w:tblGrid>
      <w:tr w:rsidR="00DF3A60" w14:paraId="3DFD2154" w14:textId="77777777">
        <w:trPr>
          <w:jc w:val="center"/>
        </w:trPr>
        <w:tc>
          <w:tcPr>
            <w:tcW w:w="2071" w:type="dxa"/>
            <w:shd w:val="clear" w:color="auto" w:fill="D9EAF7"/>
            <w:vAlign w:val="center"/>
          </w:tcPr>
          <w:p w14:paraId="1B4BA2E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Entity</w:t>
            </w:r>
          </w:p>
        </w:tc>
        <w:tc>
          <w:tcPr>
            <w:tcW w:w="2200" w:type="dxa"/>
            <w:shd w:val="clear" w:color="auto" w:fill="D9EAF7"/>
            <w:vAlign w:val="center"/>
          </w:tcPr>
          <w:p w14:paraId="3FB428B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Attribute</w:t>
            </w:r>
          </w:p>
        </w:tc>
        <w:tc>
          <w:tcPr>
            <w:tcW w:w="1225" w:type="dxa"/>
            <w:shd w:val="clear" w:color="auto" w:fill="D9EAF7"/>
            <w:vAlign w:val="center"/>
          </w:tcPr>
          <w:p w14:paraId="7D8BD1C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b/>
                <w:sz w:val="22"/>
              </w:rPr>
              <w:t>Loại</w:t>
            </w:r>
            <w:proofErr w:type="spellEnd"/>
          </w:p>
        </w:tc>
        <w:tc>
          <w:tcPr>
            <w:tcW w:w="3201" w:type="dxa"/>
            <w:shd w:val="clear" w:color="auto" w:fill="D9EAF7"/>
            <w:vAlign w:val="center"/>
          </w:tcPr>
          <w:p w14:paraId="77FC519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b/>
                <w:sz w:val="22"/>
              </w:rPr>
              <w:t>nghĩa</w:t>
            </w:r>
            <w:proofErr w:type="spellEnd"/>
          </w:p>
        </w:tc>
        <w:tc>
          <w:tcPr>
            <w:tcW w:w="2001" w:type="dxa"/>
            <w:shd w:val="clear" w:color="auto" w:fill="D9EAF7"/>
            <w:vAlign w:val="center"/>
          </w:tcPr>
          <w:p w14:paraId="25D380B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b/>
                <w:sz w:val="22"/>
              </w:rPr>
              <w:t>Tính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chất</w:t>
            </w:r>
            <w:proofErr w:type="spellEnd"/>
          </w:p>
        </w:tc>
      </w:tr>
      <w:tr w:rsidR="00DF3A60" w14:paraId="661F5788" w14:textId="77777777">
        <w:trPr>
          <w:jc w:val="center"/>
        </w:trPr>
        <w:tc>
          <w:tcPr>
            <w:tcW w:w="2071" w:type="dxa"/>
            <w:vMerge w:val="restart"/>
            <w:vAlign w:val="center"/>
          </w:tcPr>
          <w:p w14:paraId="32F4663D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</w:t>
            </w:r>
          </w:p>
          <w:p w14:paraId="6502FA04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3E3E4CB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Person_ID</w:t>
            </w:r>
            <w:proofErr w:type="spellEnd"/>
          </w:p>
        </w:tc>
        <w:tc>
          <w:tcPr>
            <w:tcW w:w="1225" w:type="dxa"/>
            <w:vAlign w:val="center"/>
          </w:tcPr>
          <w:p w14:paraId="7711B31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Key</w:t>
            </w:r>
          </w:p>
        </w:tc>
        <w:tc>
          <w:tcPr>
            <w:tcW w:w="3201" w:type="dxa"/>
            <w:vAlign w:val="center"/>
          </w:tcPr>
          <w:p w14:paraId="7D1146E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sz w:val="22"/>
              </w:rPr>
              <w:t>danh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Person.</w:t>
            </w:r>
          </w:p>
        </w:tc>
        <w:tc>
          <w:tcPr>
            <w:tcW w:w="2001" w:type="dxa"/>
            <w:vAlign w:val="center"/>
          </w:tcPr>
          <w:p w14:paraId="1ADB322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656C135C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5B6DEF0C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237875C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Full_Name</w:t>
            </w:r>
            <w:proofErr w:type="spellEnd"/>
          </w:p>
        </w:tc>
        <w:tc>
          <w:tcPr>
            <w:tcW w:w="1225" w:type="dxa"/>
            <w:vAlign w:val="center"/>
          </w:tcPr>
          <w:p w14:paraId="5F4A312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3C4C55F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Họ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đầy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đủ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Person.</w:t>
            </w:r>
          </w:p>
        </w:tc>
        <w:tc>
          <w:tcPr>
            <w:tcW w:w="2001" w:type="dxa"/>
            <w:vAlign w:val="center"/>
          </w:tcPr>
          <w:p w14:paraId="578A084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2AE533F9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7E2F9785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02D4C72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Institutional_Email</w:t>
            </w:r>
            <w:proofErr w:type="spellEnd"/>
          </w:p>
        </w:tc>
        <w:tc>
          <w:tcPr>
            <w:tcW w:w="1225" w:type="dxa"/>
            <w:vAlign w:val="center"/>
          </w:tcPr>
          <w:p w14:paraId="37E7C93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521E9AA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Email do </w:t>
            </w:r>
            <w:proofErr w:type="spellStart"/>
            <w:r>
              <w:rPr>
                <w:rFonts w:cs="Times New Roman"/>
                <w:sz w:val="22"/>
              </w:rPr>
              <w:t>trường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cấp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dùng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liên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hệ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nhận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trong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tổ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chức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7B208D9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nên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</w:p>
        </w:tc>
      </w:tr>
      <w:tr w:rsidR="00DF3A60" w14:paraId="44CE800A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3607A802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5EC5125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Department</w:t>
            </w:r>
          </w:p>
        </w:tc>
        <w:tc>
          <w:tcPr>
            <w:tcW w:w="1225" w:type="dxa"/>
            <w:vAlign w:val="center"/>
          </w:tcPr>
          <w:p w14:paraId="495C931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7F8438F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vị</w:t>
            </w:r>
            <w:proofErr w:type="spellEnd"/>
            <w:r>
              <w:rPr>
                <w:rFonts w:cs="Times New Roman"/>
                <w:sz w:val="22"/>
              </w:rPr>
              <w:t>/</w:t>
            </w:r>
            <w:proofErr w:type="spellStart"/>
            <w:r>
              <w:rPr>
                <w:rFonts w:cs="Times New Roman"/>
                <w:sz w:val="22"/>
              </w:rPr>
              <w:t>bộ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môn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mà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trực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thuộc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0E894FF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74489404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4112E563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0CF6D41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Status</w:t>
            </w:r>
          </w:p>
        </w:tc>
        <w:tc>
          <w:tcPr>
            <w:tcW w:w="1225" w:type="dxa"/>
            <w:vAlign w:val="center"/>
          </w:tcPr>
          <w:p w14:paraId="7432667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4C92D33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hoạt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động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lastRenderedPageBreak/>
              <w:t>trong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hệ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thống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37BD4D3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lastRenderedPageBreak/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0B307295" w14:textId="77777777">
        <w:trPr>
          <w:jc w:val="center"/>
        </w:trPr>
        <w:tc>
          <w:tcPr>
            <w:tcW w:w="2071" w:type="dxa"/>
            <w:vAlign w:val="center"/>
          </w:tcPr>
          <w:p w14:paraId="1F635783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STUDENT</w:t>
            </w:r>
          </w:p>
        </w:tc>
        <w:tc>
          <w:tcPr>
            <w:tcW w:w="2200" w:type="dxa"/>
            <w:vAlign w:val="center"/>
          </w:tcPr>
          <w:p w14:paraId="4121126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Person_ID</w:t>
            </w:r>
            <w:proofErr w:type="spellEnd"/>
          </w:p>
        </w:tc>
        <w:tc>
          <w:tcPr>
            <w:tcW w:w="1225" w:type="dxa"/>
            <w:vAlign w:val="center"/>
          </w:tcPr>
          <w:p w14:paraId="2CCB129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Inherited identifier</w:t>
            </w:r>
          </w:p>
        </w:tc>
        <w:tc>
          <w:tcPr>
            <w:tcW w:w="3201" w:type="dxa"/>
            <w:vAlign w:val="center"/>
          </w:tcPr>
          <w:p w14:paraId="0596092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sz w:val="22"/>
              </w:rPr>
              <w:t>danh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kế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thừa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từ</w:t>
            </w:r>
            <w:proofErr w:type="spellEnd"/>
            <w:r>
              <w:rPr>
                <w:rFonts w:cs="Times New Roman"/>
                <w:sz w:val="22"/>
              </w:rPr>
              <w:t xml:space="preserve"> PERSON.</w:t>
            </w:r>
          </w:p>
        </w:tc>
        <w:tc>
          <w:tcPr>
            <w:tcW w:w="2001" w:type="dxa"/>
            <w:vAlign w:val="center"/>
          </w:tcPr>
          <w:p w14:paraId="67E9B0C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kế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thừa</w:t>
            </w:r>
            <w:proofErr w:type="spellEnd"/>
          </w:p>
        </w:tc>
      </w:tr>
      <w:tr w:rsidR="00DF3A60" w14:paraId="29FB21A0" w14:textId="77777777">
        <w:trPr>
          <w:jc w:val="center"/>
        </w:trPr>
        <w:tc>
          <w:tcPr>
            <w:tcW w:w="2071" w:type="dxa"/>
            <w:vAlign w:val="center"/>
          </w:tcPr>
          <w:p w14:paraId="5CA863E4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FACULTY</w:t>
            </w:r>
          </w:p>
        </w:tc>
        <w:tc>
          <w:tcPr>
            <w:tcW w:w="2200" w:type="dxa"/>
            <w:vAlign w:val="center"/>
          </w:tcPr>
          <w:p w14:paraId="430D10A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Person_ID</w:t>
            </w:r>
            <w:proofErr w:type="spellEnd"/>
          </w:p>
        </w:tc>
        <w:tc>
          <w:tcPr>
            <w:tcW w:w="1225" w:type="dxa"/>
            <w:vAlign w:val="center"/>
          </w:tcPr>
          <w:p w14:paraId="67447C9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Inherited identifier</w:t>
            </w:r>
          </w:p>
        </w:tc>
        <w:tc>
          <w:tcPr>
            <w:tcW w:w="3201" w:type="dxa"/>
            <w:vAlign w:val="center"/>
          </w:tcPr>
          <w:p w14:paraId="496C368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sz w:val="22"/>
              </w:rPr>
              <w:t>danh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kế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thừa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từ</w:t>
            </w:r>
            <w:proofErr w:type="spellEnd"/>
            <w:r>
              <w:rPr>
                <w:rFonts w:cs="Times New Roman"/>
                <w:sz w:val="22"/>
              </w:rPr>
              <w:t xml:space="preserve"> PERSON.</w:t>
            </w:r>
          </w:p>
        </w:tc>
        <w:tc>
          <w:tcPr>
            <w:tcW w:w="2001" w:type="dxa"/>
            <w:vAlign w:val="center"/>
          </w:tcPr>
          <w:p w14:paraId="577476B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kế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thừa</w:t>
            </w:r>
            <w:proofErr w:type="spellEnd"/>
          </w:p>
        </w:tc>
      </w:tr>
      <w:tr w:rsidR="00DF3A60" w14:paraId="3A8B2EB2" w14:textId="77777777">
        <w:trPr>
          <w:jc w:val="center"/>
        </w:trPr>
        <w:tc>
          <w:tcPr>
            <w:tcW w:w="2071" w:type="dxa"/>
            <w:vAlign w:val="center"/>
          </w:tcPr>
          <w:p w14:paraId="2245B41E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LAB_STAFF</w:t>
            </w:r>
          </w:p>
        </w:tc>
        <w:tc>
          <w:tcPr>
            <w:tcW w:w="2200" w:type="dxa"/>
            <w:vAlign w:val="center"/>
          </w:tcPr>
          <w:p w14:paraId="671BB73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Person_ID</w:t>
            </w:r>
            <w:proofErr w:type="spellEnd"/>
          </w:p>
        </w:tc>
        <w:tc>
          <w:tcPr>
            <w:tcW w:w="1225" w:type="dxa"/>
            <w:vAlign w:val="center"/>
          </w:tcPr>
          <w:p w14:paraId="2D4FB9E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Inherited identifier</w:t>
            </w:r>
          </w:p>
        </w:tc>
        <w:tc>
          <w:tcPr>
            <w:tcW w:w="3201" w:type="dxa"/>
            <w:vAlign w:val="center"/>
          </w:tcPr>
          <w:p w14:paraId="669BAA5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sz w:val="22"/>
              </w:rPr>
              <w:t>danh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kế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thừa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từ</w:t>
            </w:r>
            <w:proofErr w:type="spellEnd"/>
            <w:r>
              <w:rPr>
                <w:rFonts w:cs="Times New Roman"/>
                <w:sz w:val="22"/>
              </w:rPr>
              <w:t xml:space="preserve"> PERSON.</w:t>
            </w:r>
          </w:p>
        </w:tc>
        <w:tc>
          <w:tcPr>
            <w:tcW w:w="2001" w:type="dxa"/>
            <w:vAlign w:val="center"/>
          </w:tcPr>
          <w:p w14:paraId="7CE3644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kế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thừa</w:t>
            </w:r>
            <w:proofErr w:type="spellEnd"/>
          </w:p>
        </w:tc>
      </w:tr>
      <w:tr w:rsidR="00DF3A60" w14:paraId="19F1A3D0" w14:textId="77777777">
        <w:trPr>
          <w:jc w:val="center"/>
        </w:trPr>
        <w:tc>
          <w:tcPr>
            <w:tcW w:w="2071" w:type="dxa"/>
            <w:vMerge w:val="restart"/>
            <w:vAlign w:val="center"/>
          </w:tcPr>
          <w:p w14:paraId="088B24FB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LABORATORY</w:t>
            </w:r>
          </w:p>
        </w:tc>
        <w:tc>
          <w:tcPr>
            <w:tcW w:w="2200" w:type="dxa"/>
            <w:vAlign w:val="center"/>
          </w:tcPr>
          <w:p w14:paraId="5D165B2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Lab_ID</w:t>
            </w:r>
            <w:proofErr w:type="spellEnd"/>
          </w:p>
        </w:tc>
        <w:tc>
          <w:tcPr>
            <w:tcW w:w="1225" w:type="dxa"/>
            <w:vAlign w:val="center"/>
          </w:tcPr>
          <w:p w14:paraId="3DB3697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Key</w:t>
            </w:r>
          </w:p>
        </w:tc>
        <w:tc>
          <w:tcPr>
            <w:tcW w:w="3201" w:type="dxa"/>
            <w:vAlign w:val="center"/>
          </w:tcPr>
          <w:p w14:paraId="26E2D27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sz w:val="22"/>
              </w:rPr>
              <w:t>danh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Laboratory.</w:t>
            </w:r>
          </w:p>
        </w:tc>
        <w:tc>
          <w:tcPr>
            <w:tcW w:w="2001" w:type="dxa"/>
            <w:vAlign w:val="center"/>
          </w:tcPr>
          <w:p w14:paraId="66B0712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6D3DD75F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66261057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5D4DD92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Lab_Name</w:t>
            </w:r>
            <w:proofErr w:type="spellEnd"/>
          </w:p>
        </w:tc>
        <w:tc>
          <w:tcPr>
            <w:tcW w:w="1225" w:type="dxa"/>
            <w:vAlign w:val="center"/>
          </w:tcPr>
          <w:p w14:paraId="0E8FCD0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3DB9AA6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Tên</w:t>
            </w:r>
            <w:proofErr w:type="spellEnd"/>
            <w:r>
              <w:rPr>
                <w:rFonts w:cs="Times New Roman"/>
                <w:sz w:val="22"/>
              </w:rPr>
              <w:t xml:space="preserve"> Laboratory.</w:t>
            </w:r>
          </w:p>
        </w:tc>
        <w:tc>
          <w:tcPr>
            <w:tcW w:w="2001" w:type="dxa"/>
            <w:vAlign w:val="center"/>
          </w:tcPr>
          <w:p w14:paraId="16CA62D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7C582441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787C437B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5235BC2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Location</w:t>
            </w:r>
          </w:p>
        </w:tc>
        <w:tc>
          <w:tcPr>
            <w:tcW w:w="1225" w:type="dxa"/>
            <w:vAlign w:val="center"/>
          </w:tcPr>
          <w:p w14:paraId="727FB80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28C39D3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Vị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trí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vật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Laboratory.</w:t>
            </w:r>
          </w:p>
        </w:tc>
        <w:tc>
          <w:tcPr>
            <w:tcW w:w="2001" w:type="dxa"/>
            <w:vAlign w:val="center"/>
          </w:tcPr>
          <w:p w14:paraId="7372209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3685E4CD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5C73B9D6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5EAD3A0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Capacity</w:t>
            </w:r>
          </w:p>
        </w:tc>
        <w:tc>
          <w:tcPr>
            <w:tcW w:w="1225" w:type="dxa"/>
            <w:vAlign w:val="center"/>
          </w:tcPr>
          <w:p w14:paraId="369919D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2A80C5B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Số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người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tối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phép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mặt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trong</w:t>
            </w:r>
            <w:proofErr w:type="spellEnd"/>
            <w:r>
              <w:rPr>
                <w:rFonts w:cs="Times New Roman"/>
                <w:sz w:val="22"/>
              </w:rPr>
              <w:t xml:space="preserve"> Laboratory.</w:t>
            </w:r>
          </w:p>
        </w:tc>
        <w:tc>
          <w:tcPr>
            <w:tcW w:w="2001" w:type="dxa"/>
            <w:vAlign w:val="center"/>
          </w:tcPr>
          <w:p w14:paraId="292CCB7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số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nguyên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âm</w:t>
            </w:r>
            <w:proofErr w:type="spellEnd"/>
          </w:p>
        </w:tc>
      </w:tr>
      <w:tr w:rsidR="00DF3A60" w14:paraId="733D4D09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49A76723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362C7B5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Responsible_Department</w:t>
            </w:r>
            <w:proofErr w:type="spellEnd"/>
          </w:p>
        </w:tc>
        <w:tc>
          <w:tcPr>
            <w:tcW w:w="1225" w:type="dxa"/>
            <w:vAlign w:val="center"/>
          </w:tcPr>
          <w:p w14:paraId="63837E7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46982D6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chịu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trách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nhiệm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quản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  <w:r>
              <w:rPr>
                <w:rFonts w:cs="Times New Roman"/>
                <w:sz w:val="22"/>
              </w:rPr>
              <w:t xml:space="preserve"> Laboratory.</w:t>
            </w:r>
          </w:p>
        </w:tc>
        <w:tc>
          <w:tcPr>
            <w:tcW w:w="2001" w:type="dxa"/>
            <w:vAlign w:val="center"/>
          </w:tcPr>
          <w:p w14:paraId="5712471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1C04CB68" w14:textId="77777777">
        <w:trPr>
          <w:jc w:val="center"/>
        </w:trPr>
        <w:tc>
          <w:tcPr>
            <w:tcW w:w="2071" w:type="dxa"/>
            <w:vMerge w:val="restart"/>
            <w:vAlign w:val="center"/>
          </w:tcPr>
          <w:p w14:paraId="11C147C3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WORKSTATION</w:t>
            </w:r>
          </w:p>
        </w:tc>
        <w:tc>
          <w:tcPr>
            <w:tcW w:w="2200" w:type="dxa"/>
            <w:vAlign w:val="center"/>
          </w:tcPr>
          <w:p w14:paraId="3EEAB01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Workstation_ID</w:t>
            </w:r>
            <w:proofErr w:type="spellEnd"/>
          </w:p>
        </w:tc>
        <w:tc>
          <w:tcPr>
            <w:tcW w:w="1225" w:type="dxa"/>
            <w:vAlign w:val="center"/>
          </w:tcPr>
          <w:p w14:paraId="4C737C8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Key</w:t>
            </w:r>
          </w:p>
        </w:tc>
        <w:tc>
          <w:tcPr>
            <w:tcW w:w="3201" w:type="dxa"/>
            <w:vAlign w:val="center"/>
          </w:tcPr>
          <w:p w14:paraId="057C92F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sz w:val="22"/>
              </w:rPr>
              <w:t>danh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Workstation.</w:t>
            </w:r>
          </w:p>
        </w:tc>
        <w:tc>
          <w:tcPr>
            <w:tcW w:w="2001" w:type="dxa"/>
            <w:vAlign w:val="center"/>
          </w:tcPr>
          <w:p w14:paraId="171F04B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060D4DC0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7EFC0FF9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26FDB05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Workstation_Name</w:t>
            </w:r>
            <w:proofErr w:type="spellEnd"/>
          </w:p>
        </w:tc>
        <w:tc>
          <w:tcPr>
            <w:tcW w:w="1225" w:type="dxa"/>
            <w:vAlign w:val="center"/>
          </w:tcPr>
          <w:p w14:paraId="6D625D8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71AA19A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gọi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Workstation.</w:t>
            </w:r>
          </w:p>
        </w:tc>
        <w:tc>
          <w:tcPr>
            <w:tcW w:w="2001" w:type="dxa"/>
            <w:vAlign w:val="center"/>
          </w:tcPr>
          <w:p w14:paraId="25A6AB7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53FACF33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476C7DD7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282478B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Location</w:t>
            </w:r>
          </w:p>
        </w:tc>
        <w:tc>
          <w:tcPr>
            <w:tcW w:w="1225" w:type="dxa"/>
            <w:vAlign w:val="center"/>
          </w:tcPr>
          <w:p w14:paraId="1A372B7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518B562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Vị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trí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cụ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Workstation </w:t>
            </w:r>
            <w:proofErr w:type="spellStart"/>
            <w:r>
              <w:rPr>
                <w:rFonts w:cs="Times New Roman"/>
                <w:sz w:val="22"/>
              </w:rPr>
              <w:t>trong</w:t>
            </w:r>
            <w:proofErr w:type="spellEnd"/>
            <w:r>
              <w:rPr>
                <w:rFonts w:cs="Times New Roman"/>
                <w:sz w:val="22"/>
              </w:rPr>
              <w:t xml:space="preserve"> Laboratory.</w:t>
            </w:r>
          </w:p>
        </w:tc>
        <w:tc>
          <w:tcPr>
            <w:tcW w:w="2001" w:type="dxa"/>
            <w:vAlign w:val="center"/>
          </w:tcPr>
          <w:p w14:paraId="69754C3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59F8FFE9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57EBA7D9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0693254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Status</w:t>
            </w:r>
          </w:p>
        </w:tc>
        <w:tc>
          <w:tcPr>
            <w:tcW w:w="1225" w:type="dxa"/>
            <w:vAlign w:val="center"/>
          </w:tcPr>
          <w:p w14:paraId="5608AD9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25F758B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vận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hành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Workstation.</w:t>
            </w:r>
          </w:p>
        </w:tc>
        <w:tc>
          <w:tcPr>
            <w:tcW w:w="2001" w:type="dxa"/>
            <w:vAlign w:val="center"/>
          </w:tcPr>
          <w:p w14:paraId="1D12169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2D1078A5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407E66CF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4C3AF2E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225" w:type="dxa"/>
            <w:vAlign w:val="center"/>
          </w:tcPr>
          <w:p w14:paraId="0C84A03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57034F3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Mô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bổ</w:t>
            </w:r>
            <w:proofErr w:type="spellEnd"/>
            <w:r>
              <w:rPr>
                <w:rFonts w:cs="Times New Roman"/>
                <w:sz w:val="22"/>
              </w:rPr>
              <w:t xml:space="preserve"> sung </w:t>
            </w:r>
            <w:proofErr w:type="spellStart"/>
            <w:r>
              <w:rPr>
                <w:rFonts w:cs="Times New Roman"/>
                <w:sz w:val="22"/>
              </w:rPr>
              <w:t>về</w:t>
            </w:r>
            <w:proofErr w:type="spellEnd"/>
            <w:r>
              <w:rPr>
                <w:rFonts w:cs="Times New Roman"/>
                <w:sz w:val="22"/>
              </w:rPr>
              <w:t xml:space="preserve"> Workstation.</w:t>
            </w:r>
          </w:p>
        </w:tc>
        <w:tc>
          <w:tcPr>
            <w:tcW w:w="2001" w:type="dxa"/>
            <w:vAlign w:val="center"/>
          </w:tcPr>
          <w:p w14:paraId="35021C9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rỗng</w:t>
            </w:r>
            <w:proofErr w:type="spellEnd"/>
          </w:p>
        </w:tc>
      </w:tr>
      <w:tr w:rsidR="00DF3A60" w14:paraId="68B0709E" w14:textId="77777777">
        <w:trPr>
          <w:jc w:val="center"/>
        </w:trPr>
        <w:tc>
          <w:tcPr>
            <w:tcW w:w="2071" w:type="dxa"/>
            <w:vMerge w:val="restart"/>
            <w:vAlign w:val="center"/>
          </w:tcPr>
          <w:p w14:paraId="6BF121F6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EQUIPMENT</w:t>
            </w:r>
          </w:p>
        </w:tc>
        <w:tc>
          <w:tcPr>
            <w:tcW w:w="2200" w:type="dxa"/>
            <w:vAlign w:val="center"/>
          </w:tcPr>
          <w:p w14:paraId="1CB0DA4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Equipment_ID</w:t>
            </w:r>
            <w:proofErr w:type="spellEnd"/>
          </w:p>
        </w:tc>
        <w:tc>
          <w:tcPr>
            <w:tcW w:w="1225" w:type="dxa"/>
            <w:vAlign w:val="center"/>
          </w:tcPr>
          <w:p w14:paraId="47B2654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Key</w:t>
            </w:r>
          </w:p>
        </w:tc>
        <w:tc>
          <w:tcPr>
            <w:tcW w:w="3201" w:type="dxa"/>
            <w:vAlign w:val="center"/>
          </w:tcPr>
          <w:p w14:paraId="21E52BD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sz w:val="22"/>
              </w:rPr>
              <w:t>danh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Equipment.</w:t>
            </w:r>
          </w:p>
        </w:tc>
        <w:tc>
          <w:tcPr>
            <w:tcW w:w="2001" w:type="dxa"/>
            <w:vAlign w:val="center"/>
          </w:tcPr>
          <w:p w14:paraId="6FCEB98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1AAA5910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53DD51E9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6C9C42C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Equipment_Name</w:t>
            </w:r>
            <w:proofErr w:type="spellEnd"/>
          </w:p>
        </w:tc>
        <w:tc>
          <w:tcPr>
            <w:tcW w:w="1225" w:type="dxa"/>
            <w:vAlign w:val="center"/>
          </w:tcPr>
          <w:p w14:paraId="41BB35D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460D800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thiết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dùng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trong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nghiệp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vụ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0EF651B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28FE80EA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14278465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4B0ED86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Equipment_Type</w:t>
            </w:r>
            <w:proofErr w:type="spellEnd"/>
          </w:p>
        </w:tc>
        <w:tc>
          <w:tcPr>
            <w:tcW w:w="1225" w:type="dxa"/>
            <w:vAlign w:val="center"/>
          </w:tcPr>
          <w:p w14:paraId="1390CCB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350A9ED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Loại</w:t>
            </w:r>
            <w:proofErr w:type="spellEnd"/>
            <w:r>
              <w:rPr>
                <w:rFonts w:cs="Times New Roman"/>
                <w:sz w:val="22"/>
              </w:rPr>
              <w:t>/</w:t>
            </w:r>
            <w:proofErr w:type="spellStart"/>
            <w:r>
              <w:rPr>
                <w:rFonts w:cs="Times New Roman"/>
                <w:sz w:val="22"/>
              </w:rPr>
              <w:t>nhóm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thiết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hiện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lưu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dưới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thuộc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tính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737D4CF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56A5598C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46A45B1D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2A4833A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Serial_Number</w:t>
            </w:r>
            <w:proofErr w:type="spellEnd"/>
          </w:p>
        </w:tc>
        <w:tc>
          <w:tcPr>
            <w:tcW w:w="1225" w:type="dxa"/>
            <w:vAlign w:val="center"/>
          </w:tcPr>
          <w:p w14:paraId="2EF2C93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Candidate identifier</w:t>
            </w:r>
          </w:p>
        </w:tc>
        <w:tc>
          <w:tcPr>
            <w:tcW w:w="3201" w:type="dxa"/>
            <w:vAlign w:val="center"/>
          </w:tcPr>
          <w:p w14:paraId="331E0F4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Số</w:t>
            </w:r>
            <w:proofErr w:type="spellEnd"/>
            <w:r>
              <w:rPr>
                <w:rFonts w:cs="Times New Roman"/>
                <w:sz w:val="22"/>
              </w:rPr>
              <w:t xml:space="preserve"> serial do </w:t>
            </w:r>
            <w:proofErr w:type="spellStart"/>
            <w:r>
              <w:rPr>
                <w:rFonts w:cs="Times New Roman"/>
                <w:sz w:val="22"/>
              </w:rPr>
              <w:t>nhà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sản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xuất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gán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hỗ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nhận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vật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lý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233C2D5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rỗng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nếu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thì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</w:p>
        </w:tc>
      </w:tr>
      <w:tr w:rsidR="00DF3A60" w14:paraId="23E604FB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20692701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7D0A0E5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Manufacturer</w:t>
            </w:r>
          </w:p>
        </w:tc>
        <w:tc>
          <w:tcPr>
            <w:tcW w:w="1225" w:type="dxa"/>
            <w:vAlign w:val="center"/>
          </w:tcPr>
          <w:p w14:paraId="05D58D5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6C9C9CD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sản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xuất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4F3AF56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43D56999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4A59D55E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735B5C3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Manufacturing_Year</w:t>
            </w:r>
            <w:proofErr w:type="spellEnd"/>
          </w:p>
        </w:tc>
        <w:tc>
          <w:tcPr>
            <w:tcW w:w="1225" w:type="dxa"/>
            <w:vAlign w:val="center"/>
          </w:tcPr>
          <w:p w14:paraId="12EDF83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4E56F81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Năm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sản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xuất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797976F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năm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hợp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lệ</w:t>
            </w:r>
            <w:proofErr w:type="spellEnd"/>
          </w:p>
        </w:tc>
      </w:tr>
      <w:tr w:rsidR="00DF3A60" w14:paraId="7AF55D31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6D40EF44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6F27F7F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Acquisition_Date</w:t>
            </w:r>
            <w:proofErr w:type="spellEnd"/>
          </w:p>
        </w:tc>
        <w:tc>
          <w:tcPr>
            <w:tcW w:w="1225" w:type="dxa"/>
            <w:vAlign w:val="center"/>
          </w:tcPr>
          <w:p w14:paraId="6B61A18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1B7E217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Ngày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trường</w:t>
            </w:r>
            <w:proofErr w:type="spellEnd"/>
            <w:r>
              <w:rPr>
                <w:rFonts w:cs="Times New Roman"/>
                <w:sz w:val="22"/>
              </w:rPr>
              <w:t>/</w:t>
            </w: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tiếp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nhận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mua</w:t>
            </w:r>
            <w:proofErr w:type="spellEnd"/>
            <w:r>
              <w:rPr>
                <w:rFonts w:cs="Times New Roman"/>
                <w:sz w:val="22"/>
              </w:rPr>
              <w:t xml:space="preserve"> Equipment.</w:t>
            </w:r>
          </w:p>
        </w:tc>
        <w:tc>
          <w:tcPr>
            <w:tcW w:w="2001" w:type="dxa"/>
            <w:vAlign w:val="center"/>
          </w:tcPr>
          <w:p w14:paraId="50D79ED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2AAB3F1C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32051EC2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0979B8F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Status</w:t>
            </w:r>
          </w:p>
        </w:tc>
        <w:tc>
          <w:tcPr>
            <w:tcW w:w="1225" w:type="dxa"/>
            <w:vAlign w:val="center"/>
          </w:tcPr>
          <w:p w14:paraId="1DBAAAD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1D37AC6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theo</w:t>
            </w:r>
            <w:proofErr w:type="spellEnd"/>
            <w:r>
              <w:rPr>
                <w:rFonts w:cs="Times New Roman"/>
                <w:sz w:val="22"/>
              </w:rPr>
              <w:t xml:space="preserve"> controlled vocabulary.</w:t>
            </w:r>
          </w:p>
        </w:tc>
        <w:tc>
          <w:tcPr>
            <w:tcW w:w="2001" w:type="dxa"/>
            <w:vAlign w:val="center"/>
          </w:tcPr>
          <w:p w14:paraId="7BDEBAA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2FF02FF7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06A0CFB2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624C8DD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Safety_Requirement</w:t>
            </w:r>
            <w:proofErr w:type="spellEnd"/>
          </w:p>
        </w:tc>
        <w:tc>
          <w:tcPr>
            <w:tcW w:w="1225" w:type="dxa"/>
            <w:vAlign w:val="center"/>
          </w:tcPr>
          <w:p w14:paraId="2DE986E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72EA49E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Loại</w:t>
            </w:r>
            <w:proofErr w:type="spellEnd"/>
            <w:r>
              <w:rPr>
                <w:rFonts w:cs="Times New Roman"/>
                <w:sz w:val="22"/>
              </w:rPr>
              <w:t xml:space="preserve"> Certification </w:t>
            </w:r>
            <w:proofErr w:type="spellStart"/>
            <w:r>
              <w:rPr>
                <w:rFonts w:cs="Times New Roman"/>
                <w:sz w:val="22"/>
              </w:rPr>
              <w:t>cần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trước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khi</w:t>
            </w:r>
            <w:proofErr w:type="spellEnd"/>
            <w:r>
              <w:rPr>
                <w:rFonts w:cs="Times New Roman"/>
                <w:sz w:val="22"/>
              </w:rPr>
              <w:t xml:space="preserve"> Access Equipment; NONE </w:t>
            </w:r>
            <w:proofErr w:type="spellStart"/>
            <w:r>
              <w:rPr>
                <w:rFonts w:cs="Times New Roman"/>
                <w:sz w:val="22"/>
              </w:rPr>
              <w:t>nếu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yêu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cầu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2121FCE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12EDE153" w14:textId="77777777">
        <w:trPr>
          <w:jc w:val="center"/>
        </w:trPr>
        <w:tc>
          <w:tcPr>
            <w:tcW w:w="2071" w:type="dxa"/>
            <w:vMerge w:val="restart"/>
            <w:vAlign w:val="center"/>
          </w:tcPr>
          <w:p w14:paraId="2C6CEED9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RESEARCH_PROJECT</w:t>
            </w:r>
          </w:p>
        </w:tc>
        <w:tc>
          <w:tcPr>
            <w:tcW w:w="2200" w:type="dxa"/>
            <w:vAlign w:val="center"/>
          </w:tcPr>
          <w:p w14:paraId="6A13C5A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Project_ID</w:t>
            </w:r>
            <w:proofErr w:type="spellEnd"/>
          </w:p>
        </w:tc>
        <w:tc>
          <w:tcPr>
            <w:tcW w:w="1225" w:type="dxa"/>
            <w:vAlign w:val="center"/>
          </w:tcPr>
          <w:p w14:paraId="1393B60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Key</w:t>
            </w:r>
          </w:p>
        </w:tc>
        <w:tc>
          <w:tcPr>
            <w:tcW w:w="3201" w:type="dxa"/>
            <w:vAlign w:val="center"/>
          </w:tcPr>
          <w:p w14:paraId="24BAC9C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sz w:val="22"/>
              </w:rPr>
              <w:t>danh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Research Project.</w:t>
            </w:r>
          </w:p>
        </w:tc>
        <w:tc>
          <w:tcPr>
            <w:tcW w:w="2001" w:type="dxa"/>
            <w:vAlign w:val="center"/>
          </w:tcPr>
          <w:p w14:paraId="2CDC1A6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4BA74028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4AE9E2F3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09B46E2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Project_Name</w:t>
            </w:r>
            <w:proofErr w:type="spellEnd"/>
          </w:p>
        </w:tc>
        <w:tc>
          <w:tcPr>
            <w:tcW w:w="1225" w:type="dxa"/>
            <w:vAlign w:val="center"/>
          </w:tcPr>
          <w:p w14:paraId="69F29AE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1B2D1D0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Tên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chính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thức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Research Project.</w:t>
            </w:r>
          </w:p>
        </w:tc>
        <w:tc>
          <w:tcPr>
            <w:tcW w:w="2001" w:type="dxa"/>
            <w:vAlign w:val="center"/>
          </w:tcPr>
          <w:p w14:paraId="2CBF8D9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25B3A667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6A550CC1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5BD73A3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Project_Type</w:t>
            </w:r>
            <w:proofErr w:type="spellEnd"/>
          </w:p>
        </w:tc>
        <w:tc>
          <w:tcPr>
            <w:tcW w:w="1225" w:type="dxa"/>
            <w:vAlign w:val="center"/>
          </w:tcPr>
          <w:p w14:paraId="6AE1B56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6FF95E0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Loại</w:t>
            </w:r>
            <w:proofErr w:type="spellEnd"/>
            <w:r>
              <w:rPr>
                <w:rFonts w:cs="Times New Roman"/>
                <w:sz w:val="22"/>
              </w:rPr>
              <w:t xml:space="preserve"> Research Project </w:t>
            </w:r>
            <w:proofErr w:type="spellStart"/>
            <w:r>
              <w:rPr>
                <w:rFonts w:cs="Times New Roman"/>
                <w:sz w:val="22"/>
              </w:rPr>
              <w:t>theo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phân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loại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tổ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chức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4C99072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38683730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78038B57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3B05853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Funding_Source</w:t>
            </w:r>
            <w:proofErr w:type="spellEnd"/>
          </w:p>
        </w:tc>
        <w:tc>
          <w:tcPr>
            <w:tcW w:w="1225" w:type="dxa"/>
            <w:vAlign w:val="center"/>
          </w:tcPr>
          <w:p w14:paraId="5DD4452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336DCF8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Nguồn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tài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Research </w:t>
            </w:r>
            <w:r>
              <w:rPr>
                <w:rFonts w:cs="Times New Roman"/>
                <w:sz w:val="22"/>
              </w:rPr>
              <w:lastRenderedPageBreak/>
              <w:t>Project.</w:t>
            </w:r>
          </w:p>
        </w:tc>
        <w:tc>
          <w:tcPr>
            <w:tcW w:w="2001" w:type="dxa"/>
            <w:vAlign w:val="center"/>
          </w:tcPr>
          <w:p w14:paraId="16BEFFC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lastRenderedPageBreak/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rỗng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lastRenderedPageBreak/>
              <w:t>nếu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tài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trợ</w:t>
            </w:r>
            <w:proofErr w:type="spellEnd"/>
          </w:p>
        </w:tc>
      </w:tr>
      <w:tr w:rsidR="00DF3A60" w14:paraId="50E800EB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1119EC81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2A92CFF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Start_Date</w:t>
            </w:r>
            <w:proofErr w:type="spellEnd"/>
          </w:p>
        </w:tc>
        <w:tc>
          <w:tcPr>
            <w:tcW w:w="1225" w:type="dxa"/>
            <w:vAlign w:val="center"/>
          </w:tcPr>
          <w:p w14:paraId="5D409B3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12900D3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Ngày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đầu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dự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án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3B5898B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1239B55E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6F78200B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6E723CA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End_Date</w:t>
            </w:r>
            <w:proofErr w:type="spellEnd"/>
          </w:p>
        </w:tc>
        <w:tc>
          <w:tcPr>
            <w:tcW w:w="1225" w:type="dxa"/>
            <w:vAlign w:val="center"/>
          </w:tcPr>
          <w:p w14:paraId="2F8ED4A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157FC9E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Ngày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thúc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dự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kiến</w:t>
            </w:r>
            <w:proofErr w:type="spellEnd"/>
            <w:r>
              <w:rPr>
                <w:rFonts w:cs="Times New Roman"/>
                <w:sz w:val="22"/>
              </w:rPr>
              <w:t>/</w:t>
            </w:r>
            <w:proofErr w:type="spellStart"/>
            <w:r>
              <w:rPr>
                <w:rFonts w:cs="Times New Roman"/>
                <w:sz w:val="22"/>
              </w:rPr>
              <w:t>thực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tế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627088B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rỗng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chưa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thúc</w:t>
            </w:r>
            <w:proofErr w:type="spellEnd"/>
          </w:p>
        </w:tc>
      </w:tr>
      <w:tr w:rsidR="00DF3A60" w14:paraId="6B531CA4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4AEF854E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61D9D6F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Budget</w:t>
            </w:r>
          </w:p>
        </w:tc>
        <w:tc>
          <w:tcPr>
            <w:tcW w:w="1225" w:type="dxa"/>
            <w:vAlign w:val="center"/>
          </w:tcPr>
          <w:p w14:paraId="7D19264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48DDB25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Ngân </w:t>
            </w:r>
            <w:proofErr w:type="spellStart"/>
            <w:r>
              <w:rPr>
                <w:rFonts w:cs="Times New Roman"/>
                <w:sz w:val="22"/>
              </w:rPr>
              <w:t>sách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cấp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cho</w:t>
            </w:r>
            <w:proofErr w:type="spellEnd"/>
            <w:r>
              <w:rPr>
                <w:rFonts w:cs="Times New Roman"/>
                <w:sz w:val="22"/>
              </w:rPr>
              <w:t xml:space="preserve"> Research Project.</w:t>
            </w:r>
          </w:p>
        </w:tc>
        <w:tc>
          <w:tcPr>
            <w:tcW w:w="2001" w:type="dxa"/>
            <w:vAlign w:val="center"/>
          </w:tcPr>
          <w:p w14:paraId="7C0F203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số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âm</w:t>
            </w:r>
            <w:proofErr w:type="spellEnd"/>
          </w:p>
        </w:tc>
      </w:tr>
      <w:tr w:rsidR="00DF3A60" w14:paraId="59835A72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6E7EB0CB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0D51474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Project_Status</w:t>
            </w:r>
            <w:proofErr w:type="spellEnd"/>
          </w:p>
        </w:tc>
        <w:tc>
          <w:tcPr>
            <w:tcW w:w="1225" w:type="dxa"/>
            <w:vAlign w:val="center"/>
          </w:tcPr>
          <w:p w14:paraId="0227EEB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50FDDBB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vòng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Research Project.</w:t>
            </w:r>
          </w:p>
        </w:tc>
        <w:tc>
          <w:tcPr>
            <w:tcW w:w="2001" w:type="dxa"/>
            <w:vAlign w:val="center"/>
          </w:tcPr>
          <w:p w14:paraId="35E2D14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54F6D093" w14:textId="77777777">
        <w:trPr>
          <w:jc w:val="center"/>
        </w:trPr>
        <w:tc>
          <w:tcPr>
            <w:tcW w:w="2071" w:type="dxa"/>
            <w:vMerge w:val="restart"/>
            <w:vAlign w:val="center"/>
          </w:tcPr>
          <w:p w14:paraId="1F31B676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CERTIFICATION</w:t>
            </w:r>
          </w:p>
        </w:tc>
        <w:tc>
          <w:tcPr>
            <w:tcW w:w="2200" w:type="dxa"/>
            <w:vAlign w:val="center"/>
          </w:tcPr>
          <w:p w14:paraId="513187A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Certification_ID</w:t>
            </w:r>
            <w:proofErr w:type="spellEnd"/>
          </w:p>
        </w:tc>
        <w:tc>
          <w:tcPr>
            <w:tcW w:w="1225" w:type="dxa"/>
            <w:vAlign w:val="center"/>
          </w:tcPr>
          <w:p w14:paraId="742F34F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Key</w:t>
            </w:r>
          </w:p>
        </w:tc>
        <w:tc>
          <w:tcPr>
            <w:tcW w:w="3201" w:type="dxa"/>
            <w:vAlign w:val="center"/>
          </w:tcPr>
          <w:p w14:paraId="520FD34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sz w:val="22"/>
              </w:rPr>
              <w:t>danh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Certification record.</w:t>
            </w:r>
          </w:p>
        </w:tc>
        <w:tc>
          <w:tcPr>
            <w:tcW w:w="2001" w:type="dxa"/>
            <w:vAlign w:val="center"/>
          </w:tcPr>
          <w:p w14:paraId="4428314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0FBC3675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1BAC6D33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40E5F02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Certification_Type</w:t>
            </w:r>
            <w:proofErr w:type="spellEnd"/>
          </w:p>
        </w:tc>
        <w:tc>
          <w:tcPr>
            <w:tcW w:w="1225" w:type="dxa"/>
            <w:vAlign w:val="center"/>
          </w:tcPr>
          <w:p w14:paraId="503BE67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2504F6DD" w14:textId="77777777" w:rsidR="00DF3A60" w:rsidRPr="001A61EE" w:rsidRDefault="00000000">
            <w:pPr>
              <w:spacing w:after="0" w:line="240" w:lineRule="auto"/>
              <w:rPr>
                <w:rFonts w:cs="Times New Roman"/>
                <w:sz w:val="22"/>
                <w:lang w:val="fr-FR"/>
              </w:rPr>
            </w:pPr>
            <w:proofErr w:type="spellStart"/>
            <w:r w:rsidRPr="001A61EE">
              <w:rPr>
                <w:rFonts w:cs="Times New Roman"/>
                <w:sz w:val="22"/>
                <w:lang w:val="fr-FR"/>
              </w:rPr>
              <w:t>Loại</w:t>
            </w:r>
            <w:proofErr w:type="spellEnd"/>
            <w:r w:rsidRPr="001A61EE">
              <w:rPr>
                <w:rFonts w:cs="Times New Roman"/>
                <w:sz w:val="22"/>
                <w:lang w:val="fr-FR"/>
              </w:rPr>
              <w:t xml:space="preserve"> Certification </w:t>
            </w:r>
            <w:proofErr w:type="spellStart"/>
            <w:r w:rsidRPr="001A61EE">
              <w:rPr>
                <w:rFonts w:cs="Times New Roman"/>
                <w:sz w:val="22"/>
                <w:lang w:val="fr-FR"/>
              </w:rPr>
              <w:t>mà</w:t>
            </w:r>
            <w:proofErr w:type="spellEnd"/>
            <w:r w:rsidRPr="001A61EE">
              <w:rPr>
                <w:rFonts w:cs="Times New Roman"/>
                <w:sz w:val="22"/>
                <w:lang w:val="fr-FR"/>
              </w:rPr>
              <w:t xml:space="preserve"> Person </w:t>
            </w:r>
            <w:proofErr w:type="spellStart"/>
            <w:r w:rsidRPr="001A61EE">
              <w:rPr>
                <w:rFonts w:cs="Times New Roman"/>
                <w:sz w:val="22"/>
                <w:lang w:val="fr-FR"/>
              </w:rPr>
              <w:t>đạt</w:t>
            </w:r>
            <w:proofErr w:type="spellEnd"/>
            <w:r w:rsidRPr="001A61EE">
              <w:rPr>
                <w:rFonts w:cs="Times New Roman"/>
                <w:sz w:val="22"/>
                <w:lang w:val="fr-FR"/>
              </w:rPr>
              <w:t xml:space="preserve"> </w:t>
            </w:r>
            <w:proofErr w:type="spellStart"/>
            <w:r w:rsidRPr="001A61EE">
              <w:rPr>
                <w:rFonts w:cs="Times New Roman"/>
                <w:sz w:val="22"/>
                <w:lang w:val="fr-FR"/>
              </w:rPr>
              <w:t>được</w:t>
            </w:r>
            <w:proofErr w:type="spellEnd"/>
            <w:r w:rsidRPr="001A61EE">
              <w:rPr>
                <w:rFonts w:cs="Times New Roman"/>
                <w:sz w:val="22"/>
                <w:lang w:val="fr-FR"/>
              </w:rPr>
              <w:t>.</w:t>
            </w:r>
          </w:p>
        </w:tc>
        <w:tc>
          <w:tcPr>
            <w:tcW w:w="2001" w:type="dxa"/>
            <w:vAlign w:val="center"/>
          </w:tcPr>
          <w:p w14:paraId="4A7F466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5F1A442D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4281EEF6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0DB91FA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Issue_Date</w:t>
            </w:r>
          </w:p>
        </w:tc>
        <w:tc>
          <w:tcPr>
            <w:tcW w:w="1225" w:type="dxa"/>
            <w:vAlign w:val="center"/>
          </w:tcPr>
          <w:p w14:paraId="11FFD35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1E5B4E4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Ngày</w:t>
            </w:r>
            <w:proofErr w:type="spellEnd"/>
            <w:r>
              <w:rPr>
                <w:rFonts w:cs="Times New Roman"/>
                <w:sz w:val="22"/>
              </w:rPr>
              <w:t xml:space="preserve"> Certification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cấp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2FD6D0F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46AA3677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0DB66D02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2A80A67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Expiration_Date</w:t>
            </w:r>
            <w:proofErr w:type="spellEnd"/>
          </w:p>
        </w:tc>
        <w:tc>
          <w:tcPr>
            <w:tcW w:w="1225" w:type="dxa"/>
            <w:vAlign w:val="center"/>
          </w:tcPr>
          <w:p w14:paraId="247EFAA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3663715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Ngày</w:t>
            </w:r>
            <w:proofErr w:type="spellEnd"/>
            <w:r>
              <w:rPr>
                <w:rFonts w:cs="Times New Roman"/>
                <w:sz w:val="22"/>
              </w:rPr>
              <w:t xml:space="preserve"> Certification </w:t>
            </w:r>
            <w:proofErr w:type="spellStart"/>
            <w:r>
              <w:rPr>
                <w:rFonts w:cs="Times New Roman"/>
                <w:sz w:val="22"/>
              </w:rPr>
              <w:t>hết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lực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20004D8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08757125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0AF83C97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703919A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Certification_Status</w:t>
            </w:r>
            <w:proofErr w:type="spellEnd"/>
          </w:p>
        </w:tc>
        <w:tc>
          <w:tcPr>
            <w:tcW w:w="1225" w:type="dxa"/>
            <w:vAlign w:val="center"/>
          </w:tcPr>
          <w:p w14:paraId="599A5A0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117DE06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Certification.</w:t>
            </w:r>
          </w:p>
        </w:tc>
        <w:tc>
          <w:tcPr>
            <w:tcW w:w="2001" w:type="dxa"/>
            <w:vAlign w:val="center"/>
          </w:tcPr>
          <w:p w14:paraId="2517431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0ABD30F4" w14:textId="77777777">
        <w:trPr>
          <w:jc w:val="center"/>
        </w:trPr>
        <w:tc>
          <w:tcPr>
            <w:tcW w:w="2071" w:type="dxa"/>
            <w:vMerge w:val="restart"/>
            <w:vAlign w:val="center"/>
          </w:tcPr>
          <w:p w14:paraId="1C825D3A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MAINTENANCE_RECORD</w:t>
            </w:r>
          </w:p>
        </w:tc>
        <w:tc>
          <w:tcPr>
            <w:tcW w:w="2200" w:type="dxa"/>
            <w:vAlign w:val="center"/>
          </w:tcPr>
          <w:p w14:paraId="503F4A2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Maintenance_ID</w:t>
            </w:r>
            <w:proofErr w:type="spellEnd"/>
          </w:p>
        </w:tc>
        <w:tc>
          <w:tcPr>
            <w:tcW w:w="1225" w:type="dxa"/>
            <w:vAlign w:val="center"/>
          </w:tcPr>
          <w:p w14:paraId="270D342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Key</w:t>
            </w:r>
          </w:p>
        </w:tc>
        <w:tc>
          <w:tcPr>
            <w:tcW w:w="3201" w:type="dxa"/>
            <w:vAlign w:val="center"/>
          </w:tcPr>
          <w:p w14:paraId="4095AE0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sz w:val="22"/>
              </w:rPr>
              <w:t>danh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Maintenance Record.</w:t>
            </w:r>
          </w:p>
        </w:tc>
        <w:tc>
          <w:tcPr>
            <w:tcW w:w="2001" w:type="dxa"/>
            <w:vAlign w:val="center"/>
          </w:tcPr>
          <w:p w14:paraId="49422CC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5C87AD9A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170BC5E1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39B2F5E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Maintenance_Date</w:t>
            </w:r>
            <w:proofErr w:type="spellEnd"/>
          </w:p>
        </w:tc>
        <w:tc>
          <w:tcPr>
            <w:tcW w:w="1225" w:type="dxa"/>
            <w:vAlign w:val="center"/>
          </w:tcPr>
          <w:p w14:paraId="2191268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587F703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Ngày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hiện</w:t>
            </w:r>
            <w:proofErr w:type="spellEnd"/>
            <w:r>
              <w:rPr>
                <w:rFonts w:cs="Times New Roman"/>
                <w:sz w:val="22"/>
              </w:rPr>
              <w:t xml:space="preserve"> Maintenance.</w:t>
            </w:r>
          </w:p>
        </w:tc>
        <w:tc>
          <w:tcPr>
            <w:tcW w:w="2001" w:type="dxa"/>
            <w:vAlign w:val="center"/>
          </w:tcPr>
          <w:p w14:paraId="2C01CFA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2143BDE2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5C1BE3C8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34FE4CA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Maintenance_Type</w:t>
            </w:r>
            <w:proofErr w:type="spellEnd"/>
          </w:p>
        </w:tc>
        <w:tc>
          <w:tcPr>
            <w:tcW w:w="1225" w:type="dxa"/>
            <w:vAlign w:val="center"/>
          </w:tcPr>
          <w:p w14:paraId="1ACF196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160D640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Loại</w:t>
            </w:r>
            <w:proofErr w:type="spellEnd"/>
            <w:r>
              <w:rPr>
                <w:rFonts w:cs="Times New Roman"/>
                <w:sz w:val="22"/>
              </w:rPr>
              <w:t xml:space="preserve"> Maintenance, </w:t>
            </w:r>
            <w:proofErr w:type="spellStart"/>
            <w:r>
              <w:rPr>
                <w:rFonts w:cs="Times New Roman"/>
                <w:sz w:val="22"/>
              </w:rPr>
              <w:t>ví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dụ</w:t>
            </w:r>
            <w:proofErr w:type="spellEnd"/>
            <w:r>
              <w:rPr>
                <w:rFonts w:cs="Times New Roman"/>
                <w:sz w:val="22"/>
              </w:rPr>
              <w:t xml:space="preserve"> INSPECTION, PREVENTIVE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CORRECTIVE.</w:t>
            </w:r>
          </w:p>
        </w:tc>
        <w:tc>
          <w:tcPr>
            <w:tcW w:w="2001" w:type="dxa"/>
            <w:vAlign w:val="center"/>
          </w:tcPr>
          <w:p w14:paraId="1AC20B9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5387972F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3ED83DA6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08C1EC2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225" w:type="dxa"/>
            <w:vAlign w:val="center"/>
          </w:tcPr>
          <w:p w14:paraId="128CC49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3D5ED8C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Mô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việc</w:t>
            </w:r>
            <w:proofErr w:type="spellEnd"/>
            <w:r>
              <w:rPr>
                <w:rFonts w:cs="Times New Roman"/>
                <w:sz w:val="22"/>
              </w:rPr>
              <w:t xml:space="preserve"> Maintenance </w:t>
            </w:r>
            <w:proofErr w:type="spellStart"/>
            <w:r>
              <w:rPr>
                <w:rFonts w:cs="Times New Roman"/>
                <w:sz w:val="22"/>
              </w:rPr>
              <w:t>đã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hiện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001" w:type="dxa"/>
            <w:vAlign w:val="center"/>
          </w:tcPr>
          <w:p w14:paraId="7AB02BA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rỗng</w:t>
            </w:r>
            <w:proofErr w:type="spellEnd"/>
          </w:p>
        </w:tc>
      </w:tr>
      <w:tr w:rsidR="00DF3A60" w14:paraId="78358FA7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13BFC71C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3F46394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Next_Maintenance_Date</w:t>
            </w:r>
            <w:proofErr w:type="spellEnd"/>
          </w:p>
        </w:tc>
        <w:tc>
          <w:tcPr>
            <w:tcW w:w="1225" w:type="dxa"/>
            <w:vAlign w:val="center"/>
          </w:tcPr>
          <w:p w14:paraId="040FB31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6956DEA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Ngày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dự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kiến</w:t>
            </w:r>
            <w:proofErr w:type="spellEnd"/>
            <w:r>
              <w:rPr>
                <w:rFonts w:cs="Times New Roman"/>
                <w:sz w:val="22"/>
              </w:rPr>
              <w:t xml:space="preserve"> Maintenance </w:t>
            </w:r>
            <w:proofErr w:type="spellStart"/>
            <w:r>
              <w:rPr>
                <w:rFonts w:cs="Times New Roman"/>
                <w:sz w:val="22"/>
              </w:rPr>
              <w:t>tiếp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theo.</w:t>
            </w:r>
            <w:proofErr w:type="spellEnd"/>
          </w:p>
        </w:tc>
        <w:tc>
          <w:tcPr>
            <w:tcW w:w="2001" w:type="dxa"/>
            <w:vAlign w:val="center"/>
          </w:tcPr>
          <w:p w14:paraId="44A7E62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rỗng</w:t>
            </w:r>
            <w:proofErr w:type="spellEnd"/>
          </w:p>
        </w:tc>
      </w:tr>
      <w:tr w:rsidR="00DF3A60" w14:paraId="1FDCA400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39D4F4ED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39C4FA4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Maintenance_Result</w:t>
            </w:r>
            <w:proofErr w:type="spellEnd"/>
          </w:p>
        </w:tc>
        <w:tc>
          <w:tcPr>
            <w:tcW w:w="1225" w:type="dxa"/>
            <w:vAlign w:val="center"/>
          </w:tcPr>
          <w:p w14:paraId="54C2F30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55F3117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Kết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quả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sau</w:t>
            </w:r>
            <w:proofErr w:type="spellEnd"/>
            <w:r>
              <w:rPr>
                <w:rFonts w:cs="Times New Roman"/>
                <w:sz w:val="22"/>
              </w:rPr>
              <w:t xml:space="preserve"> Maintenance, </w:t>
            </w:r>
            <w:proofErr w:type="spellStart"/>
            <w:r>
              <w:rPr>
                <w:rFonts w:cs="Times New Roman"/>
                <w:sz w:val="22"/>
              </w:rPr>
              <w:t>ví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dụ</w:t>
            </w:r>
            <w:proofErr w:type="spellEnd"/>
            <w:r>
              <w:rPr>
                <w:rFonts w:cs="Times New Roman"/>
                <w:sz w:val="22"/>
              </w:rPr>
              <w:t xml:space="preserve"> PASSED, NEEDS_REPAIR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OUT_OF_SERVICE.</w:t>
            </w:r>
          </w:p>
        </w:tc>
        <w:tc>
          <w:tcPr>
            <w:tcW w:w="2001" w:type="dxa"/>
            <w:vAlign w:val="center"/>
          </w:tcPr>
          <w:p w14:paraId="68F1D09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2732DC0C" w14:textId="77777777">
        <w:trPr>
          <w:jc w:val="center"/>
        </w:trPr>
        <w:tc>
          <w:tcPr>
            <w:tcW w:w="2071" w:type="dxa"/>
            <w:vMerge w:val="restart"/>
            <w:vAlign w:val="center"/>
          </w:tcPr>
          <w:p w14:paraId="6E8C57BC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ACCESS_LOG</w:t>
            </w:r>
          </w:p>
          <w:p w14:paraId="190EA8EE" w14:textId="77777777" w:rsidR="00DF3A60" w:rsidRDefault="00DF3A6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6273800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Access_Log_ID</w:t>
            </w:r>
            <w:proofErr w:type="spellEnd"/>
          </w:p>
        </w:tc>
        <w:tc>
          <w:tcPr>
            <w:tcW w:w="1225" w:type="dxa"/>
            <w:vAlign w:val="center"/>
          </w:tcPr>
          <w:p w14:paraId="0402CCD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Key</w:t>
            </w:r>
          </w:p>
        </w:tc>
        <w:tc>
          <w:tcPr>
            <w:tcW w:w="3201" w:type="dxa"/>
            <w:vAlign w:val="center"/>
          </w:tcPr>
          <w:p w14:paraId="7A79B84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sz w:val="22"/>
              </w:rPr>
              <w:t>danh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duy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Access Log record.</w:t>
            </w:r>
          </w:p>
        </w:tc>
        <w:tc>
          <w:tcPr>
            <w:tcW w:w="2001" w:type="dxa"/>
            <w:vAlign w:val="center"/>
          </w:tcPr>
          <w:p w14:paraId="2A9EBFD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280AC849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653087A2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11D0327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Access_Time</w:t>
            </w:r>
            <w:proofErr w:type="spellEnd"/>
          </w:p>
        </w:tc>
        <w:tc>
          <w:tcPr>
            <w:tcW w:w="1225" w:type="dxa"/>
            <w:vAlign w:val="center"/>
          </w:tcPr>
          <w:p w14:paraId="7B2BAB5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5558C20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điểm</w:t>
            </w:r>
            <w:proofErr w:type="spellEnd"/>
            <w:r>
              <w:rPr>
                <w:rFonts w:cs="Times New Roman"/>
                <w:sz w:val="22"/>
              </w:rPr>
              <w:t xml:space="preserve"> Access Attempt </w:t>
            </w:r>
            <w:proofErr w:type="spellStart"/>
            <w:r>
              <w:rPr>
                <w:rFonts w:cs="Times New Roman"/>
                <w:sz w:val="22"/>
              </w:rPr>
              <w:t>xảy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ra.</w:t>
            </w:r>
            <w:proofErr w:type="spellEnd"/>
          </w:p>
        </w:tc>
        <w:tc>
          <w:tcPr>
            <w:tcW w:w="2001" w:type="dxa"/>
            <w:vAlign w:val="center"/>
          </w:tcPr>
          <w:p w14:paraId="4917906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4FB330E9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40B25357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1433FAA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Action</w:t>
            </w:r>
          </w:p>
        </w:tc>
        <w:tc>
          <w:tcPr>
            <w:tcW w:w="1225" w:type="dxa"/>
            <w:vAlign w:val="center"/>
          </w:tcPr>
          <w:p w14:paraId="2923046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3F6BA37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Hành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động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thực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hiện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đối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với</w:t>
            </w:r>
            <w:proofErr w:type="spellEnd"/>
            <w:r>
              <w:rPr>
                <w:rFonts w:cs="Times New Roman"/>
                <w:sz w:val="22"/>
              </w:rPr>
              <w:t xml:space="preserve"> Equipment.</w:t>
            </w:r>
          </w:p>
        </w:tc>
        <w:tc>
          <w:tcPr>
            <w:tcW w:w="2001" w:type="dxa"/>
            <w:vAlign w:val="center"/>
          </w:tcPr>
          <w:p w14:paraId="1F6A650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6E436D4C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28683349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40844CC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Access_Result</w:t>
            </w:r>
          </w:p>
        </w:tc>
        <w:tc>
          <w:tcPr>
            <w:tcW w:w="1225" w:type="dxa"/>
            <w:vAlign w:val="center"/>
          </w:tcPr>
          <w:p w14:paraId="2E82AFF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66A61EC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Kết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quả</w:t>
            </w:r>
            <w:proofErr w:type="spellEnd"/>
            <w:r>
              <w:rPr>
                <w:rFonts w:cs="Times New Roman"/>
                <w:sz w:val="22"/>
              </w:rPr>
              <w:t xml:space="preserve"> Access Attempt: GRANTED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DENIED.</w:t>
            </w:r>
          </w:p>
        </w:tc>
        <w:tc>
          <w:tcPr>
            <w:tcW w:w="2001" w:type="dxa"/>
            <w:vAlign w:val="center"/>
          </w:tcPr>
          <w:p w14:paraId="0DF7960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</w:p>
        </w:tc>
      </w:tr>
      <w:tr w:rsidR="00DF3A60" w14:paraId="2E27AB11" w14:textId="77777777">
        <w:trPr>
          <w:jc w:val="center"/>
        </w:trPr>
        <w:tc>
          <w:tcPr>
            <w:tcW w:w="2071" w:type="dxa"/>
            <w:vMerge/>
            <w:vAlign w:val="center"/>
          </w:tcPr>
          <w:p w14:paraId="2BC4E5E3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2200" w:type="dxa"/>
            <w:vAlign w:val="center"/>
          </w:tcPr>
          <w:p w14:paraId="3BB3F0E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Denial_Reason</w:t>
            </w:r>
            <w:proofErr w:type="spellEnd"/>
          </w:p>
        </w:tc>
        <w:tc>
          <w:tcPr>
            <w:tcW w:w="1225" w:type="dxa"/>
            <w:vAlign w:val="center"/>
          </w:tcPr>
          <w:p w14:paraId="012CE98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Non-key</w:t>
            </w:r>
          </w:p>
        </w:tc>
        <w:tc>
          <w:tcPr>
            <w:tcW w:w="3201" w:type="dxa"/>
            <w:vAlign w:val="center"/>
          </w:tcPr>
          <w:p w14:paraId="3307378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Lý do </w:t>
            </w:r>
            <w:proofErr w:type="spellStart"/>
            <w:r>
              <w:rPr>
                <w:rFonts w:cs="Times New Roman"/>
                <w:sz w:val="22"/>
              </w:rPr>
              <w:t>bị</w:t>
            </w:r>
            <w:proofErr w:type="spellEnd"/>
            <w:r>
              <w:rPr>
                <w:rFonts w:cs="Times New Roman"/>
                <w:sz w:val="22"/>
              </w:rPr>
              <w:t xml:space="preserve"> DENIED;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buộc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khi</w:t>
            </w:r>
            <w:proofErr w:type="spellEnd"/>
            <w:r>
              <w:rPr>
                <w:rFonts w:cs="Times New Roman"/>
                <w:sz w:val="22"/>
              </w:rPr>
              <w:t xml:space="preserve"> DENIED </w:t>
            </w:r>
            <w:proofErr w:type="spellStart"/>
            <w:r>
              <w:rPr>
                <w:rFonts w:cs="Times New Roman"/>
                <w:sz w:val="22"/>
              </w:rPr>
              <w:t>và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trống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khi</w:t>
            </w:r>
            <w:proofErr w:type="spellEnd"/>
            <w:r>
              <w:rPr>
                <w:rFonts w:cs="Times New Roman"/>
                <w:sz w:val="22"/>
              </w:rPr>
              <w:t xml:space="preserve"> GRANTED.</w:t>
            </w:r>
          </w:p>
        </w:tc>
        <w:tc>
          <w:tcPr>
            <w:tcW w:w="2001" w:type="dxa"/>
            <w:vAlign w:val="center"/>
          </w:tcPr>
          <w:p w14:paraId="36E945C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Đơn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điều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kiện</w:t>
            </w:r>
            <w:proofErr w:type="spellEnd"/>
          </w:p>
        </w:tc>
      </w:tr>
    </w:tbl>
    <w:p w14:paraId="42DA8863" w14:textId="77777777" w:rsidR="00DF3A60" w:rsidRDefault="00DF3A60">
      <w:pPr>
        <w:rPr>
          <w:rFonts w:cs="Times New Roman"/>
        </w:rPr>
      </w:pPr>
    </w:p>
    <w:p w14:paraId="54AF164E" w14:textId="77777777" w:rsidR="00DF3A60" w:rsidRDefault="00000000">
      <w:pPr>
        <w:pStyle w:val="Heading3"/>
        <w:rPr>
          <w:rFonts w:cs="Times New Roman"/>
        </w:rPr>
      </w:pPr>
      <w:r>
        <w:rPr>
          <w:rFonts w:cs="Times New Roman"/>
        </w:rPr>
        <w:t>2.1.2 PERSON Specialization / Generalization</w:t>
      </w:r>
    </w:p>
    <w:p w14:paraId="5BF78E18" w14:textId="77777777" w:rsidR="00DF3A60" w:rsidRDefault="00000000">
      <w:pPr>
        <w:rPr>
          <w:rFonts w:cs="Times New Roman"/>
        </w:rPr>
      </w:pPr>
      <w:r>
        <w:rPr>
          <w:rFonts w:cs="Times New Roman"/>
        </w:rPr>
        <w:t xml:space="preserve">PERSON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Supertype; STUDENT, FACULTY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LAB_STAFF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Subtype. Các Subtype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thừa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Person_ID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PERSON.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241"/>
      </w:tblGrid>
      <w:tr w:rsidR="00DF3A60" w14:paraId="2CF70C97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43130DC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b/>
                <w:sz w:val="22"/>
              </w:rPr>
              <w:t>Ràng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buộc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4D055E9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b/>
                <w:sz w:val="22"/>
              </w:rPr>
              <w:t>Thiết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2"/>
              </w:rPr>
              <w:t>kế</w:t>
            </w:r>
            <w:proofErr w:type="spellEnd"/>
          </w:p>
        </w:tc>
        <w:tc>
          <w:tcPr>
            <w:tcW w:w="3241" w:type="dxa"/>
            <w:shd w:val="clear" w:color="auto" w:fill="D9EAF7"/>
            <w:vAlign w:val="center"/>
          </w:tcPr>
          <w:p w14:paraId="6209CC7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Ý </w:t>
            </w:r>
            <w:proofErr w:type="spellStart"/>
            <w:r>
              <w:rPr>
                <w:rFonts w:cs="Times New Roman"/>
                <w:b/>
                <w:sz w:val="22"/>
              </w:rPr>
              <w:t>nghĩa</w:t>
            </w:r>
            <w:proofErr w:type="spellEnd"/>
          </w:p>
        </w:tc>
      </w:tr>
      <w:tr w:rsidR="00DF3A60" w14:paraId="6EED4AC0" w14:textId="77777777">
        <w:trPr>
          <w:jc w:val="center"/>
        </w:trPr>
        <w:tc>
          <w:tcPr>
            <w:tcW w:w="3120" w:type="dxa"/>
            <w:vAlign w:val="center"/>
          </w:tcPr>
          <w:p w14:paraId="1CAAB84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Supertype</w:t>
            </w:r>
          </w:p>
        </w:tc>
        <w:tc>
          <w:tcPr>
            <w:tcW w:w="3120" w:type="dxa"/>
            <w:vAlign w:val="center"/>
          </w:tcPr>
          <w:p w14:paraId="5C6C30D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</w:t>
            </w:r>
          </w:p>
        </w:tc>
        <w:tc>
          <w:tcPr>
            <w:tcW w:w="3241" w:type="dxa"/>
            <w:vAlign w:val="center"/>
          </w:tcPr>
          <w:p w14:paraId="3D9A990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Lưu </w:t>
            </w:r>
            <w:proofErr w:type="spellStart"/>
            <w:r>
              <w:rPr>
                <w:rFonts w:cs="Times New Roman"/>
                <w:sz w:val="22"/>
              </w:rPr>
              <w:t>thuộc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tính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chung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mọi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lastRenderedPageBreak/>
              <w:t>Person.</w:t>
            </w:r>
          </w:p>
        </w:tc>
      </w:tr>
      <w:tr w:rsidR="00DF3A60" w14:paraId="2A9EE31F" w14:textId="77777777">
        <w:trPr>
          <w:jc w:val="center"/>
        </w:trPr>
        <w:tc>
          <w:tcPr>
            <w:tcW w:w="3120" w:type="dxa"/>
            <w:vAlign w:val="center"/>
          </w:tcPr>
          <w:p w14:paraId="2059A43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lastRenderedPageBreak/>
              <w:t>Subtypes</w:t>
            </w:r>
          </w:p>
        </w:tc>
        <w:tc>
          <w:tcPr>
            <w:tcW w:w="3120" w:type="dxa"/>
            <w:vAlign w:val="center"/>
          </w:tcPr>
          <w:p w14:paraId="29FD53D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STUDENT, FACULTY, LAB_STAFF</w:t>
            </w:r>
          </w:p>
        </w:tc>
        <w:tc>
          <w:tcPr>
            <w:tcW w:w="3241" w:type="dxa"/>
            <w:vAlign w:val="center"/>
          </w:tcPr>
          <w:p w14:paraId="7686C0C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Ba </w:t>
            </w:r>
            <w:proofErr w:type="spellStart"/>
            <w:r>
              <w:rPr>
                <w:rFonts w:cs="Times New Roman"/>
                <w:sz w:val="22"/>
              </w:rPr>
              <w:t>vai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trò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trong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phạm</w:t>
            </w:r>
            <w:proofErr w:type="spellEnd"/>
            <w:r>
              <w:rPr>
                <w:rFonts w:cs="Times New Roman"/>
                <w:sz w:val="22"/>
              </w:rPr>
              <w:t xml:space="preserve"> vi </w:t>
            </w:r>
            <w:proofErr w:type="spellStart"/>
            <w:r>
              <w:rPr>
                <w:rFonts w:cs="Times New Roman"/>
                <w:sz w:val="22"/>
              </w:rPr>
              <w:t>hệ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thống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0F708AA0" w14:textId="77777777">
        <w:trPr>
          <w:jc w:val="center"/>
        </w:trPr>
        <w:tc>
          <w:tcPr>
            <w:tcW w:w="3120" w:type="dxa"/>
            <w:vAlign w:val="center"/>
          </w:tcPr>
          <w:p w14:paraId="2C7BD8B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Specialization</w:t>
            </w:r>
          </w:p>
        </w:tc>
        <w:tc>
          <w:tcPr>
            <w:tcW w:w="3120" w:type="dxa"/>
            <w:vAlign w:val="center"/>
          </w:tcPr>
          <w:p w14:paraId="263647D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Total</w:t>
            </w:r>
          </w:p>
        </w:tc>
        <w:tc>
          <w:tcPr>
            <w:tcW w:w="3241" w:type="dxa"/>
            <w:vAlign w:val="center"/>
          </w:tcPr>
          <w:p w14:paraId="0B6DD42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Mỗi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thuộc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ít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Subtype.</w:t>
            </w:r>
          </w:p>
        </w:tc>
      </w:tr>
      <w:tr w:rsidR="00DF3A60" w14:paraId="0812596D" w14:textId="77777777">
        <w:trPr>
          <w:jc w:val="center"/>
        </w:trPr>
        <w:tc>
          <w:tcPr>
            <w:tcW w:w="3120" w:type="dxa"/>
            <w:vAlign w:val="center"/>
          </w:tcPr>
          <w:p w14:paraId="6B82E74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Disjointness</w:t>
            </w:r>
            <w:proofErr w:type="spellEnd"/>
          </w:p>
        </w:tc>
        <w:tc>
          <w:tcPr>
            <w:tcW w:w="3120" w:type="dxa"/>
            <w:vAlign w:val="center"/>
          </w:tcPr>
          <w:p w14:paraId="17EF6FC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Disjoint (D)</w:t>
            </w:r>
          </w:p>
        </w:tc>
        <w:tc>
          <w:tcPr>
            <w:tcW w:w="3241" w:type="dxa"/>
            <w:vAlign w:val="center"/>
          </w:tcPr>
          <w:p w14:paraId="579EF46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đồng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thuộc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hai</w:t>
            </w:r>
            <w:proofErr w:type="spellEnd"/>
            <w:r>
              <w:rPr>
                <w:rFonts w:cs="Times New Roman"/>
                <w:sz w:val="22"/>
              </w:rPr>
              <w:t xml:space="preserve"> Subtype.</w:t>
            </w:r>
          </w:p>
        </w:tc>
      </w:tr>
      <w:tr w:rsidR="00DF3A60" w14:paraId="38E1B48E" w14:textId="77777777">
        <w:trPr>
          <w:jc w:val="center"/>
        </w:trPr>
        <w:tc>
          <w:tcPr>
            <w:tcW w:w="3120" w:type="dxa"/>
            <w:vAlign w:val="center"/>
          </w:tcPr>
          <w:p w14:paraId="42FD6DC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Kết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quả</w:t>
            </w:r>
            <w:proofErr w:type="spellEnd"/>
          </w:p>
        </w:tc>
        <w:tc>
          <w:tcPr>
            <w:tcW w:w="3120" w:type="dxa"/>
            <w:vAlign w:val="center"/>
          </w:tcPr>
          <w:p w14:paraId="0F6A756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Exactly one subtype</w:t>
            </w:r>
          </w:p>
        </w:tc>
        <w:tc>
          <w:tcPr>
            <w:tcW w:w="3241" w:type="dxa"/>
            <w:vAlign w:val="center"/>
          </w:tcPr>
          <w:p w14:paraId="02274DD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Total + Disjoint ⇒ </w:t>
            </w:r>
            <w:proofErr w:type="spellStart"/>
            <w:r>
              <w:rPr>
                <w:rFonts w:cs="Times New Roman"/>
                <w:sz w:val="22"/>
              </w:rPr>
              <w:t>mỗi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thuộc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đúng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một</w:t>
            </w:r>
            <w:proofErr w:type="spellEnd"/>
            <w:r>
              <w:rPr>
                <w:rFonts w:cs="Times New Roman"/>
                <w:sz w:val="22"/>
              </w:rPr>
              <w:t xml:space="preserve"> Subtype.</w:t>
            </w:r>
          </w:p>
        </w:tc>
      </w:tr>
    </w:tbl>
    <w:p w14:paraId="45D86CB3" w14:textId="77777777" w:rsidR="00DF3A60" w:rsidRDefault="00DF3A60">
      <w:pPr>
        <w:rPr>
          <w:rFonts w:cs="Times New Roman"/>
        </w:rPr>
      </w:pPr>
    </w:p>
    <w:p w14:paraId="1ACEF9F4" w14:textId="77777777" w:rsidR="00DF3A60" w:rsidRDefault="00000000">
      <w:pPr>
        <w:pStyle w:val="Heading3"/>
        <w:rPr>
          <w:rFonts w:cs="Times New Roman"/>
        </w:rPr>
      </w:pPr>
      <w:r>
        <w:rPr>
          <w:rFonts w:cs="Times New Roman"/>
        </w:rPr>
        <w:t xml:space="preserve">2.1.3 Relationships, Cardinality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Participation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2"/>
        <w:gridCol w:w="1524"/>
        <w:gridCol w:w="2893"/>
        <w:gridCol w:w="2327"/>
      </w:tblGrid>
      <w:tr w:rsidR="00DF3A60" w14:paraId="41E42932" w14:textId="77777777">
        <w:trPr>
          <w:jc w:val="center"/>
        </w:trPr>
        <w:tc>
          <w:tcPr>
            <w:tcW w:w="2340" w:type="dxa"/>
            <w:shd w:val="clear" w:color="auto" w:fill="D9EAF7"/>
            <w:vAlign w:val="center"/>
          </w:tcPr>
          <w:p w14:paraId="1157C0D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Relationship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6E8D983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Cardinality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4916A62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Participation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04F18E1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Relationship Attributes</w:t>
            </w:r>
          </w:p>
        </w:tc>
      </w:tr>
      <w:tr w:rsidR="00DF3A60" w14:paraId="2216CD4B" w14:textId="77777777">
        <w:trPr>
          <w:jc w:val="center"/>
        </w:trPr>
        <w:tc>
          <w:tcPr>
            <w:tcW w:w="2340" w:type="dxa"/>
            <w:vAlign w:val="center"/>
          </w:tcPr>
          <w:p w14:paraId="690D492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LABORATORY — HAS_WORKSTATION — WORKSTATION</w:t>
            </w:r>
          </w:p>
        </w:tc>
        <w:tc>
          <w:tcPr>
            <w:tcW w:w="2340" w:type="dxa"/>
            <w:vAlign w:val="center"/>
          </w:tcPr>
          <w:p w14:paraId="3DBBCC1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gramStart"/>
            <w:r>
              <w:rPr>
                <w:rFonts w:cs="Times New Roman"/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689131F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LABORATORY: Partial; WORKSTATION: Total</w:t>
            </w:r>
          </w:p>
        </w:tc>
        <w:tc>
          <w:tcPr>
            <w:tcW w:w="2340" w:type="dxa"/>
            <w:vAlign w:val="center"/>
          </w:tcPr>
          <w:p w14:paraId="2535F57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</w:p>
        </w:tc>
      </w:tr>
      <w:tr w:rsidR="00DF3A60" w14:paraId="1FB01B2F" w14:textId="77777777">
        <w:trPr>
          <w:jc w:val="center"/>
        </w:trPr>
        <w:tc>
          <w:tcPr>
            <w:tcW w:w="2340" w:type="dxa"/>
            <w:vAlign w:val="center"/>
          </w:tcPr>
          <w:p w14:paraId="5FCE81C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LABORATORY — HAS_EQUIPMENT — EQUIPMENT</w:t>
            </w:r>
          </w:p>
        </w:tc>
        <w:tc>
          <w:tcPr>
            <w:tcW w:w="2340" w:type="dxa"/>
            <w:vAlign w:val="center"/>
          </w:tcPr>
          <w:p w14:paraId="1055665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gramStart"/>
            <w:r>
              <w:rPr>
                <w:rFonts w:cs="Times New Roman"/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3744EB0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LABORATORY: Partial; EQUIPMENT: Total</w:t>
            </w:r>
          </w:p>
        </w:tc>
        <w:tc>
          <w:tcPr>
            <w:tcW w:w="2340" w:type="dxa"/>
            <w:vAlign w:val="center"/>
          </w:tcPr>
          <w:p w14:paraId="69F9654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</w:p>
        </w:tc>
      </w:tr>
      <w:tr w:rsidR="00DF3A60" w14:paraId="01FF107D" w14:textId="77777777">
        <w:trPr>
          <w:jc w:val="center"/>
        </w:trPr>
        <w:tc>
          <w:tcPr>
            <w:tcW w:w="2340" w:type="dxa"/>
            <w:vAlign w:val="center"/>
          </w:tcPr>
          <w:p w14:paraId="420F963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EQUIPMENT — HAS_MAINTENANCE — MAINTENANCE_RECORD</w:t>
            </w:r>
          </w:p>
        </w:tc>
        <w:tc>
          <w:tcPr>
            <w:tcW w:w="2340" w:type="dxa"/>
            <w:vAlign w:val="center"/>
          </w:tcPr>
          <w:p w14:paraId="6B039CE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gramStart"/>
            <w:r>
              <w:rPr>
                <w:rFonts w:cs="Times New Roman"/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04A6C4E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EQUIPMENT: Partial; MAINTENANCE_RECORD: Total</w:t>
            </w:r>
          </w:p>
        </w:tc>
        <w:tc>
          <w:tcPr>
            <w:tcW w:w="2340" w:type="dxa"/>
            <w:vAlign w:val="center"/>
          </w:tcPr>
          <w:p w14:paraId="0CDC7EF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</w:p>
        </w:tc>
      </w:tr>
      <w:tr w:rsidR="00DF3A60" w14:paraId="48AF8E55" w14:textId="77777777">
        <w:trPr>
          <w:jc w:val="center"/>
        </w:trPr>
        <w:tc>
          <w:tcPr>
            <w:tcW w:w="2340" w:type="dxa"/>
            <w:vAlign w:val="center"/>
          </w:tcPr>
          <w:p w14:paraId="3128479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LAB_STAFF — PERFORMS — MAINTENANCE_RECORD</w:t>
            </w:r>
          </w:p>
        </w:tc>
        <w:tc>
          <w:tcPr>
            <w:tcW w:w="2340" w:type="dxa"/>
            <w:vAlign w:val="center"/>
          </w:tcPr>
          <w:p w14:paraId="714ECD2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gramStart"/>
            <w:r>
              <w:rPr>
                <w:rFonts w:cs="Times New Roman"/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7720966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LAB_STAFF: Partial; MAINTENANCE_RECORD: Total</w:t>
            </w:r>
          </w:p>
        </w:tc>
        <w:tc>
          <w:tcPr>
            <w:tcW w:w="2340" w:type="dxa"/>
            <w:vAlign w:val="center"/>
          </w:tcPr>
          <w:p w14:paraId="38379DD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</w:p>
        </w:tc>
      </w:tr>
      <w:tr w:rsidR="00DF3A60" w14:paraId="08E81B0B" w14:textId="77777777">
        <w:trPr>
          <w:jc w:val="center"/>
        </w:trPr>
        <w:tc>
          <w:tcPr>
            <w:tcW w:w="2340" w:type="dxa"/>
            <w:vAlign w:val="center"/>
          </w:tcPr>
          <w:p w14:paraId="11F4406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 — PARTICIPATES_IN — RESEARCH_PROJECT</w:t>
            </w:r>
          </w:p>
        </w:tc>
        <w:tc>
          <w:tcPr>
            <w:tcW w:w="2340" w:type="dxa"/>
            <w:vAlign w:val="center"/>
          </w:tcPr>
          <w:p w14:paraId="62585E8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gramStart"/>
            <w:r>
              <w:rPr>
                <w:rFonts w:cs="Times New Roman"/>
                <w:sz w:val="22"/>
              </w:rPr>
              <w:t>M:N</w:t>
            </w:r>
            <w:proofErr w:type="gramEnd"/>
          </w:p>
        </w:tc>
        <w:tc>
          <w:tcPr>
            <w:tcW w:w="2340" w:type="dxa"/>
            <w:vAlign w:val="center"/>
          </w:tcPr>
          <w:p w14:paraId="732E4A9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PERSON: Partial; RESEARCH_PROJECT: Partial</w:t>
            </w:r>
          </w:p>
        </w:tc>
        <w:tc>
          <w:tcPr>
            <w:tcW w:w="2340" w:type="dxa"/>
            <w:vAlign w:val="center"/>
          </w:tcPr>
          <w:p w14:paraId="51F0408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Role, </w:t>
            </w:r>
            <w:proofErr w:type="spellStart"/>
            <w:r>
              <w:rPr>
                <w:rFonts w:cs="Times New Roman"/>
                <w:sz w:val="22"/>
              </w:rPr>
              <w:t>Join_Date</w:t>
            </w:r>
            <w:proofErr w:type="spellEnd"/>
          </w:p>
        </w:tc>
      </w:tr>
      <w:tr w:rsidR="00DF3A60" w14:paraId="7A02BE75" w14:textId="77777777">
        <w:trPr>
          <w:jc w:val="center"/>
        </w:trPr>
        <w:tc>
          <w:tcPr>
            <w:tcW w:w="2340" w:type="dxa"/>
            <w:vAlign w:val="center"/>
          </w:tcPr>
          <w:p w14:paraId="4B62179D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FACULTY — SUPERVISES — RESEARCH_PROJECT</w:t>
            </w:r>
          </w:p>
        </w:tc>
        <w:tc>
          <w:tcPr>
            <w:tcW w:w="2340" w:type="dxa"/>
            <w:vAlign w:val="center"/>
          </w:tcPr>
          <w:p w14:paraId="0D30B8B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gramStart"/>
            <w:r>
              <w:rPr>
                <w:rFonts w:cs="Times New Roman"/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212B977B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FACULTY: Partial; RESEARCH_PROJECT: Total</w:t>
            </w:r>
          </w:p>
        </w:tc>
        <w:tc>
          <w:tcPr>
            <w:tcW w:w="2340" w:type="dxa"/>
            <w:vAlign w:val="center"/>
          </w:tcPr>
          <w:p w14:paraId="205F105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</w:p>
        </w:tc>
      </w:tr>
      <w:tr w:rsidR="00DF3A60" w14:paraId="4D248911" w14:textId="77777777">
        <w:trPr>
          <w:jc w:val="center"/>
        </w:trPr>
        <w:tc>
          <w:tcPr>
            <w:tcW w:w="2340" w:type="dxa"/>
            <w:vAlign w:val="center"/>
          </w:tcPr>
          <w:p w14:paraId="56517B1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 — HAS_CERTIFICATION — CERTIFICATION</w:t>
            </w:r>
          </w:p>
        </w:tc>
        <w:tc>
          <w:tcPr>
            <w:tcW w:w="2340" w:type="dxa"/>
            <w:vAlign w:val="center"/>
          </w:tcPr>
          <w:p w14:paraId="0EEB696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gramStart"/>
            <w:r>
              <w:rPr>
                <w:rFonts w:cs="Times New Roman"/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7836BA8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PERSON: Partial; CERTIFICATION: Total</w:t>
            </w:r>
          </w:p>
        </w:tc>
        <w:tc>
          <w:tcPr>
            <w:tcW w:w="2340" w:type="dxa"/>
            <w:vAlign w:val="center"/>
          </w:tcPr>
          <w:p w14:paraId="669DC1E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</w:p>
        </w:tc>
      </w:tr>
      <w:tr w:rsidR="00DF3A60" w14:paraId="65035F33" w14:textId="77777777">
        <w:trPr>
          <w:jc w:val="center"/>
        </w:trPr>
        <w:tc>
          <w:tcPr>
            <w:tcW w:w="2340" w:type="dxa"/>
            <w:vAlign w:val="center"/>
          </w:tcPr>
          <w:p w14:paraId="0DAB3C5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 — BORROWS — EQUIPMENT</w:t>
            </w:r>
          </w:p>
        </w:tc>
        <w:tc>
          <w:tcPr>
            <w:tcW w:w="2340" w:type="dxa"/>
            <w:vAlign w:val="center"/>
          </w:tcPr>
          <w:p w14:paraId="7D360C3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gramStart"/>
            <w:r>
              <w:rPr>
                <w:rFonts w:cs="Times New Roman"/>
                <w:sz w:val="22"/>
              </w:rPr>
              <w:t>M:N</w:t>
            </w:r>
            <w:proofErr w:type="gramEnd"/>
          </w:p>
        </w:tc>
        <w:tc>
          <w:tcPr>
            <w:tcW w:w="2340" w:type="dxa"/>
            <w:vAlign w:val="center"/>
          </w:tcPr>
          <w:p w14:paraId="1D80D3C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PERSON: Partial; EQUIPMENT: Partial</w:t>
            </w:r>
          </w:p>
        </w:tc>
        <w:tc>
          <w:tcPr>
            <w:tcW w:w="2340" w:type="dxa"/>
            <w:vAlign w:val="center"/>
          </w:tcPr>
          <w:p w14:paraId="7248918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Borrow_Date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proofErr w:type="gramStart"/>
            <w:r>
              <w:rPr>
                <w:rFonts w:cs="Times New Roman"/>
                <w:sz w:val="22"/>
              </w:rPr>
              <w:t>Expected</w:t>
            </w:r>
            <w:proofErr w:type="gramEnd"/>
            <w:r>
              <w:rPr>
                <w:rFonts w:cs="Times New Roman"/>
                <w:sz w:val="22"/>
              </w:rPr>
              <w:t>_Return_Date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Actual_Return_Date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Borrow_Status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Return_Condition</w:t>
            </w:r>
            <w:proofErr w:type="spellEnd"/>
          </w:p>
        </w:tc>
      </w:tr>
      <w:tr w:rsidR="00DF3A60" w14:paraId="64FFE62F" w14:textId="77777777">
        <w:trPr>
          <w:jc w:val="center"/>
        </w:trPr>
        <w:tc>
          <w:tcPr>
            <w:tcW w:w="2340" w:type="dxa"/>
            <w:vAlign w:val="center"/>
          </w:tcPr>
          <w:p w14:paraId="4D68173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 — RESERVES — EQUIPMENT</w:t>
            </w:r>
          </w:p>
        </w:tc>
        <w:tc>
          <w:tcPr>
            <w:tcW w:w="2340" w:type="dxa"/>
            <w:vAlign w:val="center"/>
          </w:tcPr>
          <w:p w14:paraId="2D509F0F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gramStart"/>
            <w:r>
              <w:rPr>
                <w:rFonts w:cs="Times New Roman"/>
                <w:sz w:val="22"/>
              </w:rPr>
              <w:t>M:N</w:t>
            </w:r>
            <w:proofErr w:type="gramEnd"/>
          </w:p>
        </w:tc>
        <w:tc>
          <w:tcPr>
            <w:tcW w:w="2340" w:type="dxa"/>
            <w:vAlign w:val="center"/>
          </w:tcPr>
          <w:p w14:paraId="08F2CDC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PERSON: Partial; EQUIPMENT: Partial</w:t>
            </w:r>
          </w:p>
        </w:tc>
        <w:tc>
          <w:tcPr>
            <w:tcW w:w="2340" w:type="dxa"/>
            <w:vAlign w:val="center"/>
          </w:tcPr>
          <w:p w14:paraId="65CC2DA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Start_Time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End_Time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Reservation_Status</w:t>
            </w:r>
            <w:proofErr w:type="spellEnd"/>
          </w:p>
        </w:tc>
      </w:tr>
      <w:tr w:rsidR="00DF3A60" w14:paraId="24F60A65" w14:textId="77777777">
        <w:trPr>
          <w:jc w:val="center"/>
        </w:trPr>
        <w:tc>
          <w:tcPr>
            <w:tcW w:w="2340" w:type="dxa"/>
            <w:vAlign w:val="center"/>
          </w:tcPr>
          <w:p w14:paraId="482E91B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 — RESERVES — WORKSTATION</w:t>
            </w:r>
          </w:p>
        </w:tc>
        <w:tc>
          <w:tcPr>
            <w:tcW w:w="2340" w:type="dxa"/>
            <w:vAlign w:val="center"/>
          </w:tcPr>
          <w:p w14:paraId="3D98B78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gramStart"/>
            <w:r>
              <w:rPr>
                <w:rFonts w:cs="Times New Roman"/>
                <w:sz w:val="22"/>
              </w:rPr>
              <w:t>M:N</w:t>
            </w:r>
            <w:proofErr w:type="gramEnd"/>
          </w:p>
        </w:tc>
        <w:tc>
          <w:tcPr>
            <w:tcW w:w="2340" w:type="dxa"/>
            <w:vAlign w:val="center"/>
          </w:tcPr>
          <w:p w14:paraId="26C589A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PERSON: Partial; WORKSTATION: Partial</w:t>
            </w:r>
          </w:p>
        </w:tc>
        <w:tc>
          <w:tcPr>
            <w:tcW w:w="2340" w:type="dxa"/>
            <w:vAlign w:val="center"/>
          </w:tcPr>
          <w:p w14:paraId="033F0D8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Start_Time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End_Time</w:t>
            </w:r>
            <w:proofErr w:type="spellEnd"/>
            <w:r>
              <w:rPr>
                <w:rFonts w:cs="Times New Roman"/>
                <w:sz w:val="22"/>
              </w:rPr>
              <w:t xml:space="preserve">, </w:t>
            </w:r>
            <w:proofErr w:type="spellStart"/>
            <w:r>
              <w:rPr>
                <w:rFonts w:cs="Times New Roman"/>
                <w:sz w:val="22"/>
              </w:rPr>
              <w:t>Reservation_Status</w:t>
            </w:r>
            <w:proofErr w:type="spellEnd"/>
          </w:p>
        </w:tc>
      </w:tr>
      <w:tr w:rsidR="00DF3A60" w14:paraId="40FAD694" w14:textId="77777777">
        <w:trPr>
          <w:jc w:val="center"/>
        </w:trPr>
        <w:tc>
          <w:tcPr>
            <w:tcW w:w="2340" w:type="dxa"/>
            <w:vAlign w:val="center"/>
          </w:tcPr>
          <w:p w14:paraId="0DF99A31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 — CREATES — ACCESS_LOG</w:t>
            </w:r>
          </w:p>
        </w:tc>
        <w:tc>
          <w:tcPr>
            <w:tcW w:w="2340" w:type="dxa"/>
            <w:vAlign w:val="center"/>
          </w:tcPr>
          <w:p w14:paraId="3B9CF79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gramStart"/>
            <w:r>
              <w:rPr>
                <w:rFonts w:cs="Times New Roman"/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0FD2E84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PERSON: Partial; ACCESS_LOG: Total</w:t>
            </w:r>
          </w:p>
        </w:tc>
        <w:tc>
          <w:tcPr>
            <w:tcW w:w="2340" w:type="dxa"/>
            <w:vAlign w:val="center"/>
          </w:tcPr>
          <w:p w14:paraId="292664E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</w:p>
        </w:tc>
      </w:tr>
      <w:tr w:rsidR="00DF3A60" w14:paraId="2921913A" w14:textId="77777777">
        <w:trPr>
          <w:jc w:val="center"/>
        </w:trPr>
        <w:tc>
          <w:tcPr>
            <w:tcW w:w="2340" w:type="dxa"/>
            <w:vAlign w:val="center"/>
          </w:tcPr>
          <w:p w14:paraId="7206B69E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EQUIPMENT — HAS_ACCESS_LOG — ACCESS_LOG</w:t>
            </w:r>
          </w:p>
        </w:tc>
        <w:tc>
          <w:tcPr>
            <w:tcW w:w="2340" w:type="dxa"/>
            <w:vAlign w:val="center"/>
          </w:tcPr>
          <w:p w14:paraId="0698B6D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gramStart"/>
            <w:r>
              <w:rPr>
                <w:rFonts w:cs="Times New Roman"/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2BAB689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EQUIPMENT: Partial; ACCESS_LOG: Total</w:t>
            </w:r>
          </w:p>
        </w:tc>
        <w:tc>
          <w:tcPr>
            <w:tcW w:w="2340" w:type="dxa"/>
            <w:vAlign w:val="center"/>
          </w:tcPr>
          <w:p w14:paraId="69D846D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Không</w:t>
            </w:r>
            <w:proofErr w:type="spellEnd"/>
          </w:p>
        </w:tc>
      </w:tr>
    </w:tbl>
    <w:p w14:paraId="07CD149F" w14:textId="77777777" w:rsidR="00DF3A60" w:rsidRDefault="00DF3A60">
      <w:pPr>
        <w:rPr>
          <w:rFonts w:cs="Times New Roman"/>
        </w:rPr>
      </w:pPr>
    </w:p>
    <w:p w14:paraId="619CD43A" w14:textId="77777777" w:rsidR="00DF3A60" w:rsidRDefault="00000000">
      <w:pPr>
        <w:pStyle w:val="Heading3"/>
        <w:rPr>
          <w:rFonts w:cs="Times New Roman"/>
        </w:rPr>
      </w:pPr>
      <w:r>
        <w:rPr>
          <w:rFonts w:cs="Times New Roman"/>
        </w:rPr>
        <w:t>2.1.4 Relationship Attribute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3A60" w14:paraId="40A0BAC7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5886A55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Relationship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4080CBA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Attribute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2811742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Định </w:t>
            </w:r>
            <w:proofErr w:type="spellStart"/>
            <w:r>
              <w:rPr>
                <w:rFonts w:cs="Times New Roman"/>
                <w:b/>
                <w:sz w:val="22"/>
              </w:rPr>
              <w:t>nghĩa</w:t>
            </w:r>
            <w:proofErr w:type="spellEnd"/>
          </w:p>
        </w:tc>
      </w:tr>
      <w:tr w:rsidR="00DF3A60" w14:paraId="13E5A57A" w14:textId="77777777">
        <w:trPr>
          <w:jc w:val="center"/>
        </w:trPr>
        <w:tc>
          <w:tcPr>
            <w:tcW w:w="3120" w:type="dxa"/>
            <w:vMerge w:val="restart"/>
            <w:vAlign w:val="center"/>
          </w:tcPr>
          <w:p w14:paraId="712A453F" w14:textId="77777777" w:rsidR="00DF3A60" w:rsidRDefault="00000000">
            <w:pPr>
              <w:spacing w:after="0" w:line="24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BORROWS</w:t>
            </w:r>
          </w:p>
        </w:tc>
        <w:tc>
          <w:tcPr>
            <w:tcW w:w="3120" w:type="dxa"/>
            <w:vAlign w:val="center"/>
          </w:tcPr>
          <w:p w14:paraId="7DAF83BC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Borrow_Date</w:t>
            </w:r>
            <w:proofErr w:type="spellEnd"/>
          </w:p>
        </w:tc>
        <w:tc>
          <w:tcPr>
            <w:tcW w:w="3120" w:type="dxa"/>
            <w:vAlign w:val="center"/>
          </w:tcPr>
          <w:p w14:paraId="515DBB4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Ngày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nhận</w:t>
            </w:r>
            <w:proofErr w:type="spellEnd"/>
            <w:r>
              <w:rPr>
                <w:rFonts w:cs="Times New Roman"/>
                <w:sz w:val="22"/>
              </w:rPr>
              <w:t xml:space="preserve"> Equipment.</w:t>
            </w:r>
          </w:p>
        </w:tc>
      </w:tr>
      <w:tr w:rsidR="00DF3A60" w14:paraId="586EEA09" w14:textId="77777777">
        <w:trPr>
          <w:jc w:val="center"/>
        </w:trPr>
        <w:tc>
          <w:tcPr>
            <w:tcW w:w="3120" w:type="dxa"/>
            <w:vMerge/>
            <w:vAlign w:val="center"/>
          </w:tcPr>
          <w:p w14:paraId="6C09EC45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3120" w:type="dxa"/>
            <w:vAlign w:val="center"/>
          </w:tcPr>
          <w:p w14:paraId="53BA00B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Expected_Return_Date</w:t>
            </w:r>
            <w:proofErr w:type="spellEnd"/>
          </w:p>
        </w:tc>
        <w:tc>
          <w:tcPr>
            <w:tcW w:w="3120" w:type="dxa"/>
            <w:vAlign w:val="center"/>
          </w:tcPr>
          <w:p w14:paraId="21B92FE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Ngày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dự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kiến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trả</w:t>
            </w:r>
            <w:proofErr w:type="spellEnd"/>
            <w:r>
              <w:rPr>
                <w:rFonts w:cs="Times New Roman"/>
                <w:sz w:val="22"/>
              </w:rPr>
              <w:t xml:space="preserve"> Equipment.</w:t>
            </w:r>
          </w:p>
        </w:tc>
      </w:tr>
      <w:tr w:rsidR="00DF3A60" w14:paraId="13CC16AA" w14:textId="77777777">
        <w:trPr>
          <w:jc w:val="center"/>
        </w:trPr>
        <w:tc>
          <w:tcPr>
            <w:tcW w:w="3120" w:type="dxa"/>
            <w:vMerge/>
            <w:vAlign w:val="center"/>
          </w:tcPr>
          <w:p w14:paraId="32153B8E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3120" w:type="dxa"/>
            <w:vAlign w:val="center"/>
          </w:tcPr>
          <w:p w14:paraId="739A79B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Actual_Return_Date</w:t>
            </w:r>
            <w:proofErr w:type="spellEnd"/>
          </w:p>
        </w:tc>
        <w:tc>
          <w:tcPr>
            <w:tcW w:w="3120" w:type="dxa"/>
            <w:vAlign w:val="center"/>
          </w:tcPr>
          <w:p w14:paraId="083C7E7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Ngày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thực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tế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được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trả</w:t>
            </w:r>
            <w:proofErr w:type="spellEnd"/>
            <w:r>
              <w:rPr>
                <w:rFonts w:cs="Times New Roman"/>
                <w:sz w:val="22"/>
              </w:rPr>
              <w:t xml:space="preserve">; </w:t>
            </w:r>
            <w:proofErr w:type="spellStart"/>
            <w:r>
              <w:rPr>
                <w:rFonts w:cs="Times New Roman"/>
                <w:sz w:val="22"/>
              </w:rPr>
              <w:t>để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trống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chưa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trả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48F61B75" w14:textId="77777777">
        <w:trPr>
          <w:jc w:val="center"/>
        </w:trPr>
        <w:tc>
          <w:tcPr>
            <w:tcW w:w="3120" w:type="dxa"/>
            <w:vMerge/>
            <w:vAlign w:val="center"/>
          </w:tcPr>
          <w:p w14:paraId="178E282A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3120" w:type="dxa"/>
            <w:vAlign w:val="center"/>
          </w:tcPr>
          <w:p w14:paraId="43A793C5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Borrow_Status</w:t>
            </w:r>
            <w:proofErr w:type="spellEnd"/>
          </w:p>
        </w:tc>
        <w:tc>
          <w:tcPr>
            <w:tcW w:w="3120" w:type="dxa"/>
            <w:vAlign w:val="center"/>
          </w:tcPr>
          <w:p w14:paraId="0EDCD57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 Borrowing: BORROWED, RETURNED, OVERDUE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LOST.</w:t>
            </w:r>
          </w:p>
        </w:tc>
      </w:tr>
      <w:tr w:rsidR="00DF3A60" w14:paraId="5C6E8B7B" w14:textId="77777777">
        <w:trPr>
          <w:jc w:val="center"/>
        </w:trPr>
        <w:tc>
          <w:tcPr>
            <w:tcW w:w="3120" w:type="dxa"/>
            <w:vMerge/>
            <w:vAlign w:val="center"/>
          </w:tcPr>
          <w:p w14:paraId="2488408E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3120" w:type="dxa"/>
            <w:vAlign w:val="center"/>
          </w:tcPr>
          <w:p w14:paraId="1A215464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Return_Condition</w:t>
            </w:r>
            <w:proofErr w:type="spellEnd"/>
          </w:p>
        </w:tc>
        <w:tc>
          <w:tcPr>
            <w:tcW w:w="3120" w:type="dxa"/>
            <w:vAlign w:val="center"/>
          </w:tcPr>
          <w:p w14:paraId="0BAF3AC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Tình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Equipment </w:t>
            </w:r>
            <w:proofErr w:type="spellStart"/>
            <w:r>
              <w:rPr>
                <w:rFonts w:cs="Times New Roman"/>
                <w:sz w:val="22"/>
              </w:rPr>
              <w:t>khi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thúc</w:t>
            </w:r>
            <w:proofErr w:type="spellEnd"/>
            <w:r>
              <w:rPr>
                <w:rFonts w:cs="Times New Roman"/>
                <w:sz w:val="22"/>
              </w:rPr>
              <w:t xml:space="preserve"> Borrowing: GOOD, DAMAGED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LOST; </w:t>
            </w:r>
            <w:proofErr w:type="spellStart"/>
            <w:r>
              <w:rPr>
                <w:rFonts w:cs="Times New Roman"/>
                <w:sz w:val="22"/>
              </w:rPr>
              <w:t>chỉ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có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giá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trị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đã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trả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29C48104" w14:textId="77777777">
        <w:trPr>
          <w:jc w:val="center"/>
        </w:trPr>
        <w:tc>
          <w:tcPr>
            <w:tcW w:w="3120" w:type="dxa"/>
            <w:vMerge w:val="restart"/>
            <w:vAlign w:val="center"/>
          </w:tcPr>
          <w:p w14:paraId="17E9C773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RESERVES (Equipment/Workstation)</w:t>
            </w:r>
          </w:p>
        </w:tc>
        <w:tc>
          <w:tcPr>
            <w:tcW w:w="3120" w:type="dxa"/>
            <w:vAlign w:val="center"/>
          </w:tcPr>
          <w:p w14:paraId="7E95517A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Start_Time</w:t>
            </w:r>
            <w:proofErr w:type="spellEnd"/>
          </w:p>
        </w:tc>
        <w:tc>
          <w:tcPr>
            <w:tcW w:w="3120" w:type="dxa"/>
            <w:vAlign w:val="center"/>
          </w:tcPr>
          <w:p w14:paraId="4163B932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điểm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đầu</w:t>
            </w:r>
            <w:proofErr w:type="spellEnd"/>
            <w:r>
              <w:rPr>
                <w:rFonts w:cs="Times New Roman"/>
                <w:sz w:val="22"/>
              </w:rPr>
              <w:t xml:space="preserve"> Reservation.</w:t>
            </w:r>
          </w:p>
        </w:tc>
      </w:tr>
      <w:tr w:rsidR="00DF3A60" w14:paraId="62A31858" w14:textId="77777777">
        <w:trPr>
          <w:jc w:val="center"/>
        </w:trPr>
        <w:tc>
          <w:tcPr>
            <w:tcW w:w="3120" w:type="dxa"/>
            <w:vMerge/>
            <w:vAlign w:val="center"/>
          </w:tcPr>
          <w:p w14:paraId="729645B9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3120" w:type="dxa"/>
            <w:vAlign w:val="center"/>
          </w:tcPr>
          <w:p w14:paraId="09FDD128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End_Time</w:t>
            </w:r>
            <w:proofErr w:type="spellEnd"/>
          </w:p>
        </w:tc>
        <w:tc>
          <w:tcPr>
            <w:tcW w:w="3120" w:type="dxa"/>
            <w:vAlign w:val="center"/>
          </w:tcPr>
          <w:p w14:paraId="694DA44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Thời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điểm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kết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thúc</w:t>
            </w:r>
            <w:proofErr w:type="spellEnd"/>
            <w:r>
              <w:rPr>
                <w:rFonts w:cs="Times New Roman"/>
                <w:sz w:val="22"/>
              </w:rPr>
              <w:t xml:space="preserve"> Reservation; </w:t>
            </w:r>
            <w:proofErr w:type="spellStart"/>
            <w:r>
              <w:rPr>
                <w:rFonts w:cs="Times New Roman"/>
                <w:sz w:val="22"/>
              </w:rPr>
              <w:t>phải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lớn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hơn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Start_Time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3C4FED4F" w14:textId="77777777">
        <w:trPr>
          <w:jc w:val="center"/>
        </w:trPr>
        <w:tc>
          <w:tcPr>
            <w:tcW w:w="3120" w:type="dxa"/>
            <w:vMerge/>
            <w:vAlign w:val="center"/>
          </w:tcPr>
          <w:p w14:paraId="25E9D3CB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3120" w:type="dxa"/>
            <w:vAlign w:val="center"/>
          </w:tcPr>
          <w:p w14:paraId="166ED4D6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Reservation_Status</w:t>
            </w:r>
            <w:proofErr w:type="spellEnd"/>
          </w:p>
        </w:tc>
        <w:tc>
          <w:tcPr>
            <w:tcW w:w="3120" w:type="dxa"/>
            <w:vAlign w:val="center"/>
          </w:tcPr>
          <w:p w14:paraId="34E7D12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Trạng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thái</w:t>
            </w:r>
            <w:proofErr w:type="spellEnd"/>
            <w:r>
              <w:rPr>
                <w:rFonts w:cs="Times New Roman"/>
                <w:sz w:val="22"/>
              </w:rPr>
              <w:t xml:space="preserve"> Reservation: PENDING, APPROVED, CANCELLED </w:t>
            </w:r>
            <w:proofErr w:type="spellStart"/>
            <w:r>
              <w:rPr>
                <w:rFonts w:cs="Times New Roman"/>
                <w:sz w:val="22"/>
              </w:rPr>
              <w:t>hoặc</w:t>
            </w:r>
            <w:proofErr w:type="spellEnd"/>
            <w:r>
              <w:rPr>
                <w:rFonts w:cs="Times New Roman"/>
                <w:sz w:val="22"/>
              </w:rPr>
              <w:t xml:space="preserve"> COMPLETED.</w:t>
            </w:r>
          </w:p>
        </w:tc>
      </w:tr>
      <w:tr w:rsidR="00DF3A60" w14:paraId="061E11EF" w14:textId="77777777">
        <w:trPr>
          <w:jc w:val="center"/>
        </w:trPr>
        <w:tc>
          <w:tcPr>
            <w:tcW w:w="3120" w:type="dxa"/>
            <w:vMerge w:val="restart"/>
            <w:vAlign w:val="center"/>
          </w:tcPr>
          <w:p w14:paraId="614FBA4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PARTICIPATES_IN</w:t>
            </w:r>
          </w:p>
        </w:tc>
        <w:tc>
          <w:tcPr>
            <w:tcW w:w="3120" w:type="dxa"/>
            <w:vAlign w:val="center"/>
          </w:tcPr>
          <w:p w14:paraId="4AA91F30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Role</w:t>
            </w:r>
          </w:p>
        </w:tc>
        <w:tc>
          <w:tcPr>
            <w:tcW w:w="3120" w:type="dxa"/>
            <w:vAlign w:val="center"/>
          </w:tcPr>
          <w:p w14:paraId="551E4A8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Vai </w:t>
            </w:r>
            <w:proofErr w:type="spellStart"/>
            <w:r>
              <w:rPr>
                <w:rFonts w:cs="Times New Roman"/>
                <w:sz w:val="22"/>
              </w:rPr>
              <w:t>trò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của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trong</w:t>
            </w:r>
            <w:proofErr w:type="spellEnd"/>
            <w:r>
              <w:rPr>
                <w:rFonts w:cs="Times New Roman"/>
                <w:sz w:val="22"/>
              </w:rPr>
              <w:t xml:space="preserve"> Research Project </w:t>
            </w:r>
            <w:proofErr w:type="spellStart"/>
            <w:r>
              <w:rPr>
                <w:rFonts w:cs="Times New Roman"/>
                <w:sz w:val="22"/>
              </w:rPr>
              <w:t>theo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phân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loại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nhóm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thống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nhất</w:t>
            </w:r>
            <w:proofErr w:type="spellEnd"/>
            <w:r>
              <w:rPr>
                <w:rFonts w:cs="Times New Roman"/>
                <w:sz w:val="22"/>
              </w:rPr>
              <w:t>.</w:t>
            </w:r>
          </w:p>
        </w:tc>
      </w:tr>
      <w:tr w:rsidR="00DF3A60" w14:paraId="032F7F6B" w14:textId="77777777">
        <w:trPr>
          <w:jc w:val="center"/>
        </w:trPr>
        <w:tc>
          <w:tcPr>
            <w:tcW w:w="3120" w:type="dxa"/>
            <w:vMerge/>
            <w:vAlign w:val="center"/>
          </w:tcPr>
          <w:p w14:paraId="4AA2BF16" w14:textId="77777777" w:rsidR="00DF3A60" w:rsidRDefault="00DF3A60">
            <w:pPr>
              <w:spacing w:after="0" w:line="240" w:lineRule="auto"/>
              <w:rPr>
                <w:rFonts w:cs="Times New Roman"/>
                <w:sz w:val="22"/>
              </w:rPr>
            </w:pPr>
          </w:p>
        </w:tc>
        <w:tc>
          <w:tcPr>
            <w:tcW w:w="3120" w:type="dxa"/>
            <w:vAlign w:val="center"/>
          </w:tcPr>
          <w:p w14:paraId="608990D9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Join_Date</w:t>
            </w:r>
            <w:proofErr w:type="spellEnd"/>
          </w:p>
        </w:tc>
        <w:tc>
          <w:tcPr>
            <w:tcW w:w="3120" w:type="dxa"/>
            <w:vAlign w:val="center"/>
          </w:tcPr>
          <w:p w14:paraId="1886B737" w14:textId="77777777" w:rsidR="00DF3A60" w:rsidRDefault="00000000">
            <w:pPr>
              <w:spacing w:after="0" w:line="24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Ngày</w:t>
            </w:r>
            <w:proofErr w:type="spellEnd"/>
            <w:r>
              <w:rPr>
                <w:rFonts w:cs="Times New Roman"/>
                <w:sz w:val="22"/>
              </w:rPr>
              <w:t xml:space="preserve"> Person </w:t>
            </w:r>
            <w:proofErr w:type="spellStart"/>
            <w:r>
              <w:rPr>
                <w:rFonts w:cs="Times New Roman"/>
                <w:sz w:val="22"/>
              </w:rPr>
              <w:t>bắt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đầu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tham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</w:t>
            </w:r>
            <w:proofErr w:type="spellEnd"/>
            <w:r>
              <w:rPr>
                <w:rFonts w:cs="Times New Roman"/>
                <w:sz w:val="22"/>
              </w:rPr>
              <w:t xml:space="preserve"> Research Project.</w:t>
            </w:r>
          </w:p>
        </w:tc>
      </w:tr>
    </w:tbl>
    <w:p w14:paraId="5037D575" w14:textId="77777777" w:rsidR="00DF3A60" w:rsidRDefault="00DF3A60">
      <w:pPr>
        <w:rPr>
          <w:rFonts w:cs="Times New Roman"/>
        </w:rPr>
      </w:pPr>
    </w:p>
    <w:p w14:paraId="0904BC15" w14:textId="77777777" w:rsidR="00DF3A60" w:rsidRDefault="00000000">
      <w:pPr>
        <w:pStyle w:val="Heading2"/>
      </w:pPr>
      <w:r>
        <w:t>2.2 Logical Schema Mapping</w:t>
      </w:r>
    </w:p>
    <w:p w14:paraId="15B01C31" w14:textId="77777777" w:rsidR="00DF3A60" w:rsidRDefault="00000000">
      <w:pPr>
        <w:pStyle w:val="Heading3"/>
      </w:pPr>
      <w:r>
        <w:t>2.2.1 Mapping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F3A60" w14:paraId="3062C500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20363DDF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</w:p>
        </w:tc>
        <w:tc>
          <w:tcPr>
            <w:tcW w:w="4680" w:type="dxa"/>
            <w:shd w:val="clear" w:color="auto" w:fill="D9EAF7"/>
            <w:vAlign w:val="center"/>
          </w:tcPr>
          <w:p w14:paraId="5BF06515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Nguyên </w:t>
            </w:r>
            <w:proofErr w:type="spellStart"/>
            <w:r>
              <w:rPr>
                <w:b/>
                <w:sz w:val="22"/>
              </w:rPr>
              <w:t>tắc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ánh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xạ</w:t>
            </w:r>
            <w:proofErr w:type="spellEnd"/>
          </w:p>
        </w:tc>
      </w:tr>
      <w:tr w:rsidR="00DF3A60" w14:paraId="7C8E4580" w14:textId="77777777">
        <w:trPr>
          <w:jc w:val="center"/>
        </w:trPr>
        <w:tc>
          <w:tcPr>
            <w:tcW w:w="4680" w:type="dxa"/>
            <w:vAlign w:val="center"/>
          </w:tcPr>
          <w:p w14:paraId="582C59D4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P-01</w:t>
            </w:r>
          </w:p>
        </w:tc>
        <w:tc>
          <w:tcPr>
            <w:tcW w:w="4680" w:type="dxa"/>
            <w:vAlign w:val="center"/>
          </w:tcPr>
          <w:p w14:paraId="387F0923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Mỗi</w:t>
            </w:r>
            <w:proofErr w:type="spellEnd"/>
            <w:r>
              <w:rPr>
                <w:sz w:val="22"/>
              </w:rPr>
              <w:t xml:space="preserve"> Entity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relation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PK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DF3A60" w14:paraId="1F684E3C" w14:textId="77777777">
        <w:trPr>
          <w:jc w:val="center"/>
        </w:trPr>
        <w:tc>
          <w:tcPr>
            <w:tcW w:w="4680" w:type="dxa"/>
            <w:vAlign w:val="center"/>
          </w:tcPr>
          <w:p w14:paraId="790D2BC5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P-02</w:t>
            </w:r>
          </w:p>
        </w:tc>
        <w:tc>
          <w:tcPr>
            <w:tcW w:w="4680" w:type="dxa"/>
            <w:vAlign w:val="center"/>
          </w:tcPr>
          <w:p w14:paraId="0955108B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PERSON </w:t>
            </w:r>
            <w:proofErr w:type="spellStart"/>
            <w:r>
              <w:rPr>
                <w:sz w:val="22"/>
              </w:rPr>
              <w:t>là</w:t>
            </w:r>
            <w:proofErr w:type="spellEnd"/>
            <w:r>
              <w:rPr>
                <w:sz w:val="22"/>
              </w:rPr>
              <w:t xml:space="preserve"> Supertype.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Total + Disjoint (D), </w:t>
            </w:r>
            <w:proofErr w:type="spellStart"/>
            <w:r>
              <w:rPr>
                <w:sz w:val="22"/>
              </w:rPr>
              <w:t>sử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PERSON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ba</w:t>
            </w:r>
            <w:proofErr w:type="spellEnd"/>
            <w:r>
              <w:rPr>
                <w:sz w:val="22"/>
              </w:rPr>
              <w:t xml:space="preserve"> relation STUDENT, FACULTY, LAB_STAFF; 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mỗi</w:t>
            </w:r>
            <w:proofErr w:type="spellEnd"/>
            <w:r>
              <w:rPr>
                <w:sz w:val="22"/>
              </w:rPr>
              <w:t xml:space="preserve"> subtype </w:t>
            </w:r>
            <w:proofErr w:type="spellStart"/>
            <w:r>
              <w:rPr>
                <w:sz w:val="22"/>
              </w:rPr>
              <w:t>vừa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</w:t>
            </w:r>
            <w:proofErr w:type="spellEnd"/>
            <w:r>
              <w:rPr>
                <w:sz w:val="22"/>
              </w:rPr>
              <w:t xml:space="preserve"> PK </w:t>
            </w:r>
            <w:proofErr w:type="spellStart"/>
            <w:r>
              <w:rPr>
                <w:sz w:val="22"/>
              </w:rPr>
              <w:t>vừa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</w:t>
            </w:r>
            <w:proofErr w:type="spellEnd"/>
            <w:r>
              <w:rPr>
                <w:sz w:val="22"/>
              </w:rPr>
              <w:t xml:space="preserve"> FK → PERSON.</w:t>
            </w:r>
          </w:p>
        </w:tc>
      </w:tr>
      <w:tr w:rsidR="00DF3A60" w14:paraId="796BC12D" w14:textId="77777777">
        <w:trPr>
          <w:jc w:val="center"/>
        </w:trPr>
        <w:tc>
          <w:tcPr>
            <w:tcW w:w="4680" w:type="dxa"/>
            <w:vAlign w:val="center"/>
          </w:tcPr>
          <w:p w14:paraId="7F8E0DF0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P-03</w:t>
            </w:r>
          </w:p>
        </w:tc>
        <w:tc>
          <w:tcPr>
            <w:tcW w:w="4680" w:type="dxa"/>
            <w:vAlign w:val="center"/>
          </w:tcPr>
          <w:p w14:paraId="07B9AE98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Relationship </w:t>
            </w:r>
            <w:proofErr w:type="gramStart"/>
            <w:r>
              <w:rPr>
                <w:sz w:val="22"/>
              </w:rPr>
              <w:t>1:N</w:t>
            </w:r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bằng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đưa</w:t>
            </w:r>
            <w:proofErr w:type="spellEnd"/>
            <w:r>
              <w:rPr>
                <w:sz w:val="22"/>
              </w:rPr>
              <w:t xml:space="preserve"> PK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1 </w:t>
            </w:r>
            <w:proofErr w:type="spellStart"/>
            <w:r>
              <w:rPr>
                <w:sz w:val="22"/>
              </w:rPr>
              <w:t>vào</w:t>
            </w:r>
            <w:proofErr w:type="spellEnd"/>
            <w:r>
              <w:rPr>
                <w:sz w:val="22"/>
              </w:rPr>
              <w:t xml:space="preserve"> relation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N </w:t>
            </w:r>
            <w:proofErr w:type="spellStart"/>
            <w:r>
              <w:rPr>
                <w:sz w:val="22"/>
              </w:rPr>
              <w:t>dưới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dạng</w:t>
            </w:r>
            <w:proofErr w:type="spellEnd"/>
            <w:r>
              <w:rPr>
                <w:sz w:val="22"/>
              </w:rPr>
              <w:t xml:space="preserve"> FK.</w:t>
            </w:r>
          </w:p>
        </w:tc>
      </w:tr>
      <w:tr w:rsidR="00DF3A60" w14:paraId="27A36B6E" w14:textId="77777777">
        <w:trPr>
          <w:jc w:val="center"/>
        </w:trPr>
        <w:tc>
          <w:tcPr>
            <w:tcW w:w="4680" w:type="dxa"/>
            <w:vAlign w:val="center"/>
          </w:tcPr>
          <w:p w14:paraId="35DED1E3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P-04</w:t>
            </w:r>
          </w:p>
        </w:tc>
        <w:tc>
          <w:tcPr>
            <w:tcW w:w="4680" w:type="dxa"/>
            <w:vAlign w:val="center"/>
          </w:tcPr>
          <w:p w14:paraId="4026B2BA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Relationship </w:t>
            </w:r>
            <w:proofErr w:type="gramStart"/>
            <w:r>
              <w:rPr>
                <w:sz w:val="22"/>
              </w:rPr>
              <w:t>M:N</w:t>
            </w:r>
            <w:proofErr w:type="gram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relation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 xml:space="preserve">; PK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thêm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thuộc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biệt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DF3A60" w14:paraId="7E78BA58" w14:textId="77777777">
        <w:trPr>
          <w:jc w:val="center"/>
        </w:trPr>
        <w:tc>
          <w:tcPr>
            <w:tcW w:w="4680" w:type="dxa"/>
            <w:vAlign w:val="center"/>
          </w:tcPr>
          <w:p w14:paraId="435D16FB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P-05</w:t>
            </w:r>
          </w:p>
        </w:tc>
        <w:tc>
          <w:tcPr>
            <w:tcW w:w="4680" w:type="dxa"/>
            <w:vAlign w:val="center"/>
          </w:tcPr>
          <w:p w14:paraId="6547619D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Relationship attributes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BORROWS, RESERVES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PARTICIPATES_IN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lastRenderedPageBreak/>
              <w:t>vào</w:t>
            </w:r>
            <w:proofErr w:type="spellEnd"/>
            <w:r>
              <w:rPr>
                <w:sz w:val="22"/>
              </w:rPr>
              <w:t xml:space="preserve"> relation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DF3A60" w14:paraId="0ECC1DD9" w14:textId="77777777">
        <w:trPr>
          <w:jc w:val="center"/>
        </w:trPr>
        <w:tc>
          <w:tcPr>
            <w:tcW w:w="4680" w:type="dxa"/>
            <w:vAlign w:val="center"/>
          </w:tcPr>
          <w:p w14:paraId="7891BAE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lastRenderedPageBreak/>
              <w:t>P-06</w:t>
            </w:r>
          </w:p>
        </w:tc>
        <w:tc>
          <w:tcPr>
            <w:tcW w:w="4680" w:type="dxa"/>
            <w:vAlign w:val="center"/>
          </w:tcPr>
          <w:p w14:paraId="09BC105B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Weak Entity, Identifying Relationship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Partial Key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EER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mapping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DF3A60" w14:paraId="4E9BACC1" w14:textId="77777777">
        <w:trPr>
          <w:jc w:val="center"/>
        </w:trPr>
        <w:tc>
          <w:tcPr>
            <w:tcW w:w="4680" w:type="dxa"/>
            <w:vAlign w:val="center"/>
          </w:tcPr>
          <w:p w14:paraId="47A1B671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P-07</w:t>
            </w:r>
          </w:p>
        </w:tc>
        <w:tc>
          <w:tcPr>
            <w:tcW w:w="4680" w:type="dxa"/>
            <w:vAlign w:val="center"/>
          </w:tcPr>
          <w:p w14:paraId="21E0F820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Hai RESERVES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EER </w:t>
            </w:r>
            <w:proofErr w:type="spellStart"/>
            <w:r>
              <w:rPr>
                <w:sz w:val="22"/>
              </w:rPr>
              <w:t>là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hai</w:t>
            </w:r>
            <w:proofErr w:type="spellEnd"/>
            <w:r>
              <w:rPr>
                <w:sz w:val="22"/>
              </w:rPr>
              <w:t xml:space="preserve"> relationship </w:t>
            </w:r>
            <w:proofErr w:type="spellStart"/>
            <w:r>
              <w:rPr>
                <w:sz w:val="22"/>
              </w:rPr>
              <w:t>khác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nhau</w:t>
            </w:r>
            <w:proofErr w:type="spellEnd"/>
            <w:r>
              <w:rPr>
                <w:sz w:val="22"/>
              </w:rPr>
              <w:t xml:space="preserve">: PERSON–EQUIPMENT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PERSON–WORKSTATION; </w:t>
            </w:r>
            <w:proofErr w:type="spellStart"/>
            <w:r>
              <w:rPr>
                <w:sz w:val="22"/>
              </w:rPr>
              <w:t>vì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vậy</w:t>
            </w:r>
            <w:proofErr w:type="spellEnd"/>
            <w:r>
              <w:rPr>
                <w:sz w:val="22"/>
              </w:rPr>
              <w:t xml:space="preserve"> logical schema </w:t>
            </w:r>
            <w:proofErr w:type="spellStart"/>
            <w:r>
              <w:rPr>
                <w:sz w:val="22"/>
              </w:rPr>
              <w:t>giữ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hai</w:t>
            </w:r>
            <w:proofErr w:type="spellEnd"/>
            <w:r>
              <w:rPr>
                <w:sz w:val="22"/>
              </w:rPr>
              <w:t xml:space="preserve"> relation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453F4CBE" w14:textId="77777777" w:rsidR="00DF3A60" w:rsidRDefault="00DF3A60"/>
    <w:p w14:paraId="286FECB1" w14:textId="77777777" w:rsidR="00DF3A60" w:rsidRDefault="00000000">
      <w:pPr>
        <w:pStyle w:val="Heading3"/>
      </w:pPr>
      <w:r>
        <w:t>2.2.2 Relational 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4439"/>
        <w:gridCol w:w="2076"/>
      </w:tblGrid>
      <w:tr w:rsidR="00DF3A60" w14:paraId="6EB8D66C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68D809B5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Relation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42F94290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Relational Schema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6F7B7809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Primary Key</w:t>
            </w:r>
          </w:p>
        </w:tc>
      </w:tr>
      <w:tr w:rsidR="00DF3A60" w14:paraId="4E287792" w14:textId="77777777">
        <w:trPr>
          <w:jc w:val="center"/>
        </w:trPr>
        <w:tc>
          <w:tcPr>
            <w:tcW w:w="3120" w:type="dxa"/>
            <w:vAlign w:val="center"/>
          </w:tcPr>
          <w:p w14:paraId="4406CF77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PERSON</w:t>
            </w:r>
          </w:p>
        </w:tc>
        <w:tc>
          <w:tcPr>
            <w:tcW w:w="3120" w:type="dxa"/>
            <w:vAlign w:val="center"/>
          </w:tcPr>
          <w:p w14:paraId="5451E72A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PERSON(</w:t>
            </w:r>
            <w:proofErr w:type="spellStart"/>
            <w:proofErr w:type="gramEnd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Full_Name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Institutional_Email</w:t>
            </w:r>
            <w:proofErr w:type="spellEnd"/>
            <w:r>
              <w:rPr>
                <w:sz w:val="22"/>
              </w:rPr>
              <w:t>, Department, Status)</w:t>
            </w:r>
          </w:p>
        </w:tc>
        <w:tc>
          <w:tcPr>
            <w:tcW w:w="3120" w:type="dxa"/>
            <w:vAlign w:val="center"/>
          </w:tcPr>
          <w:p w14:paraId="651E156A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Person_ID</w:t>
            </w:r>
            <w:proofErr w:type="spellEnd"/>
          </w:p>
        </w:tc>
      </w:tr>
      <w:tr w:rsidR="00DF3A60" w14:paraId="6C5DD201" w14:textId="77777777">
        <w:trPr>
          <w:jc w:val="center"/>
        </w:trPr>
        <w:tc>
          <w:tcPr>
            <w:tcW w:w="3120" w:type="dxa"/>
            <w:vAlign w:val="center"/>
          </w:tcPr>
          <w:p w14:paraId="018003BE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STUDENT</w:t>
            </w:r>
          </w:p>
        </w:tc>
        <w:tc>
          <w:tcPr>
            <w:tcW w:w="3120" w:type="dxa"/>
            <w:vAlign w:val="center"/>
          </w:tcPr>
          <w:p w14:paraId="271C527D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STUDENT(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04953D50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Person_ID</w:t>
            </w:r>
            <w:proofErr w:type="spellEnd"/>
          </w:p>
        </w:tc>
      </w:tr>
      <w:tr w:rsidR="00DF3A60" w14:paraId="5EB816B9" w14:textId="77777777">
        <w:trPr>
          <w:jc w:val="center"/>
        </w:trPr>
        <w:tc>
          <w:tcPr>
            <w:tcW w:w="3120" w:type="dxa"/>
            <w:vAlign w:val="center"/>
          </w:tcPr>
          <w:p w14:paraId="664E71CD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FACULTY</w:t>
            </w:r>
          </w:p>
        </w:tc>
        <w:tc>
          <w:tcPr>
            <w:tcW w:w="3120" w:type="dxa"/>
            <w:vAlign w:val="center"/>
          </w:tcPr>
          <w:p w14:paraId="6A70AA40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FACULTY(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7F403ED9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Person_ID</w:t>
            </w:r>
            <w:proofErr w:type="spellEnd"/>
          </w:p>
        </w:tc>
      </w:tr>
      <w:tr w:rsidR="00DF3A60" w14:paraId="4BF57DD0" w14:textId="77777777">
        <w:trPr>
          <w:jc w:val="center"/>
        </w:trPr>
        <w:tc>
          <w:tcPr>
            <w:tcW w:w="3120" w:type="dxa"/>
            <w:vAlign w:val="center"/>
          </w:tcPr>
          <w:p w14:paraId="574C95D7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LAB_STAFF</w:t>
            </w:r>
          </w:p>
        </w:tc>
        <w:tc>
          <w:tcPr>
            <w:tcW w:w="3120" w:type="dxa"/>
            <w:vAlign w:val="center"/>
          </w:tcPr>
          <w:p w14:paraId="301D42C1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LAB_STAFF(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6D96C44C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Person_ID</w:t>
            </w:r>
            <w:proofErr w:type="spellEnd"/>
          </w:p>
        </w:tc>
      </w:tr>
      <w:tr w:rsidR="00DF3A60" w14:paraId="59E60278" w14:textId="77777777">
        <w:trPr>
          <w:jc w:val="center"/>
        </w:trPr>
        <w:tc>
          <w:tcPr>
            <w:tcW w:w="3120" w:type="dxa"/>
            <w:vAlign w:val="center"/>
          </w:tcPr>
          <w:p w14:paraId="23E8651D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LABORATORY</w:t>
            </w:r>
          </w:p>
        </w:tc>
        <w:tc>
          <w:tcPr>
            <w:tcW w:w="3120" w:type="dxa"/>
            <w:vAlign w:val="center"/>
          </w:tcPr>
          <w:p w14:paraId="257BC721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LABORATORY(</w:t>
            </w:r>
            <w:proofErr w:type="spellStart"/>
            <w:proofErr w:type="gramEnd"/>
            <w:r>
              <w:rPr>
                <w:sz w:val="22"/>
              </w:rPr>
              <w:t>Lab_ID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Lab_Name</w:t>
            </w:r>
            <w:proofErr w:type="spellEnd"/>
            <w:r>
              <w:rPr>
                <w:sz w:val="22"/>
              </w:rPr>
              <w:t xml:space="preserve">, Location, Capacity, </w:t>
            </w:r>
            <w:proofErr w:type="spellStart"/>
            <w:r>
              <w:rPr>
                <w:sz w:val="22"/>
              </w:rPr>
              <w:t>Responsible_Department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1892FC4E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Lab_ID</w:t>
            </w:r>
            <w:proofErr w:type="spellEnd"/>
          </w:p>
        </w:tc>
      </w:tr>
      <w:tr w:rsidR="00DF3A60" w14:paraId="5CFB4277" w14:textId="77777777">
        <w:trPr>
          <w:jc w:val="center"/>
        </w:trPr>
        <w:tc>
          <w:tcPr>
            <w:tcW w:w="3120" w:type="dxa"/>
            <w:vAlign w:val="center"/>
          </w:tcPr>
          <w:p w14:paraId="67F99008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WORKSTATION</w:t>
            </w:r>
          </w:p>
        </w:tc>
        <w:tc>
          <w:tcPr>
            <w:tcW w:w="3120" w:type="dxa"/>
            <w:vAlign w:val="center"/>
          </w:tcPr>
          <w:p w14:paraId="6C1765F6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WORKSTATION(</w:t>
            </w:r>
            <w:proofErr w:type="spellStart"/>
            <w:proofErr w:type="gramEnd"/>
            <w:r>
              <w:rPr>
                <w:sz w:val="22"/>
              </w:rPr>
              <w:t>Workstation_ID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Workstation_Name</w:t>
            </w:r>
            <w:proofErr w:type="spellEnd"/>
            <w:r>
              <w:rPr>
                <w:sz w:val="22"/>
              </w:rPr>
              <w:t xml:space="preserve">, Location, Status, Description, </w:t>
            </w:r>
            <w:proofErr w:type="spellStart"/>
            <w:r>
              <w:rPr>
                <w:sz w:val="22"/>
              </w:rPr>
              <w:t>Lab_ID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58AF6D26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Workstation_ID</w:t>
            </w:r>
            <w:proofErr w:type="spellEnd"/>
          </w:p>
        </w:tc>
      </w:tr>
      <w:tr w:rsidR="00DF3A60" w14:paraId="424A7144" w14:textId="77777777">
        <w:trPr>
          <w:jc w:val="center"/>
        </w:trPr>
        <w:tc>
          <w:tcPr>
            <w:tcW w:w="3120" w:type="dxa"/>
            <w:vAlign w:val="center"/>
          </w:tcPr>
          <w:p w14:paraId="2E31AC25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EQUIPMENT</w:t>
            </w:r>
          </w:p>
        </w:tc>
        <w:tc>
          <w:tcPr>
            <w:tcW w:w="3120" w:type="dxa"/>
            <w:vAlign w:val="center"/>
          </w:tcPr>
          <w:p w14:paraId="42A5C3E9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EQUIPMENT(</w:t>
            </w:r>
            <w:proofErr w:type="spellStart"/>
            <w:proofErr w:type="gramEnd"/>
            <w:r>
              <w:rPr>
                <w:sz w:val="22"/>
              </w:rPr>
              <w:t>Equipment_ID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Equipment_Name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Equipment_Type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Serial_Number</w:t>
            </w:r>
            <w:proofErr w:type="spellEnd"/>
            <w:r>
              <w:rPr>
                <w:sz w:val="22"/>
              </w:rPr>
              <w:t xml:space="preserve">, Manufacturer, </w:t>
            </w:r>
            <w:proofErr w:type="spellStart"/>
            <w:r>
              <w:rPr>
                <w:sz w:val="22"/>
              </w:rPr>
              <w:t>Manufacturing_Year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Acquisition_Date</w:t>
            </w:r>
            <w:proofErr w:type="spellEnd"/>
            <w:r>
              <w:rPr>
                <w:sz w:val="22"/>
              </w:rPr>
              <w:t xml:space="preserve">, Status, </w:t>
            </w:r>
            <w:proofErr w:type="spellStart"/>
            <w:r>
              <w:rPr>
                <w:sz w:val="22"/>
              </w:rPr>
              <w:t>Safety_Requirement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Lab_ID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6C598B85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Equipment_ID</w:t>
            </w:r>
            <w:proofErr w:type="spellEnd"/>
          </w:p>
        </w:tc>
      </w:tr>
      <w:tr w:rsidR="00DF3A60" w14:paraId="6AFE9BEE" w14:textId="77777777">
        <w:trPr>
          <w:jc w:val="center"/>
        </w:trPr>
        <w:tc>
          <w:tcPr>
            <w:tcW w:w="3120" w:type="dxa"/>
            <w:vAlign w:val="center"/>
          </w:tcPr>
          <w:p w14:paraId="3CE81299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RESEARCH_PROJECT</w:t>
            </w:r>
          </w:p>
        </w:tc>
        <w:tc>
          <w:tcPr>
            <w:tcW w:w="3120" w:type="dxa"/>
            <w:vAlign w:val="center"/>
          </w:tcPr>
          <w:p w14:paraId="2E1E49B4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RESEARCH_</w:t>
            </w:r>
            <w:proofErr w:type="gramStart"/>
            <w:r>
              <w:rPr>
                <w:sz w:val="22"/>
              </w:rPr>
              <w:t>PROJECT(</w:t>
            </w:r>
            <w:proofErr w:type="spellStart"/>
            <w:proofErr w:type="gramEnd"/>
            <w:r>
              <w:rPr>
                <w:sz w:val="22"/>
              </w:rPr>
              <w:t>Project_ID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Project_Name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Project_Type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Funding_Source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Start_Date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End_Date</w:t>
            </w:r>
            <w:proofErr w:type="spellEnd"/>
            <w:r>
              <w:rPr>
                <w:sz w:val="22"/>
              </w:rPr>
              <w:t xml:space="preserve">, Budget, </w:t>
            </w:r>
            <w:proofErr w:type="spellStart"/>
            <w:r>
              <w:rPr>
                <w:sz w:val="22"/>
              </w:rPr>
              <w:t>Project_Status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Supervisor_ID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5AFE5B3A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Project_ID</w:t>
            </w:r>
            <w:proofErr w:type="spellEnd"/>
          </w:p>
        </w:tc>
      </w:tr>
      <w:tr w:rsidR="00DF3A60" w14:paraId="14F9D5C7" w14:textId="77777777">
        <w:trPr>
          <w:jc w:val="center"/>
        </w:trPr>
        <w:tc>
          <w:tcPr>
            <w:tcW w:w="3120" w:type="dxa"/>
            <w:vAlign w:val="center"/>
          </w:tcPr>
          <w:p w14:paraId="44B0EDD3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CERTIFICATION</w:t>
            </w:r>
          </w:p>
        </w:tc>
        <w:tc>
          <w:tcPr>
            <w:tcW w:w="3120" w:type="dxa"/>
            <w:vAlign w:val="center"/>
          </w:tcPr>
          <w:p w14:paraId="52A094F0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CERTIFICATION(</w:t>
            </w:r>
            <w:proofErr w:type="spellStart"/>
            <w:proofErr w:type="gramEnd"/>
            <w:r>
              <w:rPr>
                <w:sz w:val="22"/>
              </w:rPr>
              <w:t>Certification_ID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Certification_Type</w:t>
            </w:r>
            <w:proofErr w:type="spellEnd"/>
            <w:r>
              <w:rPr>
                <w:sz w:val="22"/>
              </w:rPr>
              <w:t xml:space="preserve">, Issue_Date, </w:t>
            </w:r>
            <w:proofErr w:type="spellStart"/>
            <w:r>
              <w:rPr>
                <w:sz w:val="22"/>
              </w:rPr>
              <w:t>Expiration_Date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Certification_Status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757E9A7E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Certification_ID</w:t>
            </w:r>
            <w:proofErr w:type="spellEnd"/>
          </w:p>
        </w:tc>
      </w:tr>
      <w:tr w:rsidR="00DF3A60" w14:paraId="533474DB" w14:textId="77777777">
        <w:trPr>
          <w:jc w:val="center"/>
        </w:trPr>
        <w:tc>
          <w:tcPr>
            <w:tcW w:w="3120" w:type="dxa"/>
            <w:vAlign w:val="center"/>
          </w:tcPr>
          <w:p w14:paraId="4F8AEC7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MAINTENANCE_RECORD</w:t>
            </w:r>
          </w:p>
        </w:tc>
        <w:tc>
          <w:tcPr>
            <w:tcW w:w="3120" w:type="dxa"/>
            <w:vAlign w:val="center"/>
          </w:tcPr>
          <w:p w14:paraId="1F9E5B69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MAINTENANCE_</w:t>
            </w:r>
            <w:proofErr w:type="gramStart"/>
            <w:r>
              <w:rPr>
                <w:sz w:val="22"/>
              </w:rPr>
              <w:t>RECORD(</w:t>
            </w:r>
            <w:proofErr w:type="spellStart"/>
            <w:proofErr w:type="gramEnd"/>
            <w:r>
              <w:rPr>
                <w:sz w:val="22"/>
              </w:rPr>
              <w:t>Maintenance_ID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Maintenance_Date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Maintenance_Type</w:t>
            </w:r>
            <w:proofErr w:type="spellEnd"/>
            <w:r>
              <w:rPr>
                <w:sz w:val="22"/>
              </w:rPr>
              <w:t xml:space="preserve">, Description, </w:t>
            </w:r>
            <w:proofErr w:type="spellStart"/>
            <w:r>
              <w:rPr>
                <w:sz w:val="22"/>
              </w:rPr>
              <w:t>Next_Maintenance_Date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Maintenance_Result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Equipment_ID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Staff_ID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19259E3E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Maintenance_ID</w:t>
            </w:r>
            <w:proofErr w:type="spellEnd"/>
          </w:p>
        </w:tc>
      </w:tr>
      <w:tr w:rsidR="00DF3A60" w14:paraId="75B33CB8" w14:textId="77777777">
        <w:trPr>
          <w:jc w:val="center"/>
        </w:trPr>
        <w:tc>
          <w:tcPr>
            <w:tcW w:w="3120" w:type="dxa"/>
            <w:vAlign w:val="center"/>
          </w:tcPr>
          <w:p w14:paraId="1E73E893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PARTICIPATES_IN</w:t>
            </w:r>
          </w:p>
        </w:tc>
        <w:tc>
          <w:tcPr>
            <w:tcW w:w="3120" w:type="dxa"/>
            <w:vAlign w:val="center"/>
          </w:tcPr>
          <w:p w14:paraId="5FAE2245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PARTICIPATES_</w:t>
            </w:r>
            <w:proofErr w:type="gramStart"/>
            <w:r>
              <w:rPr>
                <w:sz w:val="22"/>
              </w:rPr>
              <w:t>IN(</w:t>
            </w:r>
            <w:proofErr w:type="spellStart"/>
            <w:proofErr w:type="gramEnd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Project_ID</w:t>
            </w:r>
            <w:proofErr w:type="spellEnd"/>
            <w:r>
              <w:rPr>
                <w:sz w:val="22"/>
              </w:rPr>
              <w:t xml:space="preserve">, Role, </w:t>
            </w:r>
            <w:proofErr w:type="spellStart"/>
            <w:r>
              <w:rPr>
                <w:sz w:val="22"/>
              </w:rPr>
              <w:t>Join_Date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3665AD39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Project_ID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DF3A60" w14:paraId="124CEAC6" w14:textId="77777777">
        <w:trPr>
          <w:jc w:val="center"/>
        </w:trPr>
        <w:tc>
          <w:tcPr>
            <w:tcW w:w="3120" w:type="dxa"/>
            <w:vAlign w:val="center"/>
          </w:tcPr>
          <w:p w14:paraId="782D56F3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BORROWS</w:t>
            </w:r>
          </w:p>
        </w:tc>
        <w:tc>
          <w:tcPr>
            <w:tcW w:w="3120" w:type="dxa"/>
            <w:vAlign w:val="center"/>
          </w:tcPr>
          <w:p w14:paraId="7E6DAF12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BORROWS(</w:t>
            </w:r>
            <w:proofErr w:type="spellStart"/>
            <w:proofErr w:type="gramEnd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Equipment_ID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proofErr w:type="gramStart"/>
            <w:r>
              <w:rPr>
                <w:sz w:val="22"/>
              </w:rPr>
              <w:t>Borrow</w:t>
            </w:r>
            <w:proofErr w:type="gramEnd"/>
            <w:r>
              <w:rPr>
                <w:sz w:val="22"/>
              </w:rPr>
              <w:t>_Date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proofErr w:type="gramStart"/>
            <w:r>
              <w:rPr>
                <w:sz w:val="22"/>
              </w:rPr>
              <w:t>Expected</w:t>
            </w:r>
            <w:proofErr w:type="gramEnd"/>
            <w:r>
              <w:rPr>
                <w:sz w:val="22"/>
              </w:rPr>
              <w:t>_Return_Date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Actual_Return_Date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Borrow_Status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Return_Condition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50E23D0D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Equipment_ID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Borrow_Date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DF3A60" w14:paraId="477C9420" w14:textId="77777777">
        <w:trPr>
          <w:jc w:val="center"/>
        </w:trPr>
        <w:tc>
          <w:tcPr>
            <w:tcW w:w="3120" w:type="dxa"/>
            <w:vAlign w:val="center"/>
          </w:tcPr>
          <w:p w14:paraId="2BD7799C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RESERVES_EQUIPMENT</w:t>
            </w:r>
          </w:p>
        </w:tc>
        <w:tc>
          <w:tcPr>
            <w:tcW w:w="3120" w:type="dxa"/>
            <w:vAlign w:val="center"/>
          </w:tcPr>
          <w:p w14:paraId="04611AAF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RESERVES_</w:t>
            </w:r>
            <w:proofErr w:type="gramStart"/>
            <w:r>
              <w:rPr>
                <w:sz w:val="22"/>
              </w:rPr>
              <w:t>EQUIPMENT(</w:t>
            </w:r>
            <w:proofErr w:type="spellStart"/>
            <w:proofErr w:type="gramEnd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Equipment_ID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Start_Time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End_Time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Reservation_Status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1C496A37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Equipment_ID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Start_Time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DF3A60" w14:paraId="7A717119" w14:textId="77777777">
        <w:trPr>
          <w:jc w:val="center"/>
        </w:trPr>
        <w:tc>
          <w:tcPr>
            <w:tcW w:w="3120" w:type="dxa"/>
            <w:vAlign w:val="center"/>
          </w:tcPr>
          <w:p w14:paraId="114B68CB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RESERVES_WORKSTATION</w:t>
            </w:r>
          </w:p>
        </w:tc>
        <w:tc>
          <w:tcPr>
            <w:tcW w:w="3120" w:type="dxa"/>
            <w:vAlign w:val="center"/>
          </w:tcPr>
          <w:p w14:paraId="14FFED12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RESERVES_</w:t>
            </w:r>
            <w:proofErr w:type="gramStart"/>
            <w:r>
              <w:rPr>
                <w:sz w:val="22"/>
              </w:rPr>
              <w:t>WORKSTATION(</w:t>
            </w:r>
            <w:proofErr w:type="spellStart"/>
            <w:proofErr w:type="gramEnd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lastRenderedPageBreak/>
              <w:t>Workstation_ID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Start_Time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End_Time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Reservation_Status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39367D4B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lastRenderedPageBreak/>
              <w:t>(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lastRenderedPageBreak/>
              <w:t>Workstation_ID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Start_Time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DF3A60" w14:paraId="0E2E2C84" w14:textId="77777777">
        <w:trPr>
          <w:jc w:val="center"/>
        </w:trPr>
        <w:tc>
          <w:tcPr>
            <w:tcW w:w="3120" w:type="dxa"/>
            <w:vAlign w:val="center"/>
          </w:tcPr>
          <w:p w14:paraId="6D0CB787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lastRenderedPageBreak/>
              <w:t>ACCESS_LOG</w:t>
            </w:r>
          </w:p>
        </w:tc>
        <w:tc>
          <w:tcPr>
            <w:tcW w:w="3120" w:type="dxa"/>
            <w:vAlign w:val="center"/>
          </w:tcPr>
          <w:p w14:paraId="1BE9A22B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ACCESS_</w:t>
            </w:r>
            <w:proofErr w:type="gramStart"/>
            <w:r>
              <w:rPr>
                <w:sz w:val="22"/>
              </w:rPr>
              <w:t>LOG(</w:t>
            </w:r>
            <w:proofErr w:type="spellStart"/>
            <w:proofErr w:type="gramEnd"/>
            <w:r>
              <w:rPr>
                <w:sz w:val="22"/>
              </w:rPr>
              <w:t>Access_Log_ID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Access_Time</w:t>
            </w:r>
            <w:proofErr w:type="spellEnd"/>
            <w:r>
              <w:rPr>
                <w:sz w:val="22"/>
              </w:rPr>
              <w:t xml:space="preserve">, Action, Access_Result, </w:t>
            </w:r>
            <w:proofErr w:type="spellStart"/>
            <w:r>
              <w:rPr>
                <w:sz w:val="22"/>
              </w:rPr>
              <w:t>Denial_Reason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Equipment_ID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6CFF034A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Access_Log_ID</w:t>
            </w:r>
            <w:proofErr w:type="spellEnd"/>
          </w:p>
        </w:tc>
      </w:tr>
    </w:tbl>
    <w:p w14:paraId="1C6E7688" w14:textId="77777777" w:rsidR="00DF3A60" w:rsidRDefault="00DF3A60"/>
    <w:p w14:paraId="54C60A2F" w14:textId="77777777" w:rsidR="00DF3A60" w:rsidRDefault="00000000">
      <w:pPr>
        <w:pStyle w:val="Heading3"/>
      </w:pPr>
      <w:r>
        <w:t>2.2.3 Foreign Key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70"/>
        <w:gridCol w:w="3160"/>
        <w:gridCol w:w="2246"/>
      </w:tblGrid>
      <w:tr w:rsidR="00DF3A60" w14:paraId="054E2AF8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4C81918D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FK Attribute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21B9BE51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Referenced PK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6DC6F912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b/>
                <w:sz w:val="22"/>
              </w:rPr>
              <w:t>Nguồn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từ</w:t>
            </w:r>
            <w:proofErr w:type="spellEnd"/>
            <w:r>
              <w:rPr>
                <w:b/>
                <w:sz w:val="22"/>
              </w:rPr>
              <w:t xml:space="preserve"> EER / Ý </w:t>
            </w:r>
            <w:proofErr w:type="spellStart"/>
            <w:r>
              <w:rPr>
                <w:b/>
                <w:sz w:val="22"/>
              </w:rPr>
              <w:t>nghĩa</w:t>
            </w:r>
            <w:proofErr w:type="spellEnd"/>
          </w:p>
        </w:tc>
      </w:tr>
      <w:tr w:rsidR="00DF3A60" w14:paraId="317D0017" w14:textId="77777777">
        <w:trPr>
          <w:jc w:val="center"/>
        </w:trPr>
        <w:tc>
          <w:tcPr>
            <w:tcW w:w="3120" w:type="dxa"/>
            <w:vAlign w:val="center"/>
          </w:tcPr>
          <w:p w14:paraId="22D31049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STUDENT.Person_ID</w:t>
            </w:r>
            <w:proofErr w:type="spellEnd"/>
          </w:p>
        </w:tc>
        <w:tc>
          <w:tcPr>
            <w:tcW w:w="3120" w:type="dxa"/>
            <w:vAlign w:val="center"/>
          </w:tcPr>
          <w:p w14:paraId="16249019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PERSON.Person_ID</w:t>
            </w:r>
            <w:proofErr w:type="spellEnd"/>
          </w:p>
        </w:tc>
        <w:tc>
          <w:tcPr>
            <w:tcW w:w="3120" w:type="dxa"/>
            <w:vAlign w:val="center"/>
          </w:tcPr>
          <w:p w14:paraId="13B8BED0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Subtype STUDENT </w:t>
            </w:r>
            <w:proofErr w:type="spellStart"/>
            <w:r>
              <w:rPr>
                <w:sz w:val="22"/>
              </w:rPr>
              <w:t>kế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thừa</w:t>
            </w:r>
            <w:proofErr w:type="spellEnd"/>
            <w:r>
              <w:rPr>
                <w:sz w:val="22"/>
              </w:rPr>
              <w:t xml:space="preserve"> PERSON.</w:t>
            </w:r>
          </w:p>
        </w:tc>
      </w:tr>
      <w:tr w:rsidR="00DF3A60" w14:paraId="36820625" w14:textId="77777777">
        <w:trPr>
          <w:jc w:val="center"/>
        </w:trPr>
        <w:tc>
          <w:tcPr>
            <w:tcW w:w="3120" w:type="dxa"/>
            <w:vAlign w:val="center"/>
          </w:tcPr>
          <w:p w14:paraId="2379339F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FACULTY.Person_ID</w:t>
            </w:r>
            <w:proofErr w:type="spellEnd"/>
          </w:p>
        </w:tc>
        <w:tc>
          <w:tcPr>
            <w:tcW w:w="3120" w:type="dxa"/>
            <w:vAlign w:val="center"/>
          </w:tcPr>
          <w:p w14:paraId="7BBE1640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PERSON.Person_ID</w:t>
            </w:r>
            <w:proofErr w:type="spellEnd"/>
          </w:p>
        </w:tc>
        <w:tc>
          <w:tcPr>
            <w:tcW w:w="3120" w:type="dxa"/>
            <w:vAlign w:val="center"/>
          </w:tcPr>
          <w:p w14:paraId="46689DFE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Subtype FACULTY </w:t>
            </w:r>
            <w:proofErr w:type="spellStart"/>
            <w:r>
              <w:rPr>
                <w:sz w:val="22"/>
              </w:rPr>
              <w:t>kế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thừa</w:t>
            </w:r>
            <w:proofErr w:type="spellEnd"/>
            <w:r>
              <w:rPr>
                <w:sz w:val="22"/>
              </w:rPr>
              <w:t xml:space="preserve"> PERSON.</w:t>
            </w:r>
          </w:p>
        </w:tc>
      </w:tr>
      <w:tr w:rsidR="00DF3A60" w14:paraId="26F22440" w14:textId="77777777">
        <w:trPr>
          <w:jc w:val="center"/>
        </w:trPr>
        <w:tc>
          <w:tcPr>
            <w:tcW w:w="3120" w:type="dxa"/>
            <w:vAlign w:val="center"/>
          </w:tcPr>
          <w:p w14:paraId="3532905C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LAB_STAFF.Person_ID</w:t>
            </w:r>
            <w:proofErr w:type="spellEnd"/>
          </w:p>
        </w:tc>
        <w:tc>
          <w:tcPr>
            <w:tcW w:w="3120" w:type="dxa"/>
            <w:vAlign w:val="center"/>
          </w:tcPr>
          <w:p w14:paraId="6FD8E7DF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PERSON.Person_ID</w:t>
            </w:r>
            <w:proofErr w:type="spellEnd"/>
          </w:p>
        </w:tc>
        <w:tc>
          <w:tcPr>
            <w:tcW w:w="3120" w:type="dxa"/>
            <w:vAlign w:val="center"/>
          </w:tcPr>
          <w:p w14:paraId="6F4436AB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Subtype LAB_STAFF </w:t>
            </w:r>
            <w:proofErr w:type="spellStart"/>
            <w:r>
              <w:rPr>
                <w:sz w:val="22"/>
              </w:rPr>
              <w:t>kế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thừa</w:t>
            </w:r>
            <w:proofErr w:type="spellEnd"/>
            <w:r>
              <w:rPr>
                <w:sz w:val="22"/>
              </w:rPr>
              <w:t xml:space="preserve"> PERSON.</w:t>
            </w:r>
          </w:p>
        </w:tc>
      </w:tr>
      <w:tr w:rsidR="00DF3A60" w14:paraId="1FB42154" w14:textId="77777777">
        <w:trPr>
          <w:jc w:val="center"/>
        </w:trPr>
        <w:tc>
          <w:tcPr>
            <w:tcW w:w="3120" w:type="dxa"/>
            <w:vAlign w:val="center"/>
          </w:tcPr>
          <w:p w14:paraId="326574E8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WORKSTATION.Lab_ID</w:t>
            </w:r>
            <w:proofErr w:type="spellEnd"/>
          </w:p>
        </w:tc>
        <w:tc>
          <w:tcPr>
            <w:tcW w:w="3120" w:type="dxa"/>
            <w:vAlign w:val="center"/>
          </w:tcPr>
          <w:p w14:paraId="7942B0F5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LABORATORY.Lab_ID</w:t>
            </w:r>
            <w:proofErr w:type="spellEnd"/>
          </w:p>
        </w:tc>
        <w:tc>
          <w:tcPr>
            <w:tcW w:w="3120" w:type="dxa"/>
            <w:vAlign w:val="center"/>
          </w:tcPr>
          <w:p w14:paraId="0E8BAE8D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HAS_WORKSTATION (</w:t>
            </w:r>
            <w:proofErr w:type="gramStart"/>
            <w:r>
              <w:rPr>
                <w:sz w:val="22"/>
              </w:rPr>
              <w:t>1:N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3C3D2146" w14:textId="77777777">
        <w:trPr>
          <w:jc w:val="center"/>
        </w:trPr>
        <w:tc>
          <w:tcPr>
            <w:tcW w:w="3120" w:type="dxa"/>
            <w:vAlign w:val="center"/>
          </w:tcPr>
          <w:p w14:paraId="5C6F5FA4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EQUIPMENT.Lab_ID</w:t>
            </w:r>
            <w:proofErr w:type="spellEnd"/>
          </w:p>
        </w:tc>
        <w:tc>
          <w:tcPr>
            <w:tcW w:w="3120" w:type="dxa"/>
            <w:vAlign w:val="center"/>
          </w:tcPr>
          <w:p w14:paraId="37B50566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LABORATORY.Lab_ID</w:t>
            </w:r>
            <w:proofErr w:type="spellEnd"/>
          </w:p>
        </w:tc>
        <w:tc>
          <w:tcPr>
            <w:tcW w:w="3120" w:type="dxa"/>
            <w:vAlign w:val="center"/>
          </w:tcPr>
          <w:p w14:paraId="369CE655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HAS_EQUIPMENT (</w:t>
            </w:r>
            <w:proofErr w:type="gramStart"/>
            <w:r>
              <w:rPr>
                <w:sz w:val="22"/>
              </w:rPr>
              <w:t>1:N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6A1E9E17" w14:textId="77777777">
        <w:trPr>
          <w:jc w:val="center"/>
        </w:trPr>
        <w:tc>
          <w:tcPr>
            <w:tcW w:w="3120" w:type="dxa"/>
            <w:vAlign w:val="center"/>
          </w:tcPr>
          <w:p w14:paraId="10323E78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RESEARCH_PROJECT.Supervisor_ID</w:t>
            </w:r>
            <w:proofErr w:type="spellEnd"/>
          </w:p>
        </w:tc>
        <w:tc>
          <w:tcPr>
            <w:tcW w:w="3120" w:type="dxa"/>
            <w:vAlign w:val="center"/>
          </w:tcPr>
          <w:p w14:paraId="7293325F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FACULTY.Person_ID</w:t>
            </w:r>
            <w:proofErr w:type="spellEnd"/>
          </w:p>
        </w:tc>
        <w:tc>
          <w:tcPr>
            <w:tcW w:w="3120" w:type="dxa"/>
            <w:vAlign w:val="center"/>
          </w:tcPr>
          <w:p w14:paraId="140049DF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SUPERVISES (</w:t>
            </w:r>
            <w:proofErr w:type="gramStart"/>
            <w:r>
              <w:rPr>
                <w:sz w:val="22"/>
              </w:rPr>
              <w:t>1:N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2002802F" w14:textId="77777777">
        <w:trPr>
          <w:jc w:val="center"/>
        </w:trPr>
        <w:tc>
          <w:tcPr>
            <w:tcW w:w="3120" w:type="dxa"/>
            <w:vAlign w:val="center"/>
          </w:tcPr>
          <w:p w14:paraId="33A3CD65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CERTIFICATION.Person_ID</w:t>
            </w:r>
            <w:proofErr w:type="spellEnd"/>
          </w:p>
        </w:tc>
        <w:tc>
          <w:tcPr>
            <w:tcW w:w="3120" w:type="dxa"/>
            <w:vAlign w:val="center"/>
          </w:tcPr>
          <w:p w14:paraId="2E0B6AE4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PERSON.Person_ID</w:t>
            </w:r>
            <w:proofErr w:type="spellEnd"/>
          </w:p>
        </w:tc>
        <w:tc>
          <w:tcPr>
            <w:tcW w:w="3120" w:type="dxa"/>
            <w:vAlign w:val="center"/>
          </w:tcPr>
          <w:p w14:paraId="07108672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HAS_CERTIFICATION (</w:t>
            </w:r>
            <w:proofErr w:type="gramStart"/>
            <w:r>
              <w:rPr>
                <w:sz w:val="22"/>
              </w:rPr>
              <w:t>1:N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24956C99" w14:textId="77777777">
        <w:trPr>
          <w:jc w:val="center"/>
        </w:trPr>
        <w:tc>
          <w:tcPr>
            <w:tcW w:w="3120" w:type="dxa"/>
            <w:vAlign w:val="center"/>
          </w:tcPr>
          <w:p w14:paraId="1AFC4A77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MAINTENANCE_RECORD.Equipment_ID</w:t>
            </w:r>
            <w:proofErr w:type="spellEnd"/>
          </w:p>
        </w:tc>
        <w:tc>
          <w:tcPr>
            <w:tcW w:w="3120" w:type="dxa"/>
            <w:vAlign w:val="center"/>
          </w:tcPr>
          <w:p w14:paraId="5BC18455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EQUIPMENT.Equipment_ID</w:t>
            </w:r>
            <w:proofErr w:type="spellEnd"/>
          </w:p>
        </w:tc>
        <w:tc>
          <w:tcPr>
            <w:tcW w:w="3120" w:type="dxa"/>
            <w:vAlign w:val="center"/>
          </w:tcPr>
          <w:p w14:paraId="29FE8733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HAS_MAINTENANCE (</w:t>
            </w:r>
            <w:proofErr w:type="gramStart"/>
            <w:r>
              <w:rPr>
                <w:sz w:val="22"/>
              </w:rPr>
              <w:t>1:N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622B38BE" w14:textId="77777777">
        <w:trPr>
          <w:jc w:val="center"/>
        </w:trPr>
        <w:tc>
          <w:tcPr>
            <w:tcW w:w="3120" w:type="dxa"/>
            <w:vAlign w:val="center"/>
          </w:tcPr>
          <w:p w14:paraId="1373DE7C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MAINTENANCE_RECORD.Staff_ID</w:t>
            </w:r>
            <w:proofErr w:type="spellEnd"/>
          </w:p>
        </w:tc>
        <w:tc>
          <w:tcPr>
            <w:tcW w:w="3120" w:type="dxa"/>
            <w:vAlign w:val="center"/>
          </w:tcPr>
          <w:p w14:paraId="5F2AF7AA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LAB_STAFF.Person_ID</w:t>
            </w:r>
            <w:proofErr w:type="spellEnd"/>
          </w:p>
        </w:tc>
        <w:tc>
          <w:tcPr>
            <w:tcW w:w="3120" w:type="dxa"/>
            <w:vAlign w:val="center"/>
          </w:tcPr>
          <w:p w14:paraId="0E6C0C94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PERFORMS (</w:t>
            </w:r>
            <w:proofErr w:type="gramStart"/>
            <w:r>
              <w:rPr>
                <w:sz w:val="22"/>
              </w:rPr>
              <w:t>1:N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3452C62D" w14:textId="77777777">
        <w:trPr>
          <w:jc w:val="center"/>
        </w:trPr>
        <w:tc>
          <w:tcPr>
            <w:tcW w:w="3120" w:type="dxa"/>
            <w:vAlign w:val="center"/>
          </w:tcPr>
          <w:p w14:paraId="2F2CCCF5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PARTICIPATES_</w:t>
            </w:r>
            <w:proofErr w:type="gramStart"/>
            <w:r>
              <w:rPr>
                <w:sz w:val="22"/>
              </w:rPr>
              <w:t>IN.Person</w:t>
            </w:r>
            <w:proofErr w:type="gramEnd"/>
            <w:r>
              <w:rPr>
                <w:sz w:val="22"/>
              </w:rPr>
              <w:t>_ID</w:t>
            </w:r>
            <w:proofErr w:type="spellEnd"/>
          </w:p>
        </w:tc>
        <w:tc>
          <w:tcPr>
            <w:tcW w:w="3120" w:type="dxa"/>
            <w:vAlign w:val="center"/>
          </w:tcPr>
          <w:p w14:paraId="64BF971D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PERSON.Person_ID</w:t>
            </w:r>
            <w:proofErr w:type="spellEnd"/>
          </w:p>
        </w:tc>
        <w:tc>
          <w:tcPr>
            <w:tcW w:w="3120" w:type="dxa"/>
            <w:vAlign w:val="center"/>
          </w:tcPr>
          <w:p w14:paraId="251511A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PARTICIPATES_IN (</w:t>
            </w:r>
            <w:proofErr w:type="gramStart"/>
            <w:r>
              <w:rPr>
                <w:sz w:val="22"/>
              </w:rPr>
              <w:t>M:N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3DB0BC8C" w14:textId="77777777">
        <w:trPr>
          <w:jc w:val="center"/>
        </w:trPr>
        <w:tc>
          <w:tcPr>
            <w:tcW w:w="3120" w:type="dxa"/>
            <w:vAlign w:val="center"/>
          </w:tcPr>
          <w:p w14:paraId="66898104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PARTICIPATES_</w:t>
            </w:r>
            <w:proofErr w:type="gramStart"/>
            <w:r>
              <w:rPr>
                <w:sz w:val="22"/>
              </w:rPr>
              <w:t>IN.Project</w:t>
            </w:r>
            <w:proofErr w:type="gramEnd"/>
            <w:r>
              <w:rPr>
                <w:sz w:val="22"/>
              </w:rPr>
              <w:t>_ID</w:t>
            </w:r>
            <w:proofErr w:type="spellEnd"/>
          </w:p>
        </w:tc>
        <w:tc>
          <w:tcPr>
            <w:tcW w:w="3120" w:type="dxa"/>
            <w:vAlign w:val="center"/>
          </w:tcPr>
          <w:p w14:paraId="44275A08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RESEARCH_PROJECT.Project_ID</w:t>
            </w:r>
            <w:proofErr w:type="spellEnd"/>
          </w:p>
        </w:tc>
        <w:tc>
          <w:tcPr>
            <w:tcW w:w="3120" w:type="dxa"/>
            <w:vAlign w:val="center"/>
          </w:tcPr>
          <w:p w14:paraId="34B5CE1B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PARTICIPATES_IN (</w:t>
            </w:r>
            <w:proofErr w:type="gramStart"/>
            <w:r>
              <w:rPr>
                <w:sz w:val="22"/>
              </w:rPr>
              <w:t>M:N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406763A6" w14:textId="77777777">
        <w:trPr>
          <w:jc w:val="center"/>
        </w:trPr>
        <w:tc>
          <w:tcPr>
            <w:tcW w:w="3120" w:type="dxa"/>
            <w:vAlign w:val="center"/>
          </w:tcPr>
          <w:p w14:paraId="403E1F6D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BORROWS.Person_ID</w:t>
            </w:r>
            <w:proofErr w:type="spellEnd"/>
          </w:p>
        </w:tc>
        <w:tc>
          <w:tcPr>
            <w:tcW w:w="3120" w:type="dxa"/>
            <w:vAlign w:val="center"/>
          </w:tcPr>
          <w:p w14:paraId="2A4866E6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PERSON.Person_ID</w:t>
            </w:r>
            <w:proofErr w:type="spellEnd"/>
          </w:p>
        </w:tc>
        <w:tc>
          <w:tcPr>
            <w:tcW w:w="3120" w:type="dxa"/>
            <w:vAlign w:val="center"/>
          </w:tcPr>
          <w:p w14:paraId="36A05847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BORROWS (</w:t>
            </w:r>
            <w:proofErr w:type="gramStart"/>
            <w:r>
              <w:rPr>
                <w:sz w:val="22"/>
              </w:rPr>
              <w:t>M:N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53959D65" w14:textId="77777777">
        <w:trPr>
          <w:jc w:val="center"/>
        </w:trPr>
        <w:tc>
          <w:tcPr>
            <w:tcW w:w="3120" w:type="dxa"/>
            <w:vAlign w:val="center"/>
          </w:tcPr>
          <w:p w14:paraId="5966B88F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BORROWS.Equipment_ID</w:t>
            </w:r>
            <w:proofErr w:type="spellEnd"/>
          </w:p>
        </w:tc>
        <w:tc>
          <w:tcPr>
            <w:tcW w:w="3120" w:type="dxa"/>
            <w:vAlign w:val="center"/>
          </w:tcPr>
          <w:p w14:paraId="54C33D4F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EQUIPMENT.Equipment_ID</w:t>
            </w:r>
            <w:proofErr w:type="spellEnd"/>
          </w:p>
        </w:tc>
        <w:tc>
          <w:tcPr>
            <w:tcW w:w="3120" w:type="dxa"/>
            <w:vAlign w:val="center"/>
          </w:tcPr>
          <w:p w14:paraId="6113E719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BORROWS (</w:t>
            </w:r>
            <w:proofErr w:type="gramStart"/>
            <w:r>
              <w:rPr>
                <w:sz w:val="22"/>
              </w:rPr>
              <w:t>M:N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6696FFD4" w14:textId="77777777">
        <w:trPr>
          <w:jc w:val="center"/>
        </w:trPr>
        <w:tc>
          <w:tcPr>
            <w:tcW w:w="3120" w:type="dxa"/>
            <w:vAlign w:val="center"/>
          </w:tcPr>
          <w:p w14:paraId="2DC41A70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RESERVES_EQUIPMENT.Person_ID</w:t>
            </w:r>
            <w:proofErr w:type="spellEnd"/>
          </w:p>
        </w:tc>
        <w:tc>
          <w:tcPr>
            <w:tcW w:w="3120" w:type="dxa"/>
            <w:vAlign w:val="center"/>
          </w:tcPr>
          <w:p w14:paraId="5736FFFF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PERSON.Person_ID</w:t>
            </w:r>
            <w:proofErr w:type="spellEnd"/>
          </w:p>
        </w:tc>
        <w:tc>
          <w:tcPr>
            <w:tcW w:w="3120" w:type="dxa"/>
            <w:vAlign w:val="center"/>
          </w:tcPr>
          <w:p w14:paraId="7407B42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RESERVES Equipment (</w:t>
            </w:r>
            <w:proofErr w:type="gramStart"/>
            <w:r>
              <w:rPr>
                <w:sz w:val="22"/>
              </w:rPr>
              <w:t>M:N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761B5F4F" w14:textId="77777777">
        <w:trPr>
          <w:jc w:val="center"/>
        </w:trPr>
        <w:tc>
          <w:tcPr>
            <w:tcW w:w="3120" w:type="dxa"/>
            <w:vAlign w:val="center"/>
          </w:tcPr>
          <w:p w14:paraId="49E142C1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RESERVES_EQUIPMENT.Equipment_ID</w:t>
            </w:r>
            <w:proofErr w:type="spellEnd"/>
          </w:p>
        </w:tc>
        <w:tc>
          <w:tcPr>
            <w:tcW w:w="3120" w:type="dxa"/>
            <w:vAlign w:val="center"/>
          </w:tcPr>
          <w:p w14:paraId="61CABEAD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EQUIPMENT.Equipment_ID</w:t>
            </w:r>
            <w:proofErr w:type="spellEnd"/>
          </w:p>
        </w:tc>
        <w:tc>
          <w:tcPr>
            <w:tcW w:w="3120" w:type="dxa"/>
            <w:vAlign w:val="center"/>
          </w:tcPr>
          <w:p w14:paraId="3A01E783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RESERVES Equipment (</w:t>
            </w:r>
            <w:proofErr w:type="gramStart"/>
            <w:r>
              <w:rPr>
                <w:sz w:val="22"/>
              </w:rPr>
              <w:t>M:N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603FAE7D" w14:textId="77777777">
        <w:trPr>
          <w:jc w:val="center"/>
        </w:trPr>
        <w:tc>
          <w:tcPr>
            <w:tcW w:w="3120" w:type="dxa"/>
            <w:vAlign w:val="center"/>
          </w:tcPr>
          <w:p w14:paraId="132447EC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RESERVES_WORKSTATION.Person_ID</w:t>
            </w:r>
            <w:proofErr w:type="spellEnd"/>
          </w:p>
        </w:tc>
        <w:tc>
          <w:tcPr>
            <w:tcW w:w="3120" w:type="dxa"/>
            <w:vAlign w:val="center"/>
          </w:tcPr>
          <w:p w14:paraId="71E7E3B3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PERSON.Person_ID</w:t>
            </w:r>
            <w:proofErr w:type="spellEnd"/>
          </w:p>
        </w:tc>
        <w:tc>
          <w:tcPr>
            <w:tcW w:w="3120" w:type="dxa"/>
            <w:vAlign w:val="center"/>
          </w:tcPr>
          <w:p w14:paraId="6817485B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RESERVES Workstation (</w:t>
            </w:r>
            <w:proofErr w:type="gramStart"/>
            <w:r>
              <w:rPr>
                <w:sz w:val="22"/>
              </w:rPr>
              <w:t>M:N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3FCE27B4" w14:textId="77777777">
        <w:trPr>
          <w:jc w:val="center"/>
        </w:trPr>
        <w:tc>
          <w:tcPr>
            <w:tcW w:w="3120" w:type="dxa"/>
            <w:vAlign w:val="center"/>
          </w:tcPr>
          <w:p w14:paraId="0615CCAD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RESERVES_WORKSTATION.Workstation_ID</w:t>
            </w:r>
            <w:proofErr w:type="spellEnd"/>
          </w:p>
        </w:tc>
        <w:tc>
          <w:tcPr>
            <w:tcW w:w="3120" w:type="dxa"/>
            <w:vAlign w:val="center"/>
          </w:tcPr>
          <w:p w14:paraId="0D59C578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WORKSTATION.Workstation_ID</w:t>
            </w:r>
            <w:proofErr w:type="spellEnd"/>
          </w:p>
        </w:tc>
        <w:tc>
          <w:tcPr>
            <w:tcW w:w="3120" w:type="dxa"/>
            <w:vAlign w:val="center"/>
          </w:tcPr>
          <w:p w14:paraId="47F93E0C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RESERVES Workstation (</w:t>
            </w:r>
            <w:proofErr w:type="gramStart"/>
            <w:r>
              <w:rPr>
                <w:sz w:val="22"/>
              </w:rPr>
              <w:t>M:N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059C6F33" w14:textId="77777777">
        <w:trPr>
          <w:jc w:val="center"/>
        </w:trPr>
        <w:tc>
          <w:tcPr>
            <w:tcW w:w="3120" w:type="dxa"/>
            <w:vAlign w:val="center"/>
          </w:tcPr>
          <w:p w14:paraId="62D5F9F5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ACCESS_LOG.Person_ID</w:t>
            </w:r>
            <w:proofErr w:type="spellEnd"/>
          </w:p>
        </w:tc>
        <w:tc>
          <w:tcPr>
            <w:tcW w:w="3120" w:type="dxa"/>
            <w:vAlign w:val="center"/>
          </w:tcPr>
          <w:p w14:paraId="45E3167A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PERSON.Person_ID</w:t>
            </w:r>
            <w:proofErr w:type="spellEnd"/>
          </w:p>
        </w:tc>
        <w:tc>
          <w:tcPr>
            <w:tcW w:w="3120" w:type="dxa"/>
            <w:vAlign w:val="center"/>
          </w:tcPr>
          <w:p w14:paraId="33E2246E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CREATES (</w:t>
            </w:r>
            <w:proofErr w:type="gramStart"/>
            <w:r>
              <w:rPr>
                <w:sz w:val="22"/>
              </w:rPr>
              <w:t>1:N</w:t>
            </w:r>
            <w:proofErr w:type="gramEnd"/>
            <w:r>
              <w:rPr>
                <w:sz w:val="22"/>
              </w:rPr>
              <w:t>).</w:t>
            </w:r>
          </w:p>
        </w:tc>
      </w:tr>
      <w:tr w:rsidR="00DF3A60" w14:paraId="58F4BCA1" w14:textId="77777777">
        <w:trPr>
          <w:jc w:val="center"/>
        </w:trPr>
        <w:tc>
          <w:tcPr>
            <w:tcW w:w="3120" w:type="dxa"/>
            <w:vAlign w:val="center"/>
          </w:tcPr>
          <w:p w14:paraId="5D62A5D5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ACCESS_LOG.Equipment_ID</w:t>
            </w:r>
            <w:proofErr w:type="spellEnd"/>
          </w:p>
        </w:tc>
        <w:tc>
          <w:tcPr>
            <w:tcW w:w="3120" w:type="dxa"/>
            <w:vAlign w:val="center"/>
          </w:tcPr>
          <w:p w14:paraId="2C80BFF6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EQUIPMENT.Equipment_ID</w:t>
            </w:r>
            <w:proofErr w:type="spellEnd"/>
          </w:p>
        </w:tc>
        <w:tc>
          <w:tcPr>
            <w:tcW w:w="3120" w:type="dxa"/>
            <w:vAlign w:val="center"/>
          </w:tcPr>
          <w:p w14:paraId="62510334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HAS_ACCESS_LOG (</w:t>
            </w:r>
            <w:proofErr w:type="gramStart"/>
            <w:r>
              <w:rPr>
                <w:sz w:val="22"/>
              </w:rPr>
              <w:t>1:N</w:t>
            </w:r>
            <w:proofErr w:type="gramEnd"/>
            <w:r>
              <w:rPr>
                <w:sz w:val="22"/>
              </w:rPr>
              <w:t>).</w:t>
            </w:r>
          </w:p>
        </w:tc>
      </w:tr>
    </w:tbl>
    <w:p w14:paraId="3FF5450E" w14:textId="77777777" w:rsidR="00DF3A60" w:rsidRDefault="00DF3A60"/>
    <w:p w14:paraId="3F66F863" w14:textId="77777777" w:rsidR="00DF3A60" w:rsidRDefault="00000000">
      <w:pPr>
        <w:pStyle w:val="Heading3"/>
      </w:pPr>
      <w:r>
        <w:t>2.2.4 Relationship-to-Relation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2"/>
        <w:gridCol w:w="1729"/>
        <w:gridCol w:w="1975"/>
        <w:gridCol w:w="3040"/>
      </w:tblGrid>
      <w:tr w:rsidR="00DF3A60" w14:paraId="6F74CDB6" w14:textId="77777777">
        <w:trPr>
          <w:jc w:val="center"/>
        </w:trPr>
        <w:tc>
          <w:tcPr>
            <w:tcW w:w="2340" w:type="dxa"/>
            <w:shd w:val="clear" w:color="auto" w:fill="D9EAF7"/>
            <w:vAlign w:val="center"/>
          </w:tcPr>
          <w:p w14:paraId="6C53C0AF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Relationship </w:t>
            </w:r>
            <w:proofErr w:type="spellStart"/>
            <w:r>
              <w:rPr>
                <w:b/>
                <w:sz w:val="22"/>
              </w:rPr>
              <w:t>trong</w:t>
            </w:r>
            <w:proofErr w:type="spellEnd"/>
            <w:r>
              <w:rPr>
                <w:b/>
                <w:sz w:val="22"/>
              </w:rPr>
              <w:t xml:space="preserve"> EER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6413E7CB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Cardinality</w:t>
            </w:r>
          </w:p>
        </w:tc>
        <w:tc>
          <w:tcPr>
            <w:tcW w:w="2340" w:type="dxa"/>
            <w:shd w:val="clear" w:color="auto" w:fill="D9EAF7"/>
            <w:vAlign w:val="center"/>
          </w:tcPr>
          <w:p w14:paraId="6AB03813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b/>
                <w:sz w:val="22"/>
              </w:rPr>
              <w:t>Cách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ánh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xạ</w:t>
            </w:r>
            <w:proofErr w:type="spellEnd"/>
          </w:p>
        </w:tc>
        <w:tc>
          <w:tcPr>
            <w:tcW w:w="2340" w:type="dxa"/>
            <w:shd w:val="clear" w:color="auto" w:fill="D9EAF7"/>
            <w:vAlign w:val="center"/>
          </w:tcPr>
          <w:p w14:paraId="05642F3C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Relation </w:t>
            </w:r>
            <w:proofErr w:type="spellStart"/>
            <w:r>
              <w:rPr>
                <w:b/>
                <w:sz w:val="22"/>
              </w:rPr>
              <w:t>sau</w:t>
            </w:r>
            <w:proofErr w:type="spellEnd"/>
            <w:r>
              <w:rPr>
                <w:b/>
                <w:sz w:val="22"/>
              </w:rPr>
              <w:t xml:space="preserve"> mapping</w:t>
            </w:r>
          </w:p>
        </w:tc>
      </w:tr>
      <w:tr w:rsidR="00DF3A60" w14:paraId="0AC869EA" w14:textId="77777777">
        <w:trPr>
          <w:jc w:val="center"/>
        </w:trPr>
        <w:tc>
          <w:tcPr>
            <w:tcW w:w="2340" w:type="dxa"/>
            <w:vAlign w:val="center"/>
          </w:tcPr>
          <w:p w14:paraId="6F04B2CE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LABORATORY — </w:t>
            </w:r>
            <w:r>
              <w:rPr>
                <w:sz w:val="22"/>
              </w:rPr>
              <w:lastRenderedPageBreak/>
              <w:t>HAS_WORKSTATION — WORKSTATION</w:t>
            </w:r>
          </w:p>
        </w:tc>
        <w:tc>
          <w:tcPr>
            <w:tcW w:w="2340" w:type="dxa"/>
            <w:vAlign w:val="center"/>
          </w:tcPr>
          <w:p w14:paraId="224C740F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lastRenderedPageBreak/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6A0D3A97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Lab_ID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lastRenderedPageBreak/>
              <w:t xml:space="preserve">LABORATORY → FK ở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N</w:t>
            </w:r>
          </w:p>
        </w:tc>
        <w:tc>
          <w:tcPr>
            <w:tcW w:w="2340" w:type="dxa"/>
            <w:vAlign w:val="center"/>
          </w:tcPr>
          <w:p w14:paraId="188D9637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lastRenderedPageBreak/>
              <w:t>WORKSTATION</w:t>
            </w:r>
          </w:p>
        </w:tc>
      </w:tr>
      <w:tr w:rsidR="00DF3A60" w14:paraId="13BBB93F" w14:textId="77777777">
        <w:trPr>
          <w:jc w:val="center"/>
        </w:trPr>
        <w:tc>
          <w:tcPr>
            <w:tcW w:w="2340" w:type="dxa"/>
            <w:vAlign w:val="center"/>
          </w:tcPr>
          <w:p w14:paraId="4593F6BF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LABORATORY — HAS_EQUIPMENT — EQUIPMENT</w:t>
            </w:r>
          </w:p>
        </w:tc>
        <w:tc>
          <w:tcPr>
            <w:tcW w:w="2340" w:type="dxa"/>
            <w:vAlign w:val="center"/>
          </w:tcPr>
          <w:p w14:paraId="586DD4D4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088AA1E2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Lab_ID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LABORATORY → FK ở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N</w:t>
            </w:r>
          </w:p>
        </w:tc>
        <w:tc>
          <w:tcPr>
            <w:tcW w:w="2340" w:type="dxa"/>
            <w:vAlign w:val="center"/>
          </w:tcPr>
          <w:p w14:paraId="49711EE9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EQUIPMENT</w:t>
            </w:r>
          </w:p>
        </w:tc>
      </w:tr>
      <w:tr w:rsidR="00DF3A60" w14:paraId="06455660" w14:textId="77777777">
        <w:trPr>
          <w:jc w:val="center"/>
        </w:trPr>
        <w:tc>
          <w:tcPr>
            <w:tcW w:w="2340" w:type="dxa"/>
            <w:vAlign w:val="center"/>
          </w:tcPr>
          <w:p w14:paraId="23BE6F3E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EQUIPMENT — HAS_MAINTENANCE — MAINTENANCE_RECORD</w:t>
            </w:r>
          </w:p>
        </w:tc>
        <w:tc>
          <w:tcPr>
            <w:tcW w:w="2340" w:type="dxa"/>
            <w:vAlign w:val="center"/>
          </w:tcPr>
          <w:p w14:paraId="5BBE70B1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33F627F8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Equipment_ID</w:t>
            </w:r>
            <w:proofErr w:type="spellEnd"/>
            <w:r>
              <w:rPr>
                <w:sz w:val="22"/>
              </w:rPr>
              <w:t xml:space="preserve"> → FK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N</w:t>
            </w:r>
          </w:p>
        </w:tc>
        <w:tc>
          <w:tcPr>
            <w:tcW w:w="2340" w:type="dxa"/>
            <w:vAlign w:val="center"/>
          </w:tcPr>
          <w:p w14:paraId="05681DA1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MAINTENANCE_RECORD</w:t>
            </w:r>
          </w:p>
        </w:tc>
      </w:tr>
      <w:tr w:rsidR="00DF3A60" w14:paraId="1F9369E8" w14:textId="77777777">
        <w:trPr>
          <w:jc w:val="center"/>
        </w:trPr>
        <w:tc>
          <w:tcPr>
            <w:tcW w:w="2340" w:type="dxa"/>
            <w:vAlign w:val="center"/>
          </w:tcPr>
          <w:p w14:paraId="2D0F4CC9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LAB_STAFF — PERFORMS — MAINTENANCE_RECORD</w:t>
            </w:r>
          </w:p>
        </w:tc>
        <w:tc>
          <w:tcPr>
            <w:tcW w:w="2340" w:type="dxa"/>
            <w:vAlign w:val="center"/>
          </w:tcPr>
          <w:p w14:paraId="3F017F6E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37827295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LAB_STAFF → </w:t>
            </w:r>
            <w:proofErr w:type="spellStart"/>
            <w:r>
              <w:rPr>
                <w:sz w:val="22"/>
              </w:rPr>
              <w:t>Staff_ID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N</w:t>
            </w:r>
          </w:p>
        </w:tc>
        <w:tc>
          <w:tcPr>
            <w:tcW w:w="2340" w:type="dxa"/>
            <w:vAlign w:val="center"/>
          </w:tcPr>
          <w:p w14:paraId="22728CE1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MAINTENANCE_RECORD</w:t>
            </w:r>
          </w:p>
        </w:tc>
      </w:tr>
      <w:tr w:rsidR="00DF3A60" w14:paraId="10565F9C" w14:textId="77777777">
        <w:trPr>
          <w:jc w:val="center"/>
        </w:trPr>
        <w:tc>
          <w:tcPr>
            <w:tcW w:w="2340" w:type="dxa"/>
            <w:vAlign w:val="center"/>
          </w:tcPr>
          <w:p w14:paraId="7552BEC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FACULTY — SUPERVISES — RESEARCH_PROJECT</w:t>
            </w:r>
          </w:p>
        </w:tc>
        <w:tc>
          <w:tcPr>
            <w:tcW w:w="2340" w:type="dxa"/>
            <w:vAlign w:val="center"/>
          </w:tcPr>
          <w:p w14:paraId="026D9570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410AA58E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FACULTY → </w:t>
            </w:r>
            <w:proofErr w:type="spellStart"/>
            <w:r>
              <w:rPr>
                <w:sz w:val="22"/>
              </w:rPr>
              <w:t>Supervisor_ID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N</w:t>
            </w:r>
          </w:p>
        </w:tc>
        <w:tc>
          <w:tcPr>
            <w:tcW w:w="2340" w:type="dxa"/>
            <w:vAlign w:val="center"/>
          </w:tcPr>
          <w:p w14:paraId="507E1772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RESEARCH_PROJECT</w:t>
            </w:r>
          </w:p>
        </w:tc>
      </w:tr>
      <w:tr w:rsidR="00DF3A60" w14:paraId="6ECCEB83" w14:textId="77777777">
        <w:trPr>
          <w:jc w:val="center"/>
        </w:trPr>
        <w:tc>
          <w:tcPr>
            <w:tcW w:w="2340" w:type="dxa"/>
            <w:vAlign w:val="center"/>
          </w:tcPr>
          <w:p w14:paraId="5C9EAC6D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PERSON — HAS_CERTIFICATION — CERTIFICATION</w:t>
            </w:r>
          </w:p>
        </w:tc>
        <w:tc>
          <w:tcPr>
            <w:tcW w:w="2340" w:type="dxa"/>
            <w:vAlign w:val="center"/>
          </w:tcPr>
          <w:p w14:paraId="4E49B9BF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7D67C0A8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 → FK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N</w:t>
            </w:r>
          </w:p>
        </w:tc>
        <w:tc>
          <w:tcPr>
            <w:tcW w:w="2340" w:type="dxa"/>
            <w:vAlign w:val="center"/>
          </w:tcPr>
          <w:p w14:paraId="1056D8EE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CERTIFICATION</w:t>
            </w:r>
          </w:p>
        </w:tc>
      </w:tr>
      <w:tr w:rsidR="00DF3A60" w14:paraId="30E3E965" w14:textId="77777777">
        <w:trPr>
          <w:jc w:val="center"/>
        </w:trPr>
        <w:tc>
          <w:tcPr>
            <w:tcW w:w="2340" w:type="dxa"/>
            <w:vAlign w:val="center"/>
          </w:tcPr>
          <w:p w14:paraId="4674049D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PERSON — CREATES — ACCESS_LOG</w:t>
            </w:r>
          </w:p>
        </w:tc>
        <w:tc>
          <w:tcPr>
            <w:tcW w:w="2340" w:type="dxa"/>
            <w:vAlign w:val="center"/>
          </w:tcPr>
          <w:p w14:paraId="6BE1D6F8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5200E36D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 → FK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N</w:t>
            </w:r>
          </w:p>
        </w:tc>
        <w:tc>
          <w:tcPr>
            <w:tcW w:w="2340" w:type="dxa"/>
            <w:vAlign w:val="center"/>
          </w:tcPr>
          <w:p w14:paraId="0721A5D7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ACCESS_LOG</w:t>
            </w:r>
          </w:p>
        </w:tc>
      </w:tr>
      <w:tr w:rsidR="00DF3A60" w14:paraId="14E147F3" w14:textId="77777777">
        <w:trPr>
          <w:jc w:val="center"/>
        </w:trPr>
        <w:tc>
          <w:tcPr>
            <w:tcW w:w="2340" w:type="dxa"/>
            <w:vAlign w:val="center"/>
          </w:tcPr>
          <w:p w14:paraId="327D9BB0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EQUIPMENT — HAS_ACCESS_LOG — ACCESS_LOG</w:t>
            </w:r>
          </w:p>
        </w:tc>
        <w:tc>
          <w:tcPr>
            <w:tcW w:w="2340" w:type="dxa"/>
            <w:vAlign w:val="center"/>
          </w:tcPr>
          <w:p w14:paraId="17CA7A2B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1:N</w:t>
            </w:r>
            <w:proofErr w:type="gramEnd"/>
          </w:p>
        </w:tc>
        <w:tc>
          <w:tcPr>
            <w:tcW w:w="2340" w:type="dxa"/>
            <w:vAlign w:val="center"/>
          </w:tcPr>
          <w:p w14:paraId="4DBD852F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Equipment_ID</w:t>
            </w:r>
            <w:proofErr w:type="spellEnd"/>
            <w:r>
              <w:rPr>
                <w:sz w:val="22"/>
              </w:rPr>
              <w:t xml:space="preserve"> → FK </w:t>
            </w:r>
            <w:proofErr w:type="spellStart"/>
            <w:r>
              <w:rPr>
                <w:sz w:val="22"/>
              </w:rPr>
              <w:t>phía</w:t>
            </w:r>
            <w:proofErr w:type="spellEnd"/>
            <w:r>
              <w:rPr>
                <w:sz w:val="22"/>
              </w:rPr>
              <w:t xml:space="preserve"> N</w:t>
            </w:r>
          </w:p>
        </w:tc>
        <w:tc>
          <w:tcPr>
            <w:tcW w:w="2340" w:type="dxa"/>
            <w:vAlign w:val="center"/>
          </w:tcPr>
          <w:p w14:paraId="7AAB3370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ACCESS_LOG</w:t>
            </w:r>
          </w:p>
        </w:tc>
      </w:tr>
      <w:tr w:rsidR="00DF3A60" w14:paraId="65E25E3D" w14:textId="77777777">
        <w:trPr>
          <w:jc w:val="center"/>
        </w:trPr>
        <w:tc>
          <w:tcPr>
            <w:tcW w:w="2340" w:type="dxa"/>
            <w:vAlign w:val="center"/>
          </w:tcPr>
          <w:p w14:paraId="2191FD49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PERSON — PARTICIPATES_IN — RESEARCH_PROJECT</w:t>
            </w:r>
          </w:p>
        </w:tc>
        <w:tc>
          <w:tcPr>
            <w:tcW w:w="2340" w:type="dxa"/>
            <w:vAlign w:val="center"/>
          </w:tcPr>
          <w:p w14:paraId="78AEA259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M:N</w:t>
            </w:r>
            <w:proofErr w:type="gramEnd"/>
          </w:p>
        </w:tc>
        <w:tc>
          <w:tcPr>
            <w:tcW w:w="2340" w:type="dxa"/>
            <w:vAlign w:val="center"/>
          </w:tcPr>
          <w:p w14:paraId="5E971F73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relation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 xml:space="preserve"> + Role, </w:t>
            </w:r>
            <w:proofErr w:type="spellStart"/>
            <w:r>
              <w:rPr>
                <w:sz w:val="22"/>
              </w:rPr>
              <w:t>Join_Date</w:t>
            </w:r>
            <w:proofErr w:type="spellEnd"/>
          </w:p>
        </w:tc>
        <w:tc>
          <w:tcPr>
            <w:tcW w:w="2340" w:type="dxa"/>
            <w:vAlign w:val="center"/>
          </w:tcPr>
          <w:p w14:paraId="669E6700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PARTICIPATES_IN</w:t>
            </w:r>
          </w:p>
        </w:tc>
      </w:tr>
      <w:tr w:rsidR="00DF3A60" w14:paraId="1AF30D34" w14:textId="77777777">
        <w:trPr>
          <w:jc w:val="center"/>
        </w:trPr>
        <w:tc>
          <w:tcPr>
            <w:tcW w:w="2340" w:type="dxa"/>
            <w:vAlign w:val="center"/>
          </w:tcPr>
          <w:p w14:paraId="384631F0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PERSON — BORROWS — EQUIPMENT</w:t>
            </w:r>
          </w:p>
        </w:tc>
        <w:tc>
          <w:tcPr>
            <w:tcW w:w="2340" w:type="dxa"/>
            <w:vAlign w:val="center"/>
          </w:tcPr>
          <w:p w14:paraId="77F68D9D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M:N</w:t>
            </w:r>
            <w:proofErr w:type="gramEnd"/>
          </w:p>
        </w:tc>
        <w:tc>
          <w:tcPr>
            <w:tcW w:w="2340" w:type="dxa"/>
            <w:vAlign w:val="center"/>
          </w:tcPr>
          <w:p w14:paraId="48A3C089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relation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 xml:space="preserve"> +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Borrowing attributes</w:t>
            </w:r>
          </w:p>
        </w:tc>
        <w:tc>
          <w:tcPr>
            <w:tcW w:w="2340" w:type="dxa"/>
            <w:vAlign w:val="center"/>
          </w:tcPr>
          <w:p w14:paraId="4D1E3564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BORROWS</w:t>
            </w:r>
          </w:p>
        </w:tc>
      </w:tr>
      <w:tr w:rsidR="00DF3A60" w14:paraId="62853941" w14:textId="77777777">
        <w:trPr>
          <w:jc w:val="center"/>
        </w:trPr>
        <w:tc>
          <w:tcPr>
            <w:tcW w:w="2340" w:type="dxa"/>
            <w:vAlign w:val="center"/>
          </w:tcPr>
          <w:p w14:paraId="794E4F7D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PERSON — RESERVES — EQUIPMENT</w:t>
            </w:r>
          </w:p>
        </w:tc>
        <w:tc>
          <w:tcPr>
            <w:tcW w:w="2340" w:type="dxa"/>
            <w:vAlign w:val="center"/>
          </w:tcPr>
          <w:p w14:paraId="4C4C792D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M:N</w:t>
            </w:r>
            <w:proofErr w:type="gramEnd"/>
          </w:p>
        </w:tc>
        <w:tc>
          <w:tcPr>
            <w:tcW w:w="2340" w:type="dxa"/>
            <w:vAlign w:val="center"/>
          </w:tcPr>
          <w:p w14:paraId="2CD19C79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relation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 xml:space="preserve"> + Reservation attributes</w:t>
            </w:r>
          </w:p>
        </w:tc>
        <w:tc>
          <w:tcPr>
            <w:tcW w:w="2340" w:type="dxa"/>
            <w:vAlign w:val="center"/>
          </w:tcPr>
          <w:p w14:paraId="006CA1BB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RESERVES_EQUIPMENT</w:t>
            </w:r>
          </w:p>
        </w:tc>
      </w:tr>
      <w:tr w:rsidR="00DF3A60" w14:paraId="42CC4DAE" w14:textId="77777777">
        <w:trPr>
          <w:jc w:val="center"/>
        </w:trPr>
        <w:tc>
          <w:tcPr>
            <w:tcW w:w="2340" w:type="dxa"/>
            <w:vAlign w:val="center"/>
          </w:tcPr>
          <w:p w14:paraId="2BF266E8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PERSON — RESERVES — WORKSTATION</w:t>
            </w:r>
          </w:p>
        </w:tc>
        <w:tc>
          <w:tcPr>
            <w:tcW w:w="2340" w:type="dxa"/>
            <w:vAlign w:val="center"/>
          </w:tcPr>
          <w:p w14:paraId="0D628DA1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M:N</w:t>
            </w:r>
            <w:proofErr w:type="gramEnd"/>
          </w:p>
        </w:tc>
        <w:tc>
          <w:tcPr>
            <w:tcW w:w="2340" w:type="dxa"/>
            <w:vAlign w:val="center"/>
          </w:tcPr>
          <w:p w14:paraId="18E00792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Tạo</w:t>
            </w:r>
            <w:proofErr w:type="spellEnd"/>
            <w:r>
              <w:rPr>
                <w:sz w:val="22"/>
              </w:rPr>
              <w:t xml:space="preserve"> relation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 xml:space="preserve"> + Reservation attributes</w:t>
            </w:r>
          </w:p>
        </w:tc>
        <w:tc>
          <w:tcPr>
            <w:tcW w:w="2340" w:type="dxa"/>
            <w:vAlign w:val="center"/>
          </w:tcPr>
          <w:p w14:paraId="658F3AB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RESERVES_WORKSTATION</w:t>
            </w:r>
          </w:p>
        </w:tc>
      </w:tr>
    </w:tbl>
    <w:p w14:paraId="32CCE5D4" w14:textId="77777777" w:rsidR="00DF3A60" w:rsidRDefault="00DF3A60"/>
    <w:p w14:paraId="7999B2C7" w14:textId="77777777" w:rsidR="00DF3A60" w:rsidRDefault="00000000">
      <w:pPr>
        <w:pStyle w:val="Heading3"/>
      </w:pPr>
      <w:r>
        <w:t>2.2.5 Primary Key Rationale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3A60" w14:paraId="0B2E861B" w14:textId="77777777" w:rsidTr="00ED3B61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186C8869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Relation</w:t>
            </w:r>
          </w:p>
        </w:tc>
        <w:tc>
          <w:tcPr>
            <w:tcW w:w="3120" w:type="dxa"/>
            <w:shd w:val="clear" w:color="auto" w:fill="C6D9F1" w:themeFill="text2" w:themeFillTint="33"/>
            <w:vAlign w:val="center"/>
          </w:tcPr>
          <w:p w14:paraId="16B9F16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PK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766E93F1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Lý do</w:t>
            </w:r>
          </w:p>
        </w:tc>
      </w:tr>
      <w:tr w:rsidR="00DF3A60" w14:paraId="03F3CC1D" w14:textId="77777777">
        <w:trPr>
          <w:jc w:val="center"/>
        </w:trPr>
        <w:tc>
          <w:tcPr>
            <w:tcW w:w="3120" w:type="dxa"/>
            <w:vAlign w:val="center"/>
          </w:tcPr>
          <w:p w14:paraId="12DB6F89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PERSON</w:t>
            </w:r>
          </w:p>
        </w:tc>
        <w:tc>
          <w:tcPr>
            <w:tcW w:w="3120" w:type="dxa"/>
            <w:vAlign w:val="center"/>
          </w:tcPr>
          <w:p w14:paraId="07529751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Person_ID</w:t>
            </w:r>
            <w:proofErr w:type="spellEnd"/>
          </w:p>
        </w:tc>
        <w:tc>
          <w:tcPr>
            <w:tcW w:w="3120" w:type="dxa"/>
            <w:vAlign w:val="center"/>
          </w:tcPr>
          <w:p w14:paraId="0683A8EA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Định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 Person.</w:t>
            </w:r>
          </w:p>
        </w:tc>
      </w:tr>
      <w:tr w:rsidR="00DF3A60" w14:paraId="3DFFEF16" w14:textId="77777777">
        <w:trPr>
          <w:jc w:val="center"/>
        </w:trPr>
        <w:tc>
          <w:tcPr>
            <w:tcW w:w="3120" w:type="dxa"/>
            <w:vAlign w:val="center"/>
          </w:tcPr>
          <w:p w14:paraId="3AEA235E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STUDENT / FACULTY / LAB_STAFF</w:t>
            </w:r>
          </w:p>
        </w:tc>
        <w:tc>
          <w:tcPr>
            <w:tcW w:w="3120" w:type="dxa"/>
            <w:vAlign w:val="center"/>
          </w:tcPr>
          <w:p w14:paraId="435B94C8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Person_ID</w:t>
            </w:r>
            <w:proofErr w:type="spellEnd"/>
          </w:p>
        </w:tc>
        <w:tc>
          <w:tcPr>
            <w:tcW w:w="3120" w:type="dxa"/>
            <w:vAlign w:val="center"/>
          </w:tcPr>
          <w:p w14:paraId="2B678902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Subtype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Supertype; PK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</w:t>
            </w:r>
            <w:proofErr w:type="spellEnd"/>
            <w:r>
              <w:rPr>
                <w:sz w:val="22"/>
              </w:rPr>
              <w:t xml:space="preserve"> FK.</w:t>
            </w:r>
          </w:p>
        </w:tc>
      </w:tr>
      <w:tr w:rsidR="00DF3A60" w14:paraId="4032816B" w14:textId="77777777">
        <w:trPr>
          <w:jc w:val="center"/>
        </w:trPr>
        <w:tc>
          <w:tcPr>
            <w:tcW w:w="3120" w:type="dxa"/>
            <w:vAlign w:val="center"/>
          </w:tcPr>
          <w:p w14:paraId="1E84054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LABORATORY</w:t>
            </w:r>
          </w:p>
        </w:tc>
        <w:tc>
          <w:tcPr>
            <w:tcW w:w="3120" w:type="dxa"/>
            <w:vAlign w:val="center"/>
          </w:tcPr>
          <w:p w14:paraId="49CAFF95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Lab_ID</w:t>
            </w:r>
            <w:proofErr w:type="spellEnd"/>
          </w:p>
        </w:tc>
        <w:tc>
          <w:tcPr>
            <w:tcW w:w="3120" w:type="dxa"/>
            <w:vAlign w:val="center"/>
          </w:tcPr>
          <w:p w14:paraId="0BBBD6F7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Định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 Laboratory.</w:t>
            </w:r>
          </w:p>
        </w:tc>
      </w:tr>
      <w:tr w:rsidR="00DF3A60" w14:paraId="4837731D" w14:textId="77777777">
        <w:trPr>
          <w:jc w:val="center"/>
        </w:trPr>
        <w:tc>
          <w:tcPr>
            <w:tcW w:w="3120" w:type="dxa"/>
            <w:vAlign w:val="center"/>
          </w:tcPr>
          <w:p w14:paraId="6C9BCED8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WORKSTATION</w:t>
            </w:r>
          </w:p>
        </w:tc>
        <w:tc>
          <w:tcPr>
            <w:tcW w:w="3120" w:type="dxa"/>
            <w:vAlign w:val="center"/>
          </w:tcPr>
          <w:p w14:paraId="305B20AB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Workstation_ID</w:t>
            </w:r>
            <w:proofErr w:type="spellEnd"/>
          </w:p>
        </w:tc>
        <w:tc>
          <w:tcPr>
            <w:tcW w:w="3120" w:type="dxa"/>
            <w:vAlign w:val="center"/>
          </w:tcPr>
          <w:p w14:paraId="3300FEB0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Định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 Workstation.</w:t>
            </w:r>
          </w:p>
        </w:tc>
      </w:tr>
      <w:tr w:rsidR="00DF3A60" w14:paraId="0E3E83E1" w14:textId="77777777">
        <w:trPr>
          <w:jc w:val="center"/>
        </w:trPr>
        <w:tc>
          <w:tcPr>
            <w:tcW w:w="3120" w:type="dxa"/>
            <w:vAlign w:val="center"/>
          </w:tcPr>
          <w:p w14:paraId="1247FCD3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EQUIPMENT</w:t>
            </w:r>
          </w:p>
        </w:tc>
        <w:tc>
          <w:tcPr>
            <w:tcW w:w="3120" w:type="dxa"/>
            <w:vAlign w:val="center"/>
          </w:tcPr>
          <w:p w14:paraId="6EBAE398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Equipment_ID</w:t>
            </w:r>
            <w:proofErr w:type="spellEnd"/>
          </w:p>
        </w:tc>
        <w:tc>
          <w:tcPr>
            <w:tcW w:w="3120" w:type="dxa"/>
            <w:vAlign w:val="center"/>
          </w:tcPr>
          <w:p w14:paraId="12BA4039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Định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 Equipment; </w:t>
            </w:r>
            <w:proofErr w:type="spellStart"/>
            <w:r>
              <w:rPr>
                <w:sz w:val="22"/>
              </w:rPr>
              <w:t>Serial_Number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</w:t>
            </w:r>
            <w:proofErr w:type="spellEnd"/>
            <w:r>
              <w:rPr>
                <w:sz w:val="22"/>
              </w:rPr>
              <w:t xml:space="preserve"> Candidate Identifier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DF3A60" w14:paraId="233E2C1D" w14:textId="77777777">
        <w:trPr>
          <w:jc w:val="center"/>
        </w:trPr>
        <w:tc>
          <w:tcPr>
            <w:tcW w:w="3120" w:type="dxa"/>
            <w:vAlign w:val="center"/>
          </w:tcPr>
          <w:p w14:paraId="0F5618EC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lastRenderedPageBreak/>
              <w:t>RESEARCH_PROJECT</w:t>
            </w:r>
          </w:p>
        </w:tc>
        <w:tc>
          <w:tcPr>
            <w:tcW w:w="3120" w:type="dxa"/>
            <w:vAlign w:val="center"/>
          </w:tcPr>
          <w:p w14:paraId="7506C277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Project_ID</w:t>
            </w:r>
            <w:proofErr w:type="spellEnd"/>
          </w:p>
        </w:tc>
        <w:tc>
          <w:tcPr>
            <w:tcW w:w="3120" w:type="dxa"/>
            <w:vAlign w:val="center"/>
          </w:tcPr>
          <w:p w14:paraId="1F5F39EE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Định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 Research Project.</w:t>
            </w:r>
          </w:p>
        </w:tc>
      </w:tr>
      <w:tr w:rsidR="00DF3A60" w14:paraId="68BB009E" w14:textId="77777777">
        <w:trPr>
          <w:jc w:val="center"/>
        </w:trPr>
        <w:tc>
          <w:tcPr>
            <w:tcW w:w="3120" w:type="dxa"/>
            <w:vAlign w:val="center"/>
          </w:tcPr>
          <w:p w14:paraId="232F2768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CERTIFICATION</w:t>
            </w:r>
          </w:p>
        </w:tc>
        <w:tc>
          <w:tcPr>
            <w:tcW w:w="3120" w:type="dxa"/>
            <w:vAlign w:val="center"/>
          </w:tcPr>
          <w:p w14:paraId="63079693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Certification_ID</w:t>
            </w:r>
            <w:proofErr w:type="spellEnd"/>
          </w:p>
        </w:tc>
        <w:tc>
          <w:tcPr>
            <w:tcW w:w="3120" w:type="dxa"/>
            <w:vAlign w:val="center"/>
          </w:tcPr>
          <w:p w14:paraId="35285E6B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Mỗi</w:t>
            </w:r>
            <w:proofErr w:type="spellEnd"/>
            <w:r>
              <w:rPr>
                <w:sz w:val="22"/>
              </w:rPr>
              <w:t xml:space="preserve"> Certification record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riêng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DF3A60" w:rsidRPr="001A61EE" w14:paraId="176CC96F" w14:textId="77777777">
        <w:trPr>
          <w:jc w:val="center"/>
        </w:trPr>
        <w:tc>
          <w:tcPr>
            <w:tcW w:w="3120" w:type="dxa"/>
            <w:vAlign w:val="center"/>
          </w:tcPr>
          <w:p w14:paraId="69138DC1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MAINTENANCE_RECORD</w:t>
            </w:r>
          </w:p>
        </w:tc>
        <w:tc>
          <w:tcPr>
            <w:tcW w:w="3120" w:type="dxa"/>
            <w:vAlign w:val="center"/>
          </w:tcPr>
          <w:p w14:paraId="2E321595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Maintenance_ID</w:t>
            </w:r>
            <w:proofErr w:type="spellEnd"/>
          </w:p>
        </w:tc>
        <w:tc>
          <w:tcPr>
            <w:tcW w:w="3120" w:type="dxa"/>
            <w:vAlign w:val="center"/>
          </w:tcPr>
          <w:p w14:paraId="5272C141" w14:textId="77777777" w:rsidR="00DF3A60" w:rsidRPr="001A61EE" w:rsidRDefault="00000000">
            <w:pPr>
              <w:spacing w:after="0" w:line="240" w:lineRule="auto"/>
              <w:rPr>
                <w:sz w:val="22"/>
                <w:lang w:val="fr-FR"/>
              </w:rPr>
            </w:pPr>
            <w:proofErr w:type="spellStart"/>
            <w:r w:rsidRPr="001A61EE">
              <w:rPr>
                <w:sz w:val="22"/>
                <w:lang w:val="fr-FR"/>
              </w:rPr>
              <w:t>Mỗi</w:t>
            </w:r>
            <w:proofErr w:type="spellEnd"/>
            <w:r w:rsidRPr="001A61EE">
              <w:rPr>
                <w:sz w:val="22"/>
                <w:lang w:val="fr-FR"/>
              </w:rPr>
              <w:t xml:space="preserve"> Maintenance Record là </w:t>
            </w:r>
            <w:proofErr w:type="spellStart"/>
            <w:r w:rsidRPr="001A61EE">
              <w:rPr>
                <w:sz w:val="22"/>
                <w:lang w:val="fr-FR"/>
              </w:rPr>
              <w:t>một</w:t>
            </w:r>
            <w:proofErr w:type="spellEnd"/>
            <w:r w:rsidRPr="001A61EE">
              <w:rPr>
                <w:sz w:val="22"/>
                <w:lang w:val="fr-FR"/>
              </w:rPr>
              <w:t xml:space="preserve"> occurrence </w:t>
            </w:r>
            <w:proofErr w:type="spellStart"/>
            <w:r w:rsidRPr="001A61EE">
              <w:rPr>
                <w:sz w:val="22"/>
                <w:lang w:val="fr-FR"/>
              </w:rPr>
              <w:t>riêng</w:t>
            </w:r>
            <w:proofErr w:type="spellEnd"/>
            <w:r w:rsidRPr="001A61EE">
              <w:rPr>
                <w:sz w:val="22"/>
                <w:lang w:val="fr-FR"/>
              </w:rPr>
              <w:t>.</w:t>
            </w:r>
          </w:p>
        </w:tc>
      </w:tr>
      <w:tr w:rsidR="00DF3A60" w14:paraId="6519DCB8" w14:textId="77777777">
        <w:trPr>
          <w:jc w:val="center"/>
        </w:trPr>
        <w:tc>
          <w:tcPr>
            <w:tcW w:w="3120" w:type="dxa"/>
            <w:vAlign w:val="center"/>
          </w:tcPr>
          <w:p w14:paraId="4378739A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PARTICIPATES_IN</w:t>
            </w:r>
          </w:p>
        </w:tc>
        <w:tc>
          <w:tcPr>
            <w:tcW w:w="3120" w:type="dxa"/>
            <w:vAlign w:val="center"/>
          </w:tcPr>
          <w:p w14:paraId="7EF7B15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Project_ID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7F5B1AA3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Person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participation record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Project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DF3A60" w14:paraId="52E5C8F9" w14:textId="77777777">
        <w:trPr>
          <w:jc w:val="center"/>
        </w:trPr>
        <w:tc>
          <w:tcPr>
            <w:tcW w:w="3120" w:type="dxa"/>
            <w:vAlign w:val="center"/>
          </w:tcPr>
          <w:p w14:paraId="2C35624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BORROWS</w:t>
            </w:r>
          </w:p>
        </w:tc>
        <w:tc>
          <w:tcPr>
            <w:tcW w:w="3120" w:type="dxa"/>
            <w:vAlign w:val="center"/>
          </w:tcPr>
          <w:p w14:paraId="1707F2B2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Equipment_ID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Borrow_Date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26F65348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Cho </w:t>
            </w:r>
            <w:proofErr w:type="spellStart"/>
            <w:r>
              <w:rPr>
                <w:sz w:val="22"/>
              </w:rPr>
              <w:t>phép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cùng</w:t>
            </w:r>
            <w:proofErr w:type="spellEnd"/>
            <w:r>
              <w:rPr>
                <w:sz w:val="22"/>
              </w:rPr>
              <w:t xml:space="preserve"> Person </w:t>
            </w:r>
            <w:proofErr w:type="spellStart"/>
            <w:r>
              <w:rPr>
                <w:sz w:val="22"/>
              </w:rPr>
              <w:t>mượn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cùng</w:t>
            </w:r>
            <w:proofErr w:type="spellEnd"/>
            <w:r>
              <w:rPr>
                <w:sz w:val="22"/>
              </w:rPr>
              <w:t xml:space="preserve"> Equipment </w:t>
            </w:r>
            <w:proofErr w:type="spellStart"/>
            <w:r>
              <w:rPr>
                <w:sz w:val="22"/>
              </w:rPr>
              <w:t>nhiều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nhau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DF3A60" w14:paraId="5704EAEB" w14:textId="77777777">
        <w:trPr>
          <w:jc w:val="center"/>
        </w:trPr>
        <w:tc>
          <w:tcPr>
            <w:tcW w:w="3120" w:type="dxa"/>
            <w:vAlign w:val="center"/>
          </w:tcPr>
          <w:p w14:paraId="545BCDCD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RESERVES_EQUIPMENT</w:t>
            </w:r>
          </w:p>
        </w:tc>
        <w:tc>
          <w:tcPr>
            <w:tcW w:w="3120" w:type="dxa"/>
            <w:vAlign w:val="center"/>
          </w:tcPr>
          <w:p w14:paraId="60F3070A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Equipment_ID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Start_Time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6661F51B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biệt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Reservation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cùng</w:t>
            </w:r>
            <w:proofErr w:type="spellEnd"/>
            <w:r>
              <w:rPr>
                <w:sz w:val="22"/>
              </w:rPr>
              <w:t xml:space="preserve"> Person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Equipment.</w:t>
            </w:r>
          </w:p>
        </w:tc>
      </w:tr>
      <w:tr w:rsidR="00DF3A60" w14:paraId="55B719FF" w14:textId="77777777">
        <w:trPr>
          <w:jc w:val="center"/>
        </w:trPr>
        <w:tc>
          <w:tcPr>
            <w:tcW w:w="3120" w:type="dxa"/>
            <w:vAlign w:val="center"/>
          </w:tcPr>
          <w:p w14:paraId="72B5189A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RESERVES_WORKSTATION</w:t>
            </w:r>
          </w:p>
        </w:tc>
        <w:tc>
          <w:tcPr>
            <w:tcW w:w="3120" w:type="dxa"/>
            <w:vAlign w:val="center"/>
          </w:tcPr>
          <w:p w14:paraId="287DC6FB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Workstation_ID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Start_Time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3120" w:type="dxa"/>
            <w:vAlign w:val="center"/>
          </w:tcPr>
          <w:p w14:paraId="7C47488C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biệt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Reservation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cùng</w:t>
            </w:r>
            <w:proofErr w:type="spellEnd"/>
            <w:r>
              <w:rPr>
                <w:sz w:val="22"/>
              </w:rPr>
              <w:t xml:space="preserve"> Person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Workstation.</w:t>
            </w:r>
          </w:p>
        </w:tc>
      </w:tr>
      <w:tr w:rsidR="00DF3A60" w14:paraId="188BF343" w14:textId="77777777">
        <w:trPr>
          <w:jc w:val="center"/>
        </w:trPr>
        <w:tc>
          <w:tcPr>
            <w:tcW w:w="3120" w:type="dxa"/>
            <w:vAlign w:val="center"/>
          </w:tcPr>
          <w:p w14:paraId="6C6D1E48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ACCESS_LOG</w:t>
            </w:r>
          </w:p>
        </w:tc>
        <w:tc>
          <w:tcPr>
            <w:tcW w:w="3120" w:type="dxa"/>
            <w:vAlign w:val="center"/>
          </w:tcPr>
          <w:p w14:paraId="312F9769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Access_Log_ID</w:t>
            </w:r>
            <w:proofErr w:type="spellEnd"/>
          </w:p>
        </w:tc>
        <w:tc>
          <w:tcPr>
            <w:tcW w:w="3120" w:type="dxa"/>
            <w:vAlign w:val="center"/>
          </w:tcPr>
          <w:p w14:paraId="09D05650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Định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Access Attempt.</w:t>
            </w:r>
          </w:p>
        </w:tc>
      </w:tr>
    </w:tbl>
    <w:p w14:paraId="4C000DA8" w14:textId="77777777" w:rsidR="00DF3A60" w:rsidRDefault="00DF3A60"/>
    <w:p w14:paraId="3918C857" w14:textId="77777777" w:rsidR="00DF3A60" w:rsidRDefault="00000000">
      <w:pPr>
        <w:pStyle w:val="Heading3"/>
      </w:pPr>
      <w:r>
        <w:t>2.2.6 Integrity Constraints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F3A60" w14:paraId="731ABD73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06CA7113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b/>
                <w:sz w:val="22"/>
              </w:rPr>
              <w:t>Loại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1F60939C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b/>
                <w:sz w:val="22"/>
              </w:rPr>
              <w:t>Ràng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buộc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570B99DE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b/>
                <w:sz w:val="22"/>
              </w:rPr>
              <w:t>Áp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</w:p>
        </w:tc>
      </w:tr>
      <w:tr w:rsidR="00DF3A60" w14:paraId="1D4E70B8" w14:textId="77777777">
        <w:trPr>
          <w:jc w:val="center"/>
        </w:trPr>
        <w:tc>
          <w:tcPr>
            <w:tcW w:w="3120" w:type="dxa"/>
            <w:vAlign w:val="center"/>
          </w:tcPr>
          <w:p w14:paraId="63E2E2E1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Entity Integrity</w:t>
            </w:r>
          </w:p>
        </w:tc>
        <w:tc>
          <w:tcPr>
            <w:tcW w:w="3120" w:type="dxa"/>
            <w:vAlign w:val="center"/>
          </w:tcPr>
          <w:p w14:paraId="1226C68E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Mọi</w:t>
            </w:r>
            <w:proofErr w:type="spellEnd"/>
            <w:r>
              <w:rPr>
                <w:sz w:val="22"/>
              </w:rPr>
              <w:t xml:space="preserve"> PK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UNIQUE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NOT NULL.</w:t>
            </w:r>
          </w:p>
        </w:tc>
        <w:tc>
          <w:tcPr>
            <w:tcW w:w="3120" w:type="dxa"/>
            <w:vAlign w:val="center"/>
          </w:tcPr>
          <w:p w14:paraId="749BEFE1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Tất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relations.</w:t>
            </w:r>
          </w:p>
        </w:tc>
      </w:tr>
      <w:tr w:rsidR="00DF3A60" w14:paraId="09609196" w14:textId="77777777">
        <w:trPr>
          <w:jc w:val="center"/>
        </w:trPr>
        <w:tc>
          <w:tcPr>
            <w:tcW w:w="3120" w:type="dxa"/>
            <w:vAlign w:val="center"/>
          </w:tcPr>
          <w:p w14:paraId="6546FE8F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Referential Integrity</w:t>
            </w:r>
          </w:p>
        </w:tc>
        <w:tc>
          <w:tcPr>
            <w:tcW w:w="3120" w:type="dxa"/>
            <w:vAlign w:val="center"/>
          </w:tcPr>
          <w:p w14:paraId="6FA0AB3C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Subtype </w:t>
            </w: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PERSON.</w:t>
            </w:r>
          </w:p>
        </w:tc>
        <w:tc>
          <w:tcPr>
            <w:tcW w:w="3120" w:type="dxa"/>
            <w:vAlign w:val="center"/>
          </w:tcPr>
          <w:p w14:paraId="01D5FD3C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STUDENT, FACULTY, LAB_STAFF.</w:t>
            </w:r>
          </w:p>
        </w:tc>
      </w:tr>
      <w:tr w:rsidR="00DF3A60" w14:paraId="51C9F04A" w14:textId="77777777">
        <w:trPr>
          <w:jc w:val="center"/>
        </w:trPr>
        <w:tc>
          <w:tcPr>
            <w:tcW w:w="3120" w:type="dxa"/>
            <w:vAlign w:val="center"/>
          </w:tcPr>
          <w:p w14:paraId="58BDD01B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Referential Integrity</w:t>
            </w:r>
          </w:p>
        </w:tc>
        <w:tc>
          <w:tcPr>
            <w:tcW w:w="3120" w:type="dxa"/>
            <w:vAlign w:val="center"/>
          </w:tcPr>
          <w:p w14:paraId="04E57784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Lab_ID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LABORATORY.</w:t>
            </w:r>
          </w:p>
        </w:tc>
        <w:tc>
          <w:tcPr>
            <w:tcW w:w="3120" w:type="dxa"/>
            <w:vAlign w:val="center"/>
          </w:tcPr>
          <w:p w14:paraId="7226B3BB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WORKSTATION, EQUIPMENT.</w:t>
            </w:r>
          </w:p>
        </w:tc>
      </w:tr>
      <w:tr w:rsidR="00DF3A60" w14:paraId="3E26D89D" w14:textId="77777777">
        <w:trPr>
          <w:jc w:val="center"/>
        </w:trPr>
        <w:tc>
          <w:tcPr>
            <w:tcW w:w="3120" w:type="dxa"/>
            <w:vAlign w:val="center"/>
          </w:tcPr>
          <w:p w14:paraId="4B141B54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Referential Integrity</w:t>
            </w:r>
          </w:p>
        </w:tc>
        <w:tc>
          <w:tcPr>
            <w:tcW w:w="3120" w:type="dxa"/>
            <w:vAlign w:val="center"/>
          </w:tcPr>
          <w:p w14:paraId="5D693430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Supervisor_ID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FACULTY.</w:t>
            </w:r>
          </w:p>
        </w:tc>
        <w:tc>
          <w:tcPr>
            <w:tcW w:w="3120" w:type="dxa"/>
            <w:vAlign w:val="center"/>
          </w:tcPr>
          <w:p w14:paraId="28040B00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RESEARCH_PROJECT.</w:t>
            </w:r>
          </w:p>
        </w:tc>
      </w:tr>
      <w:tr w:rsidR="00DF3A60" w14:paraId="19CD10DD" w14:textId="77777777">
        <w:trPr>
          <w:jc w:val="center"/>
        </w:trPr>
        <w:tc>
          <w:tcPr>
            <w:tcW w:w="3120" w:type="dxa"/>
            <w:vAlign w:val="center"/>
          </w:tcPr>
          <w:p w14:paraId="7350E22A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Referential Integrity</w:t>
            </w:r>
          </w:p>
        </w:tc>
        <w:tc>
          <w:tcPr>
            <w:tcW w:w="3120" w:type="dxa"/>
            <w:vAlign w:val="center"/>
          </w:tcPr>
          <w:p w14:paraId="01014B04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Person_ID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PERSON.</w:t>
            </w:r>
          </w:p>
        </w:tc>
        <w:tc>
          <w:tcPr>
            <w:tcW w:w="3120" w:type="dxa"/>
            <w:vAlign w:val="center"/>
          </w:tcPr>
          <w:p w14:paraId="29A77F58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CERTIFICATION, PARTICIPATES_IN, BORROWS, RESERVES_*, ACCESS_LOG.</w:t>
            </w:r>
          </w:p>
        </w:tc>
      </w:tr>
      <w:tr w:rsidR="00DF3A60" w14:paraId="3926E71F" w14:textId="77777777">
        <w:trPr>
          <w:jc w:val="center"/>
        </w:trPr>
        <w:tc>
          <w:tcPr>
            <w:tcW w:w="3120" w:type="dxa"/>
            <w:vAlign w:val="center"/>
          </w:tcPr>
          <w:p w14:paraId="6B0CAE9C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Referential Integrity</w:t>
            </w:r>
          </w:p>
        </w:tc>
        <w:tc>
          <w:tcPr>
            <w:tcW w:w="3120" w:type="dxa"/>
            <w:vAlign w:val="center"/>
          </w:tcPr>
          <w:p w14:paraId="60938155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Equipment_ID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EQUIPMENT.</w:t>
            </w:r>
          </w:p>
        </w:tc>
        <w:tc>
          <w:tcPr>
            <w:tcW w:w="3120" w:type="dxa"/>
            <w:vAlign w:val="center"/>
          </w:tcPr>
          <w:p w14:paraId="15D57645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MAINTENANCE_RECORD, BORROWS, RESERVES_EQUIPMENT, ACCESS_LOG.</w:t>
            </w:r>
          </w:p>
        </w:tc>
      </w:tr>
      <w:tr w:rsidR="00DF3A60" w14:paraId="5198193E" w14:textId="77777777">
        <w:trPr>
          <w:jc w:val="center"/>
        </w:trPr>
        <w:tc>
          <w:tcPr>
            <w:tcW w:w="3120" w:type="dxa"/>
            <w:vAlign w:val="center"/>
          </w:tcPr>
          <w:p w14:paraId="247D50A1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Referential Integrity</w:t>
            </w:r>
          </w:p>
        </w:tc>
        <w:tc>
          <w:tcPr>
            <w:tcW w:w="3120" w:type="dxa"/>
            <w:vAlign w:val="center"/>
          </w:tcPr>
          <w:p w14:paraId="768AE516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Staff_ID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LAB_STAFF.</w:t>
            </w:r>
          </w:p>
        </w:tc>
        <w:tc>
          <w:tcPr>
            <w:tcW w:w="3120" w:type="dxa"/>
            <w:vAlign w:val="center"/>
          </w:tcPr>
          <w:p w14:paraId="49836A7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MAINTENANCE_RECORD.</w:t>
            </w:r>
          </w:p>
        </w:tc>
      </w:tr>
      <w:tr w:rsidR="00DF3A60" w14:paraId="18C7150E" w14:textId="77777777">
        <w:trPr>
          <w:jc w:val="center"/>
        </w:trPr>
        <w:tc>
          <w:tcPr>
            <w:tcW w:w="3120" w:type="dxa"/>
            <w:vAlign w:val="center"/>
          </w:tcPr>
          <w:p w14:paraId="530D3A5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Referential Integrity</w:t>
            </w:r>
          </w:p>
        </w:tc>
        <w:tc>
          <w:tcPr>
            <w:tcW w:w="3120" w:type="dxa"/>
            <w:vAlign w:val="center"/>
          </w:tcPr>
          <w:p w14:paraId="3D83D4C7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Project_ID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RESEARCH_PROJECT.</w:t>
            </w:r>
          </w:p>
        </w:tc>
        <w:tc>
          <w:tcPr>
            <w:tcW w:w="3120" w:type="dxa"/>
            <w:vAlign w:val="center"/>
          </w:tcPr>
          <w:p w14:paraId="0586A07A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PARTICIPATES_IN.</w:t>
            </w:r>
          </w:p>
        </w:tc>
      </w:tr>
      <w:tr w:rsidR="00DF3A60" w14:paraId="22055D0A" w14:textId="77777777">
        <w:trPr>
          <w:jc w:val="center"/>
        </w:trPr>
        <w:tc>
          <w:tcPr>
            <w:tcW w:w="3120" w:type="dxa"/>
            <w:vAlign w:val="center"/>
          </w:tcPr>
          <w:p w14:paraId="287F7E6C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Referential Integrity</w:t>
            </w:r>
          </w:p>
        </w:tc>
        <w:tc>
          <w:tcPr>
            <w:tcW w:w="3120" w:type="dxa"/>
            <w:vAlign w:val="center"/>
          </w:tcPr>
          <w:p w14:paraId="3E21C1E3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Workstation_ID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WORKSTATION.</w:t>
            </w:r>
          </w:p>
        </w:tc>
        <w:tc>
          <w:tcPr>
            <w:tcW w:w="3120" w:type="dxa"/>
            <w:vAlign w:val="center"/>
          </w:tcPr>
          <w:p w14:paraId="3017F45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RESERVES_WORKSTATION.</w:t>
            </w:r>
          </w:p>
        </w:tc>
      </w:tr>
      <w:tr w:rsidR="00DF3A60" w14:paraId="4FFA95EA" w14:textId="77777777">
        <w:trPr>
          <w:jc w:val="center"/>
        </w:trPr>
        <w:tc>
          <w:tcPr>
            <w:tcW w:w="3120" w:type="dxa"/>
            <w:vAlign w:val="center"/>
          </w:tcPr>
          <w:p w14:paraId="42CEFB49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Business Constraint</w:t>
            </w:r>
          </w:p>
        </w:tc>
        <w:tc>
          <w:tcPr>
            <w:tcW w:w="3120" w:type="dxa"/>
            <w:vAlign w:val="center"/>
          </w:tcPr>
          <w:p w14:paraId="198AF145" w14:textId="77777777" w:rsidR="00DF3A60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sz w:val="22"/>
              </w:rPr>
              <w:t>Start_Time</w:t>
            </w:r>
            <w:proofErr w:type="spellEnd"/>
            <w:r>
              <w:rPr>
                <w:sz w:val="22"/>
              </w:rPr>
              <w:t xml:space="preserve"> &lt; </w:t>
            </w:r>
            <w:proofErr w:type="spellStart"/>
            <w:r>
              <w:rPr>
                <w:sz w:val="22"/>
              </w:rPr>
              <w:t>End_Time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Expected_Return_Date</w:t>
            </w:r>
            <w:proofErr w:type="spellEnd"/>
            <w:r>
              <w:rPr>
                <w:sz w:val="22"/>
              </w:rPr>
              <w:t xml:space="preserve"> &gt; </w:t>
            </w:r>
            <w:proofErr w:type="spellStart"/>
            <w:r>
              <w:rPr>
                <w:sz w:val="22"/>
              </w:rPr>
              <w:t>Borrow_Date</w:t>
            </w:r>
            <w:proofErr w:type="spellEnd"/>
            <w:r>
              <w:rPr>
                <w:sz w:val="22"/>
              </w:rPr>
              <w:t xml:space="preserve">; </w:t>
            </w:r>
            <w:proofErr w:type="spellStart"/>
            <w:r>
              <w:rPr>
                <w:sz w:val="22"/>
              </w:rPr>
              <w:t>Manufacturing_Year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lớn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tại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3120" w:type="dxa"/>
            <w:vAlign w:val="center"/>
          </w:tcPr>
          <w:p w14:paraId="02569E11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BORROWS, RESERVES_*, EQUIPMENT.</w:t>
            </w:r>
          </w:p>
        </w:tc>
      </w:tr>
      <w:tr w:rsidR="00DF3A60" w14:paraId="437C0DFB" w14:textId="77777777">
        <w:trPr>
          <w:jc w:val="center"/>
        </w:trPr>
        <w:tc>
          <w:tcPr>
            <w:tcW w:w="3120" w:type="dxa"/>
            <w:vAlign w:val="center"/>
          </w:tcPr>
          <w:p w14:paraId="5B562480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lastRenderedPageBreak/>
              <w:t>Conditional Constraint</w:t>
            </w:r>
          </w:p>
        </w:tc>
        <w:tc>
          <w:tcPr>
            <w:tcW w:w="3120" w:type="dxa"/>
            <w:vAlign w:val="center"/>
          </w:tcPr>
          <w:p w14:paraId="12C321F6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Access_Result = DENIED ⇒ </w:t>
            </w:r>
            <w:proofErr w:type="spellStart"/>
            <w:r>
              <w:rPr>
                <w:sz w:val="22"/>
              </w:rPr>
              <w:t>Denial_Reason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buộc</w:t>
            </w:r>
            <w:proofErr w:type="spellEnd"/>
            <w:r>
              <w:rPr>
                <w:sz w:val="22"/>
              </w:rPr>
              <w:t xml:space="preserve">; Access_Result = GRANTED ⇒ </w:t>
            </w:r>
            <w:proofErr w:type="spellStart"/>
            <w:r>
              <w:rPr>
                <w:sz w:val="22"/>
              </w:rPr>
              <w:t>Denial_Reason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trống</w:t>
            </w:r>
            <w:proofErr w:type="spellEnd"/>
            <w:r>
              <w:rPr>
                <w:sz w:val="22"/>
              </w:rPr>
              <w:t>.</w:t>
            </w:r>
          </w:p>
        </w:tc>
        <w:tc>
          <w:tcPr>
            <w:tcW w:w="3120" w:type="dxa"/>
            <w:vAlign w:val="center"/>
          </w:tcPr>
          <w:p w14:paraId="62FA9D93" w14:textId="77777777" w:rsidR="00DF3A60" w:rsidRDefault="00000000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ACCESS_LOG.</w:t>
            </w:r>
          </w:p>
        </w:tc>
      </w:tr>
    </w:tbl>
    <w:p w14:paraId="09314083" w14:textId="6AEE0E16" w:rsidR="00DF3A60" w:rsidRDefault="00DF3A60"/>
    <w:p w14:paraId="00D7BD50" w14:textId="02772173" w:rsidR="002C2708" w:rsidRDefault="002C2708" w:rsidP="00ED3B61">
      <w:pPr>
        <w:outlineLvl w:val="1"/>
      </w:pPr>
      <w:r>
        <w:t xml:space="preserve">2.3 </w:t>
      </w:r>
      <w:r w:rsidRPr="002C2708">
        <w:t>Normalization Verification (Formal proofs for 1NF -&gt; 3NF/BCNF)</w:t>
      </w:r>
    </w:p>
    <w:p w14:paraId="65486E76" w14:textId="0DEF9182" w:rsidR="002C2708" w:rsidRDefault="002C2708" w:rsidP="00ED3B61">
      <w:pPr>
        <w:outlineLvl w:val="2"/>
      </w:pPr>
      <w:r>
        <w:t xml:space="preserve">2.3.1 </w:t>
      </w:r>
      <w:r w:rsidRPr="002C2708">
        <w:t>Normalization Assumptions and Definitions</w:t>
      </w:r>
    </w:p>
    <w:p w14:paraId="45CC43A0" w14:textId="77777777" w:rsidR="002C2708" w:rsidRPr="002C2708" w:rsidRDefault="002C2708" w:rsidP="002C2708">
      <w:proofErr w:type="spellStart"/>
      <w:r w:rsidRPr="002C2708">
        <w:t>Để</w:t>
      </w:r>
      <w:proofErr w:type="spellEnd"/>
      <w:r w:rsidRPr="002C2708">
        <w:t xml:space="preserve"> </w:t>
      </w:r>
      <w:proofErr w:type="spellStart"/>
      <w:r w:rsidRPr="002C2708">
        <w:t>một</w:t>
      </w:r>
      <w:proofErr w:type="spellEnd"/>
      <w:r w:rsidRPr="002C2708">
        <w:t xml:space="preserve"> Relation (</w:t>
      </w:r>
      <w:proofErr w:type="spellStart"/>
      <w:r w:rsidRPr="002C2708">
        <w:t>bảng</w:t>
      </w:r>
      <w:proofErr w:type="spellEnd"/>
      <w:r w:rsidRPr="002C2708">
        <w:t xml:space="preserve">) </w:t>
      </w:r>
      <w:proofErr w:type="spellStart"/>
      <w:r w:rsidRPr="002C2708">
        <w:t>đạt</w:t>
      </w:r>
      <w:proofErr w:type="spellEnd"/>
      <w:r w:rsidRPr="002C2708">
        <w:t xml:space="preserve"> </w:t>
      </w:r>
      <w:proofErr w:type="spellStart"/>
      <w:r w:rsidRPr="002C2708">
        <w:t>được</w:t>
      </w:r>
      <w:proofErr w:type="spellEnd"/>
      <w:r w:rsidRPr="002C2708">
        <w:t xml:space="preserve"> </w:t>
      </w:r>
      <w:proofErr w:type="spellStart"/>
      <w:r w:rsidRPr="002C2708">
        <w:t>một</w:t>
      </w:r>
      <w:proofErr w:type="spellEnd"/>
      <w:r w:rsidRPr="002C2708">
        <w:t xml:space="preserve"> </w:t>
      </w:r>
      <w:proofErr w:type="spellStart"/>
      <w:r w:rsidRPr="002C2708">
        <w:t>dạng</w:t>
      </w:r>
      <w:proofErr w:type="spellEnd"/>
      <w:r w:rsidRPr="002C2708">
        <w:t xml:space="preserve"> </w:t>
      </w:r>
      <w:proofErr w:type="spellStart"/>
      <w:r w:rsidRPr="002C2708">
        <w:t>chuẩn</w:t>
      </w:r>
      <w:proofErr w:type="spellEnd"/>
      <w:r w:rsidRPr="002C2708">
        <w:t xml:space="preserve"> </w:t>
      </w:r>
      <w:proofErr w:type="spellStart"/>
      <w:r w:rsidRPr="002C2708">
        <w:t>nhất</w:t>
      </w:r>
      <w:proofErr w:type="spellEnd"/>
      <w:r w:rsidRPr="002C2708">
        <w:t xml:space="preserve"> </w:t>
      </w:r>
      <w:proofErr w:type="spellStart"/>
      <w:r w:rsidRPr="002C2708">
        <w:t>định</w:t>
      </w:r>
      <w:proofErr w:type="spellEnd"/>
      <w:r w:rsidRPr="002C2708">
        <w:t xml:space="preserve">, </w:t>
      </w:r>
      <w:proofErr w:type="spellStart"/>
      <w:r w:rsidRPr="002C2708">
        <w:t>nó</w:t>
      </w:r>
      <w:proofErr w:type="spellEnd"/>
      <w:r w:rsidRPr="002C2708">
        <w:t xml:space="preserve"> </w:t>
      </w:r>
      <w:proofErr w:type="spellStart"/>
      <w:r w:rsidRPr="002C2708">
        <w:t>phải</w:t>
      </w:r>
      <w:proofErr w:type="spellEnd"/>
      <w:r w:rsidRPr="002C2708">
        <w:t xml:space="preserve"> </w:t>
      </w:r>
      <w:proofErr w:type="spellStart"/>
      <w:r w:rsidRPr="002C2708">
        <w:t>thỏa</w:t>
      </w:r>
      <w:proofErr w:type="spellEnd"/>
      <w:r w:rsidRPr="002C2708">
        <w:t xml:space="preserve"> </w:t>
      </w:r>
      <w:proofErr w:type="spellStart"/>
      <w:r w:rsidRPr="002C2708">
        <w:t>mãn</w:t>
      </w:r>
      <w:proofErr w:type="spellEnd"/>
      <w:r w:rsidRPr="002C2708">
        <w:t xml:space="preserve"> </w:t>
      </w:r>
      <w:proofErr w:type="spellStart"/>
      <w:r w:rsidRPr="002C2708">
        <w:t>các</w:t>
      </w:r>
      <w:proofErr w:type="spellEnd"/>
      <w:r w:rsidRPr="002C2708">
        <w:t xml:space="preserve"> </w:t>
      </w:r>
      <w:proofErr w:type="spellStart"/>
      <w:r w:rsidRPr="002C2708">
        <w:t>điều</w:t>
      </w:r>
      <w:proofErr w:type="spellEnd"/>
      <w:r w:rsidRPr="002C2708">
        <w:t xml:space="preserve"> </w:t>
      </w:r>
      <w:proofErr w:type="spellStart"/>
      <w:r w:rsidRPr="002C2708">
        <w:t>kiện</w:t>
      </w:r>
      <w:proofErr w:type="spellEnd"/>
      <w:r w:rsidRPr="002C2708">
        <w:t xml:space="preserve"> </w:t>
      </w:r>
      <w:proofErr w:type="spellStart"/>
      <w:r w:rsidRPr="002C2708">
        <w:t>sau</w:t>
      </w:r>
      <w:proofErr w:type="spellEnd"/>
      <w:r w:rsidRPr="002C2708">
        <w:t>:</w:t>
      </w:r>
    </w:p>
    <w:p w14:paraId="484B3947" w14:textId="77777777" w:rsidR="002C2708" w:rsidRPr="002C2708" w:rsidRDefault="002C2708" w:rsidP="002C2708">
      <w:pPr>
        <w:numPr>
          <w:ilvl w:val="0"/>
          <w:numId w:val="7"/>
        </w:numPr>
      </w:pPr>
      <w:r w:rsidRPr="002C2708">
        <w:rPr>
          <w:b/>
          <w:bCs/>
        </w:rPr>
        <w:t>1NF (First Normal Form):</w:t>
      </w:r>
      <w:r w:rsidRPr="002C2708">
        <w:t xml:space="preserve"> </w:t>
      </w:r>
      <w:proofErr w:type="spellStart"/>
      <w:r w:rsidRPr="002C2708">
        <w:t>Mọi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(attribute) </w:t>
      </w:r>
      <w:proofErr w:type="spellStart"/>
      <w:r w:rsidRPr="002C2708">
        <w:t>đều</w:t>
      </w:r>
      <w:proofErr w:type="spellEnd"/>
      <w:r w:rsidRPr="002C2708">
        <w:t xml:space="preserve"> </w:t>
      </w:r>
      <w:proofErr w:type="spellStart"/>
      <w:r w:rsidRPr="002C2708">
        <w:t>là</w:t>
      </w:r>
      <w:proofErr w:type="spellEnd"/>
      <w:r w:rsidRPr="002C2708">
        <w:t xml:space="preserve"> </w:t>
      </w:r>
      <w:proofErr w:type="spellStart"/>
      <w:r w:rsidRPr="002C2708">
        <w:t>nguyên</w:t>
      </w:r>
      <w:proofErr w:type="spellEnd"/>
      <w:r w:rsidRPr="002C2708">
        <w:t xml:space="preserve"> </w:t>
      </w:r>
      <w:proofErr w:type="spellStart"/>
      <w:r w:rsidRPr="002C2708">
        <w:t>tố</w:t>
      </w:r>
      <w:proofErr w:type="spellEnd"/>
      <w:r w:rsidRPr="002C2708">
        <w:t xml:space="preserve"> (atomic/</w:t>
      </w:r>
      <w:proofErr w:type="spellStart"/>
      <w:r w:rsidRPr="002C2708">
        <w:t>đơn</w:t>
      </w:r>
      <w:proofErr w:type="spellEnd"/>
      <w:r w:rsidRPr="002C2708">
        <w:t xml:space="preserve"> </w:t>
      </w:r>
      <w:proofErr w:type="spellStart"/>
      <w:r w:rsidRPr="002C2708">
        <w:t>trị</w:t>
      </w:r>
      <w:proofErr w:type="spellEnd"/>
      <w:r w:rsidRPr="002C2708">
        <w:t xml:space="preserve">) </w:t>
      </w:r>
      <w:proofErr w:type="spellStart"/>
      <w:r w:rsidRPr="002C2708">
        <w:t>và</w:t>
      </w:r>
      <w:proofErr w:type="spellEnd"/>
      <w:r w:rsidRPr="002C2708">
        <w:t xml:space="preserve">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chứa</w:t>
      </w:r>
      <w:proofErr w:type="spellEnd"/>
      <w:r w:rsidRPr="002C2708">
        <w:t xml:space="preserve"> </w:t>
      </w:r>
      <w:proofErr w:type="spellStart"/>
      <w:r w:rsidRPr="002C2708">
        <w:t>các</w:t>
      </w:r>
      <w:proofErr w:type="spellEnd"/>
      <w:r w:rsidRPr="002C2708">
        <w:t xml:space="preserve"> </w:t>
      </w:r>
      <w:proofErr w:type="spellStart"/>
      <w:r w:rsidRPr="002C2708">
        <w:t>nhóm</w:t>
      </w:r>
      <w:proofErr w:type="spellEnd"/>
      <w:r w:rsidRPr="002C2708">
        <w:t xml:space="preserve"> </w:t>
      </w:r>
      <w:proofErr w:type="spellStart"/>
      <w:r w:rsidRPr="002C2708">
        <w:t>lặp</w:t>
      </w:r>
      <w:proofErr w:type="spellEnd"/>
      <w:r w:rsidRPr="002C2708">
        <w:t xml:space="preserve"> (repeating groups). </w:t>
      </w:r>
      <w:proofErr w:type="spellStart"/>
      <w:r w:rsidRPr="002C2708">
        <w:t>Mọi</w:t>
      </w:r>
      <w:proofErr w:type="spellEnd"/>
      <w:r w:rsidRPr="002C2708">
        <w:t xml:space="preserve"> relation </w:t>
      </w:r>
      <w:proofErr w:type="spellStart"/>
      <w:r w:rsidRPr="002C2708">
        <w:t>đều</w:t>
      </w:r>
      <w:proofErr w:type="spellEnd"/>
      <w:r w:rsidRPr="002C2708">
        <w:t xml:space="preserve"> </w:t>
      </w:r>
      <w:proofErr w:type="spellStart"/>
      <w:r w:rsidRPr="002C2708">
        <w:t>phải</w:t>
      </w:r>
      <w:proofErr w:type="spellEnd"/>
      <w:r w:rsidRPr="002C2708">
        <w:t xml:space="preserve"> </w:t>
      </w:r>
      <w:proofErr w:type="spellStart"/>
      <w:r w:rsidRPr="002C2708">
        <w:t>có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</w:t>
      </w:r>
      <w:proofErr w:type="spellStart"/>
      <w:r w:rsidRPr="002C2708">
        <w:t>chính</w:t>
      </w:r>
      <w:proofErr w:type="spellEnd"/>
      <w:r w:rsidRPr="002C2708">
        <w:t xml:space="preserve"> (Primary Key - PK) </w:t>
      </w:r>
      <w:proofErr w:type="spellStart"/>
      <w:r w:rsidRPr="002C2708">
        <w:t>xác</w:t>
      </w:r>
      <w:proofErr w:type="spellEnd"/>
      <w:r w:rsidRPr="002C2708">
        <w:t xml:space="preserve"> </w:t>
      </w:r>
      <w:proofErr w:type="spellStart"/>
      <w:r w:rsidRPr="002C2708">
        <w:t>định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duy</w:t>
      </w:r>
      <w:proofErr w:type="spellEnd"/>
      <w:r w:rsidRPr="002C2708">
        <w:t xml:space="preserve"> </w:t>
      </w:r>
      <w:proofErr w:type="spellStart"/>
      <w:r w:rsidRPr="002C2708">
        <w:t>nhất</w:t>
      </w:r>
      <w:proofErr w:type="spellEnd"/>
      <w:r w:rsidRPr="002C2708">
        <w:t xml:space="preserve"> </w:t>
      </w:r>
      <w:proofErr w:type="spellStart"/>
      <w:r w:rsidRPr="002C2708">
        <w:t>của</w:t>
      </w:r>
      <w:proofErr w:type="spellEnd"/>
      <w:r w:rsidRPr="002C2708">
        <w:t xml:space="preserve"> </w:t>
      </w:r>
      <w:proofErr w:type="spellStart"/>
      <w:r w:rsidRPr="002C2708">
        <w:t>mỗi</w:t>
      </w:r>
      <w:proofErr w:type="spellEnd"/>
      <w:r w:rsidRPr="002C2708">
        <w:t xml:space="preserve"> tuple (</w:t>
      </w:r>
      <w:proofErr w:type="spellStart"/>
      <w:r w:rsidRPr="002C2708">
        <w:t>bản</w:t>
      </w:r>
      <w:proofErr w:type="spellEnd"/>
      <w:r w:rsidRPr="002C2708">
        <w:t xml:space="preserve"> </w:t>
      </w:r>
      <w:proofErr w:type="spellStart"/>
      <w:r w:rsidRPr="002C2708">
        <w:t>ghi</w:t>
      </w:r>
      <w:proofErr w:type="spellEnd"/>
      <w:r w:rsidRPr="002C2708">
        <w:t>).</w:t>
      </w:r>
    </w:p>
    <w:p w14:paraId="08E12A2B" w14:textId="77777777" w:rsidR="002C2708" w:rsidRPr="002C2708" w:rsidRDefault="002C2708" w:rsidP="002C2708">
      <w:pPr>
        <w:numPr>
          <w:ilvl w:val="0"/>
          <w:numId w:val="7"/>
        </w:numPr>
      </w:pPr>
      <w:r w:rsidRPr="002C2708">
        <w:rPr>
          <w:b/>
          <w:bCs/>
        </w:rPr>
        <w:t>2NF (Second Normal Form):</w:t>
      </w:r>
      <w:r w:rsidRPr="002C2708">
        <w:t xml:space="preserve"> Relation </w:t>
      </w:r>
      <w:proofErr w:type="spellStart"/>
      <w:r w:rsidRPr="002C2708">
        <w:t>phải</w:t>
      </w:r>
      <w:proofErr w:type="spellEnd"/>
      <w:r w:rsidRPr="002C2708">
        <w:t xml:space="preserve"> </w:t>
      </w:r>
      <w:proofErr w:type="spellStart"/>
      <w:r w:rsidRPr="002C2708">
        <w:t>đạt</w:t>
      </w:r>
      <w:proofErr w:type="spellEnd"/>
      <w:r w:rsidRPr="002C2708">
        <w:t xml:space="preserve"> 1NF </w:t>
      </w:r>
      <w:proofErr w:type="spellStart"/>
      <w:r w:rsidRPr="002C2708">
        <w:t>và</w:t>
      </w:r>
      <w:proofErr w:type="spellEnd"/>
      <w:r w:rsidRPr="002C2708">
        <w:t xml:space="preserve"> KHÔNG </w:t>
      </w:r>
      <w:proofErr w:type="spellStart"/>
      <w:r w:rsidRPr="002C2708">
        <w:t>có</w:t>
      </w:r>
      <w:proofErr w:type="spellEnd"/>
      <w:r w:rsidRPr="002C2708">
        <w:t xml:space="preserve"> </w:t>
      </w:r>
      <w:proofErr w:type="spellStart"/>
      <w:r w:rsidRPr="002C2708">
        <w:t>phụ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hàm</w:t>
      </w:r>
      <w:proofErr w:type="spellEnd"/>
      <w:r w:rsidRPr="002C2708">
        <w:t xml:space="preserve"> </w:t>
      </w:r>
      <w:proofErr w:type="spellStart"/>
      <w:r w:rsidRPr="002C2708">
        <w:t>một</w:t>
      </w:r>
      <w:proofErr w:type="spellEnd"/>
      <w:r w:rsidRPr="002C2708">
        <w:t xml:space="preserve"> </w:t>
      </w:r>
      <w:proofErr w:type="spellStart"/>
      <w:r w:rsidRPr="002C2708">
        <w:t>phần</w:t>
      </w:r>
      <w:proofErr w:type="spellEnd"/>
      <w:r w:rsidRPr="002C2708">
        <w:t xml:space="preserve"> (Partial Dependency). Nghĩa </w:t>
      </w:r>
      <w:proofErr w:type="spellStart"/>
      <w:r w:rsidRPr="002C2708">
        <w:t>là</w:t>
      </w:r>
      <w:proofErr w:type="spellEnd"/>
      <w:r w:rsidRPr="002C2708">
        <w:t xml:space="preserve">, </w:t>
      </w:r>
      <w:proofErr w:type="spellStart"/>
      <w:r w:rsidRPr="002C2708">
        <w:t>mọi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(non-key attribute) </w:t>
      </w:r>
      <w:proofErr w:type="spellStart"/>
      <w:r w:rsidRPr="002C2708">
        <w:t>phải</w:t>
      </w:r>
      <w:proofErr w:type="spellEnd"/>
      <w:r w:rsidRPr="002C2708">
        <w:t xml:space="preserve"> </w:t>
      </w:r>
      <w:proofErr w:type="spellStart"/>
      <w:r w:rsidRPr="002C2708">
        <w:t>phụ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hoàn</w:t>
      </w:r>
      <w:proofErr w:type="spellEnd"/>
      <w:r w:rsidRPr="002C2708">
        <w:t xml:space="preserve"> </w:t>
      </w:r>
      <w:proofErr w:type="spellStart"/>
      <w:r w:rsidRPr="002C2708">
        <w:t>toàn</w:t>
      </w:r>
      <w:proofErr w:type="spellEnd"/>
      <w:r w:rsidRPr="002C2708">
        <w:t xml:space="preserve"> </w:t>
      </w:r>
      <w:proofErr w:type="spellStart"/>
      <w:r w:rsidRPr="002C2708">
        <w:t>vào</w:t>
      </w:r>
      <w:proofErr w:type="spellEnd"/>
      <w:r w:rsidRPr="002C2708">
        <w:t xml:space="preserve"> </w:t>
      </w:r>
      <w:proofErr w:type="spellStart"/>
      <w:r w:rsidRPr="002C2708">
        <w:rPr>
          <w:b/>
          <w:bCs/>
        </w:rPr>
        <w:t>toàn</w:t>
      </w:r>
      <w:proofErr w:type="spellEnd"/>
      <w:r w:rsidRPr="002C2708">
        <w:rPr>
          <w:b/>
          <w:bCs/>
        </w:rPr>
        <w:t xml:space="preserve"> </w:t>
      </w:r>
      <w:proofErr w:type="spellStart"/>
      <w:r w:rsidRPr="002C2708">
        <w:rPr>
          <w:b/>
          <w:bCs/>
        </w:rPr>
        <w:t>bộ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</w:t>
      </w:r>
      <w:proofErr w:type="spellStart"/>
      <w:r w:rsidRPr="002C2708">
        <w:t>chính</w:t>
      </w:r>
      <w:proofErr w:type="spellEnd"/>
      <w:r w:rsidRPr="002C2708">
        <w:t xml:space="preserve">,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được</w:t>
      </w:r>
      <w:proofErr w:type="spellEnd"/>
      <w:r w:rsidRPr="002C2708">
        <w:t xml:space="preserve"> </w:t>
      </w:r>
      <w:proofErr w:type="spellStart"/>
      <w:r w:rsidRPr="002C2708">
        <w:t>phụ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vào</w:t>
      </w:r>
      <w:proofErr w:type="spellEnd"/>
      <w:r w:rsidRPr="002C2708">
        <w:t xml:space="preserve"> </w:t>
      </w:r>
      <w:proofErr w:type="spellStart"/>
      <w:r w:rsidRPr="002C2708">
        <w:t>chỉ</w:t>
      </w:r>
      <w:proofErr w:type="spellEnd"/>
      <w:r w:rsidRPr="002C2708">
        <w:t xml:space="preserve"> </w:t>
      </w:r>
      <w:proofErr w:type="spellStart"/>
      <w:r w:rsidRPr="002C2708">
        <w:t>một</w:t>
      </w:r>
      <w:proofErr w:type="spellEnd"/>
      <w:r w:rsidRPr="002C2708">
        <w:t xml:space="preserve"> </w:t>
      </w:r>
      <w:proofErr w:type="spellStart"/>
      <w:r w:rsidRPr="002C2708">
        <w:t>phần</w:t>
      </w:r>
      <w:proofErr w:type="spellEnd"/>
      <w:r w:rsidRPr="002C2708">
        <w:t xml:space="preserve"> </w:t>
      </w:r>
      <w:proofErr w:type="spellStart"/>
      <w:r w:rsidRPr="002C2708">
        <w:t>của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</w:t>
      </w:r>
      <w:proofErr w:type="spellStart"/>
      <w:r w:rsidRPr="002C2708">
        <w:t>chính</w:t>
      </w:r>
      <w:proofErr w:type="spellEnd"/>
      <w:r w:rsidRPr="002C2708">
        <w:t xml:space="preserve"> (</w:t>
      </w:r>
      <w:proofErr w:type="spellStart"/>
      <w:r w:rsidRPr="002C2708">
        <w:t>chỉ</w:t>
      </w:r>
      <w:proofErr w:type="spellEnd"/>
      <w:r w:rsidRPr="002C2708">
        <w:t xml:space="preserve"> </w:t>
      </w:r>
      <w:proofErr w:type="spellStart"/>
      <w:r w:rsidRPr="002C2708">
        <w:t>áp</w:t>
      </w:r>
      <w:proofErr w:type="spellEnd"/>
      <w:r w:rsidRPr="002C2708">
        <w:t xml:space="preserve"> </w:t>
      </w:r>
      <w:proofErr w:type="spellStart"/>
      <w:r w:rsidRPr="002C2708">
        <w:t>dụng</w:t>
      </w:r>
      <w:proofErr w:type="spellEnd"/>
      <w:r w:rsidRPr="002C2708">
        <w:t xml:space="preserve"> </w:t>
      </w:r>
      <w:proofErr w:type="spellStart"/>
      <w:r w:rsidRPr="002C2708">
        <w:t>kiểm</w:t>
      </w:r>
      <w:proofErr w:type="spellEnd"/>
      <w:r w:rsidRPr="002C2708">
        <w:t xml:space="preserve"> </w:t>
      </w:r>
      <w:proofErr w:type="spellStart"/>
      <w:r w:rsidRPr="002C2708">
        <w:t>tra</w:t>
      </w:r>
      <w:proofErr w:type="spellEnd"/>
      <w:r w:rsidRPr="002C2708">
        <w:t xml:space="preserve"> </w:t>
      </w:r>
      <w:proofErr w:type="spellStart"/>
      <w:r w:rsidRPr="002C2708">
        <w:t>nghiêm</w:t>
      </w:r>
      <w:proofErr w:type="spellEnd"/>
      <w:r w:rsidRPr="002C2708">
        <w:t xml:space="preserve"> </w:t>
      </w:r>
      <w:proofErr w:type="spellStart"/>
      <w:r w:rsidRPr="002C2708">
        <w:t>ngặt</w:t>
      </w:r>
      <w:proofErr w:type="spellEnd"/>
      <w:r w:rsidRPr="002C2708">
        <w:t xml:space="preserve"> </w:t>
      </w:r>
      <w:proofErr w:type="spellStart"/>
      <w:r w:rsidRPr="002C2708">
        <w:t>với</w:t>
      </w:r>
      <w:proofErr w:type="spellEnd"/>
      <w:r w:rsidRPr="002C2708">
        <w:t xml:space="preserve"> </w:t>
      </w:r>
      <w:proofErr w:type="spellStart"/>
      <w:r w:rsidRPr="002C2708">
        <w:t>các</w:t>
      </w:r>
      <w:proofErr w:type="spellEnd"/>
      <w:r w:rsidRPr="002C2708">
        <w:t xml:space="preserve"> </w:t>
      </w:r>
      <w:proofErr w:type="spellStart"/>
      <w:r w:rsidRPr="002C2708">
        <w:t>bảng</w:t>
      </w:r>
      <w:proofErr w:type="spellEnd"/>
      <w:r w:rsidRPr="002C2708">
        <w:t xml:space="preserve"> </w:t>
      </w:r>
      <w:proofErr w:type="spellStart"/>
      <w:r w:rsidRPr="002C2708">
        <w:t>có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</w:t>
      </w:r>
      <w:proofErr w:type="spellStart"/>
      <w:r w:rsidRPr="002C2708">
        <w:t>chính</w:t>
      </w:r>
      <w:proofErr w:type="spellEnd"/>
      <w:r w:rsidRPr="002C2708">
        <w:t xml:space="preserve"> </w:t>
      </w:r>
      <w:proofErr w:type="spellStart"/>
      <w:r w:rsidRPr="002C2708">
        <w:t>phức</w:t>
      </w:r>
      <w:proofErr w:type="spellEnd"/>
      <w:r w:rsidRPr="002C2708">
        <w:t xml:space="preserve"> </w:t>
      </w:r>
      <w:proofErr w:type="spellStart"/>
      <w:r w:rsidRPr="002C2708">
        <w:t>hợp</w:t>
      </w:r>
      <w:proofErr w:type="spellEnd"/>
      <w:r w:rsidRPr="002C2708">
        <w:t xml:space="preserve"> - Composite PK).</w:t>
      </w:r>
    </w:p>
    <w:p w14:paraId="411B7123" w14:textId="77777777" w:rsidR="002C2708" w:rsidRPr="002C2708" w:rsidRDefault="002C2708" w:rsidP="002C2708">
      <w:pPr>
        <w:numPr>
          <w:ilvl w:val="0"/>
          <w:numId w:val="7"/>
        </w:numPr>
      </w:pPr>
      <w:r w:rsidRPr="002C2708">
        <w:rPr>
          <w:b/>
          <w:bCs/>
        </w:rPr>
        <w:t>3NF (Third Normal Form):</w:t>
      </w:r>
      <w:r w:rsidRPr="002C2708">
        <w:t xml:space="preserve"> Relation </w:t>
      </w:r>
      <w:proofErr w:type="spellStart"/>
      <w:r w:rsidRPr="002C2708">
        <w:t>phải</w:t>
      </w:r>
      <w:proofErr w:type="spellEnd"/>
      <w:r w:rsidRPr="002C2708">
        <w:t xml:space="preserve"> </w:t>
      </w:r>
      <w:proofErr w:type="spellStart"/>
      <w:r w:rsidRPr="002C2708">
        <w:t>đạt</w:t>
      </w:r>
      <w:proofErr w:type="spellEnd"/>
      <w:r w:rsidRPr="002C2708">
        <w:t xml:space="preserve"> 2NF </w:t>
      </w:r>
      <w:proofErr w:type="spellStart"/>
      <w:r w:rsidRPr="002C2708">
        <w:t>và</w:t>
      </w:r>
      <w:proofErr w:type="spellEnd"/>
      <w:r w:rsidRPr="002C2708">
        <w:t xml:space="preserve"> KHÔNG </w:t>
      </w:r>
      <w:proofErr w:type="spellStart"/>
      <w:r w:rsidRPr="002C2708">
        <w:t>có</w:t>
      </w:r>
      <w:proofErr w:type="spellEnd"/>
      <w:r w:rsidRPr="002C2708">
        <w:t xml:space="preserve"> </w:t>
      </w:r>
      <w:proofErr w:type="spellStart"/>
      <w:r w:rsidRPr="002C2708">
        <w:t>phụ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hàm</w:t>
      </w:r>
      <w:proofErr w:type="spellEnd"/>
      <w:r w:rsidRPr="002C2708">
        <w:t xml:space="preserve"> </w:t>
      </w:r>
      <w:proofErr w:type="spellStart"/>
      <w:r w:rsidRPr="002C2708">
        <w:t>bắc</w:t>
      </w:r>
      <w:proofErr w:type="spellEnd"/>
      <w:r w:rsidRPr="002C2708">
        <w:t xml:space="preserve"> </w:t>
      </w:r>
      <w:proofErr w:type="spellStart"/>
      <w:r w:rsidRPr="002C2708">
        <w:t>cầu</w:t>
      </w:r>
      <w:proofErr w:type="spellEnd"/>
      <w:r w:rsidRPr="002C2708">
        <w:t xml:space="preserve"> (Transitive Dependency). Nghĩa </w:t>
      </w:r>
      <w:proofErr w:type="spellStart"/>
      <w:r w:rsidRPr="002C2708">
        <w:t>là</w:t>
      </w:r>
      <w:proofErr w:type="spellEnd"/>
      <w:r w:rsidRPr="002C2708">
        <w:t xml:space="preserve">,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có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</w:t>
      </w:r>
      <w:proofErr w:type="spellStart"/>
      <w:r w:rsidRPr="002C2708">
        <w:t>nào</w:t>
      </w:r>
      <w:proofErr w:type="spellEnd"/>
      <w:r w:rsidRPr="002C2708">
        <w:t xml:space="preserve"> </w:t>
      </w:r>
      <w:proofErr w:type="spellStart"/>
      <w:r w:rsidRPr="002C2708">
        <w:t>phụ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vào</w:t>
      </w:r>
      <w:proofErr w:type="spellEnd"/>
      <w:r w:rsidRPr="002C2708">
        <w:t xml:space="preserve"> </w:t>
      </w:r>
      <w:proofErr w:type="spellStart"/>
      <w:r w:rsidRPr="002C2708">
        <w:t>một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</w:t>
      </w:r>
      <w:proofErr w:type="spellStart"/>
      <w:r w:rsidRPr="002C2708">
        <w:t>khác</w:t>
      </w:r>
      <w:proofErr w:type="spellEnd"/>
      <w:r w:rsidRPr="002C2708">
        <w:t>.</w:t>
      </w:r>
    </w:p>
    <w:p w14:paraId="54D02A6C" w14:textId="0FC1A766" w:rsidR="002C2708" w:rsidRPr="002C2708" w:rsidRDefault="002C2708" w:rsidP="002C2708">
      <w:pPr>
        <w:numPr>
          <w:ilvl w:val="0"/>
          <w:numId w:val="7"/>
        </w:numPr>
      </w:pPr>
      <w:r w:rsidRPr="002C2708">
        <w:rPr>
          <w:b/>
          <w:bCs/>
        </w:rPr>
        <w:t>BCNF (Boyce-Codd Normal Form):</w:t>
      </w:r>
      <w:r w:rsidRPr="002C2708">
        <w:t xml:space="preserve"> Relation </w:t>
      </w:r>
      <w:proofErr w:type="spellStart"/>
      <w:r w:rsidRPr="002C2708">
        <w:t>phải</w:t>
      </w:r>
      <w:proofErr w:type="spellEnd"/>
      <w:r w:rsidRPr="002C2708">
        <w:t xml:space="preserve"> </w:t>
      </w:r>
      <w:proofErr w:type="spellStart"/>
      <w:r w:rsidRPr="002C2708">
        <w:t>đạt</w:t>
      </w:r>
      <w:proofErr w:type="spellEnd"/>
      <w:r w:rsidRPr="002C2708">
        <w:t xml:space="preserve"> 3NF </w:t>
      </w:r>
      <w:proofErr w:type="spellStart"/>
      <w:r w:rsidRPr="002C2708">
        <w:t>và</w:t>
      </w:r>
      <w:proofErr w:type="spellEnd"/>
      <w:r w:rsidRPr="002C2708">
        <w:t xml:space="preserve"> </w:t>
      </w:r>
      <w:proofErr w:type="spellStart"/>
      <w:r w:rsidRPr="002C2708">
        <w:t>với</w:t>
      </w:r>
      <w:proofErr w:type="spellEnd"/>
      <w:r w:rsidRPr="002C2708">
        <w:t xml:space="preserve"> </w:t>
      </w:r>
      <w:proofErr w:type="spellStart"/>
      <w:r w:rsidRPr="002C2708">
        <w:t>mọi</w:t>
      </w:r>
      <w:proofErr w:type="spellEnd"/>
      <w:r w:rsidRPr="002C2708">
        <w:t xml:space="preserve"> </w:t>
      </w:r>
      <w:proofErr w:type="spellStart"/>
      <w:r w:rsidRPr="002C2708">
        <w:t>phụ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hàm</w:t>
      </w:r>
      <w:proofErr w:type="spellEnd"/>
      <w:r w:rsidRPr="002C2708">
        <w:t xml:space="preserve"> </w:t>
      </w:r>
      <m:oMath>
        <m:r>
          <w:rPr>
            <w:rFonts w:ascii="Cambria Math" w:hAnsi="Cambria Math"/>
          </w:rPr>
          <m:t>X→Y</m:t>
        </m:r>
      </m:oMath>
      <w:r w:rsidRPr="002C2708">
        <w:t xml:space="preserve"> (trong đó Y không thu</w:t>
      </w:r>
      <w:proofErr w:type="spellStart"/>
      <w:r w:rsidRPr="002C2708">
        <w:t>ộc</w:t>
      </w:r>
      <w:proofErr w:type="spellEnd"/>
      <w:r w:rsidRPr="002C2708">
        <w:t xml:space="preserve"> X), </w:t>
      </w:r>
      <w:proofErr w:type="spellStart"/>
      <w:r w:rsidRPr="002C2708">
        <w:t>định</w:t>
      </w:r>
      <w:proofErr w:type="spellEnd"/>
      <w:r w:rsidRPr="002C2708">
        <w:t xml:space="preserve"> </w:t>
      </w:r>
      <w:proofErr w:type="spellStart"/>
      <w:r w:rsidRPr="002C2708">
        <w:t>thức</w:t>
      </w:r>
      <w:proofErr w:type="spellEnd"/>
      <w:r w:rsidRPr="002C2708">
        <w:t xml:space="preserve"> </w:t>
      </w:r>
      <m:oMath>
        <m:r>
          <w:rPr>
            <w:rFonts w:ascii="Cambria Math" w:hAnsi="Cambria Math"/>
          </w:rPr>
          <m:t>X</m:t>
        </m:r>
      </m:oMath>
      <w:r w:rsidRPr="002C2708">
        <w:t xml:space="preserve"> (Determinant) bắt buộc phải là một Siêu khóa (Superkey).</w:t>
      </w:r>
    </w:p>
    <w:p w14:paraId="721EB790" w14:textId="319E280C" w:rsidR="002C2708" w:rsidRDefault="002C2708" w:rsidP="00ED3B61">
      <w:pPr>
        <w:pStyle w:val="NormalWeb"/>
        <w:outlineLvl w:val="2"/>
      </w:pPr>
      <w:r>
        <w:t xml:space="preserve">2.3.2 </w:t>
      </w:r>
      <w:r w:rsidRPr="002C2708">
        <w:t>Functional Dependencies (</w:t>
      </w:r>
      <w:proofErr w:type="spellStart"/>
      <w:r w:rsidRPr="002C2708">
        <w:t>Phụ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hàm</w:t>
      </w:r>
      <w:proofErr w:type="spellEnd"/>
      <w:r w:rsidRPr="002C2708">
        <w:t xml:space="preserve"> - FD)</w:t>
      </w:r>
    </w:p>
    <w:p w14:paraId="5F52E64C" w14:textId="17C16A7B" w:rsidR="002C2708" w:rsidRDefault="002C2708" w:rsidP="002C2708">
      <w:pPr>
        <w:pStyle w:val="NormalWeb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Business Rules (BR)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1.2,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(FD)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Relation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C2708" w14:paraId="7660CAC8" w14:textId="77777777" w:rsidTr="00921E56">
        <w:tc>
          <w:tcPr>
            <w:tcW w:w="3192" w:type="dxa"/>
            <w:shd w:val="clear" w:color="auto" w:fill="C6D9F1" w:themeFill="text2" w:themeFillTint="33"/>
            <w:vAlign w:val="center"/>
          </w:tcPr>
          <w:p w14:paraId="591B48A9" w14:textId="4AB5A1F4" w:rsidR="002C2708" w:rsidRPr="00ED3B61" w:rsidRDefault="002C2708" w:rsidP="00921E56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Relation</w:t>
            </w:r>
          </w:p>
        </w:tc>
        <w:tc>
          <w:tcPr>
            <w:tcW w:w="3192" w:type="dxa"/>
            <w:shd w:val="clear" w:color="auto" w:fill="C6D9F1" w:themeFill="text2" w:themeFillTint="33"/>
            <w:vAlign w:val="center"/>
          </w:tcPr>
          <w:p w14:paraId="06BF5ADB" w14:textId="1A9021A4" w:rsidR="002C2708" w:rsidRPr="00ED3B61" w:rsidRDefault="002C2708" w:rsidP="00921E56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Primary Key (PK)</w:t>
            </w:r>
          </w:p>
        </w:tc>
        <w:tc>
          <w:tcPr>
            <w:tcW w:w="3192" w:type="dxa"/>
            <w:shd w:val="clear" w:color="auto" w:fill="C6D9F1" w:themeFill="text2" w:themeFillTint="33"/>
            <w:vAlign w:val="center"/>
          </w:tcPr>
          <w:p w14:paraId="760D46C4" w14:textId="7CC4176D" w:rsidR="002C2708" w:rsidRPr="00ED3B61" w:rsidRDefault="002C2708" w:rsidP="00921E56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Functional Dependencies (FDs) &amp; Candidate Keys (CK)</w:t>
            </w:r>
          </w:p>
        </w:tc>
      </w:tr>
      <w:tr w:rsidR="002C2708" w14:paraId="5F4CB086" w14:textId="77777777" w:rsidTr="00921E56">
        <w:tc>
          <w:tcPr>
            <w:tcW w:w="3192" w:type="dxa"/>
            <w:vAlign w:val="center"/>
          </w:tcPr>
          <w:p w14:paraId="7A5044FA" w14:textId="1BA05078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PERSON</w:t>
            </w:r>
          </w:p>
        </w:tc>
        <w:tc>
          <w:tcPr>
            <w:tcW w:w="3192" w:type="dxa"/>
            <w:vAlign w:val="center"/>
          </w:tcPr>
          <w:p w14:paraId="7473216E" w14:textId="5E80C5F2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proofErr w:type="spellStart"/>
            <w:r w:rsidRPr="00ED3B61">
              <w:rPr>
                <w:sz w:val="22"/>
                <w:szCs w:val="22"/>
              </w:rPr>
              <w:t>Person_ID</w:t>
            </w:r>
            <w:proofErr w:type="spellEnd"/>
          </w:p>
        </w:tc>
        <w:tc>
          <w:tcPr>
            <w:tcW w:w="3192" w:type="dxa"/>
            <w:vAlign w:val="center"/>
          </w:tcPr>
          <w:p w14:paraId="65E81847" w14:textId="3EF94A2B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D1:</w:t>
            </w:r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Person_ID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Full_Name, Institutional_Email, Department, Status</w:t>
            </w:r>
          </w:p>
          <w:p w14:paraId="13F85661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br/>
            </w:r>
          </w:p>
          <w:p w14:paraId="39168102" w14:textId="01831AD6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CK1:</w:t>
            </w:r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Institutional_Email</w:t>
            </w:r>
            <w:proofErr w:type="spellEnd"/>
            <w:r w:rsidRPr="00ED3B61">
              <w:rPr>
                <w:sz w:val="22"/>
                <w:szCs w:val="22"/>
              </w:rPr>
              <w:t xml:space="preserve"> (Duy </w:t>
            </w:r>
            <w:proofErr w:type="spellStart"/>
            <w:r w:rsidRPr="00ED3B61">
              <w:rPr>
                <w:sz w:val="22"/>
                <w:szCs w:val="22"/>
              </w:rPr>
              <w:t>nhất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theo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thiết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kế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tổ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chức</w:t>
            </w:r>
            <w:proofErr w:type="spellEnd"/>
            <w:r w:rsidRPr="00ED3B61">
              <w:rPr>
                <w:sz w:val="22"/>
                <w:szCs w:val="22"/>
              </w:rPr>
              <w:t xml:space="preserve">)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Person_ID</w:t>
            </w:r>
          </w:p>
          <w:p w14:paraId="7FD6677A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</w:tr>
      <w:tr w:rsidR="002C2708" w14:paraId="0818728B" w14:textId="77777777" w:rsidTr="00921E56">
        <w:tc>
          <w:tcPr>
            <w:tcW w:w="3192" w:type="dxa"/>
            <w:vAlign w:val="center"/>
          </w:tcPr>
          <w:p w14:paraId="1C1CF29A" w14:textId="3A665CEF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lastRenderedPageBreak/>
              <w:t>STUDENT</w:t>
            </w:r>
            <w:r w:rsidRPr="00ED3B61">
              <w:rPr>
                <w:sz w:val="22"/>
                <w:szCs w:val="22"/>
              </w:rPr>
              <w:t xml:space="preserve">, </w:t>
            </w:r>
            <w:r w:rsidRPr="00ED3B61">
              <w:rPr>
                <w:b/>
                <w:bCs/>
                <w:sz w:val="22"/>
                <w:szCs w:val="22"/>
              </w:rPr>
              <w:t>FACULTY</w:t>
            </w:r>
            <w:r w:rsidRPr="00ED3B61">
              <w:rPr>
                <w:sz w:val="22"/>
                <w:szCs w:val="22"/>
              </w:rPr>
              <w:t xml:space="preserve">, </w:t>
            </w:r>
            <w:r w:rsidRPr="00ED3B61">
              <w:rPr>
                <w:b/>
                <w:bCs/>
                <w:sz w:val="22"/>
                <w:szCs w:val="22"/>
              </w:rPr>
              <w:t>LAB_STAFF</w:t>
            </w:r>
          </w:p>
        </w:tc>
        <w:tc>
          <w:tcPr>
            <w:tcW w:w="3192" w:type="dxa"/>
            <w:vAlign w:val="center"/>
          </w:tcPr>
          <w:p w14:paraId="1D93C355" w14:textId="7B9FB14A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proofErr w:type="spellStart"/>
            <w:r w:rsidRPr="00ED3B61">
              <w:rPr>
                <w:sz w:val="22"/>
                <w:szCs w:val="22"/>
              </w:rPr>
              <w:t>Person_ID</w:t>
            </w:r>
            <w:proofErr w:type="spellEnd"/>
          </w:p>
        </w:tc>
        <w:tc>
          <w:tcPr>
            <w:tcW w:w="3192" w:type="dxa"/>
            <w:vAlign w:val="center"/>
          </w:tcPr>
          <w:p w14:paraId="48B94EFF" w14:textId="193470D5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proofErr w:type="spellStart"/>
            <w:r w:rsidRPr="00ED3B61">
              <w:rPr>
                <w:sz w:val="22"/>
                <w:szCs w:val="22"/>
              </w:rPr>
              <w:t>Trống</w:t>
            </w:r>
            <w:proofErr w:type="spellEnd"/>
            <w:r w:rsidRPr="00ED3B61">
              <w:rPr>
                <w:sz w:val="22"/>
                <w:szCs w:val="22"/>
              </w:rPr>
              <w:t xml:space="preserve"> (</w:t>
            </w:r>
            <w:proofErr w:type="spellStart"/>
            <w:r w:rsidRPr="00ED3B61">
              <w:rPr>
                <w:sz w:val="22"/>
                <w:szCs w:val="22"/>
              </w:rPr>
              <w:t>Không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có</w:t>
            </w:r>
            <w:proofErr w:type="spellEnd"/>
            <w:r w:rsidRPr="00ED3B61">
              <w:rPr>
                <w:sz w:val="22"/>
                <w:szCs w:val="22"/>
              </w:rPr>
              <w:t xml:space="preserve"> non-key attributes). PK </w:t>
            </w:r>
            <w:proofErr w:type="spellStart"/>
            <w:r w:rsidRPr="00ED3B61">
              <w:rPr>
                <w:sz w:val="22"/>
                <w:szCs w:val="22"/>
              </w:rPr>
              <w:t>đồng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thời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là</w:t>
            </w:r>
            <w:proofErr w:type="spellEnd"/>
            <w:r w:rsidRPr="00ED3B61">
              <w:rPr>
                <w:sz w:val="22"/>
                <w:szCs w:val="22"/>
              </w:rPr>
              <w:t xml:space="preserve"> FK </w:t>
            </w:r>
            <w:proofErr w:type="spellStart"/>
            <w:r w:rsidRPr="00ED3B61">
              <w:rPr>
                <w:sz w:val="22"/>
                <w:szCs w:val="22"/>
              </w:rPr>
              <w:t>kế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thừa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từ</w:t>
            </w:r>
            <w:proofErr w:type="spellEnd"/>
            <w:r w:rsidRPr="00ED3B61">
              <w:rPr>
                <w:sz w:val="22"/>
                <w:szCs w:val="22"/>
              </w:rPr>
              <w:t xml:space="preserve"> PERSON.</w:t>
            </w:r>
          </w:p>
        </w:tc>
      </w:tr>
      <w:tr w:rsidR="002C2708" w14:paraId="34E280B5" w14:textId="77777777" w:rsidTr="00921E56">
        <w:tc>
          <w:tcPr>
            <w:tcW w:w="3192" w:type="dxa"/>
            <w:vAlign w:val="center"/>
          </w:tcPr>
          <w:p w14:paraId="2CEEF32C" w14:textId="4A1F52C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LABORATORY</w:t>
            </w:r>
          </w:p>
        </w:tc>
        <w:tc>
          <w:tcPr>
            <w:tcW w:w="3192" w:type="dxa"/>
            <w:vAlign w:val="center"/>
          </w:tcPr>
          <w:p w14:paraId="65F3AD0F" w14:textId="7E0D15E8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proofErr w:type="spellStart"/>
            <w:r w:rsidRPr="00ED3B61">
              <w:rPr>
                <w:sz w:val="22"/>
                <w:szCs w:val="22"/>
              </w:rPr>
              <w:t>Lab_ID</w:t>
            </w:r>
            <w:proofErr w:type="spellEnd"/>
          </w:p>
        </w:tc>
        <w:tc>
          <w:tcPr>
            <w:tcW w:w="3192" w:type="dxa"/>
            <w:vAlign w:val="center"/>
          </w:tcPr>
          <w:p w14:paraId="7A4B2787" w14:textId="6612DD41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FD1:</w:t>
            </w:r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Lab_ID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Lab_Name, Location, Capacity, Responsible_Department</w:t>
            </w:r>
          </w:p>
          <w:p w14:paraId="5042FCA1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</w:tr>
      <w:tr w:rsidR="002C2708" w14:paraId="54B66C57" w14:textId="77777777" w:rsidTr="00921E56">
        <w:tc>
          <w:tcPr>
            <w:tcW w:w="3192" w:type="dxa"/>
            <w:vAlign w:val="center"/>
          </w:tcPr>
          <w:p w14:paraId="70707FE2" w14:textId="38C29CFC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WORKSTATION</w:t>
            </w:r>
          </w:p>
        </w:tc>
        <w:tc>
          <w:tcPr>
            <w:tcW w:w="3192" w:type="dxa"/>
            <w:vAlign w:val="center"/>
          </w:tcPr>
          <w:p w14:paraId="26E70307" w14:textId="5D885002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proofErr w:type="spellStart"/>
            <w:r w:rsidRPr="00ED3B61">
              <w:rPr>
                <w:sz w:val="22"/>
                <w:szCs w:val="22"/>
              </w:rPr>
              <w:t>Workstation_ID</w:t>
            </w:r>
            <w:proofErr w:type="spellEnd"/>
          </w:p>
        </w:tc>
        <w:tc>
          <w:tcPr>
            <w:tcW w:w="3192" w:type="dxa"/>
            <w:vAlign w:val="center"/>
          </w:tcPr>
          <w:p w14:paraId="2D8AE7FB" w14:textId="4464DC7B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FD1:</w:t>
            </w:r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Workstation_ID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Workstation_Name, Location, Status, Description, Lab_ID</w:t>
            </w:r>
          </w:p>
          <w:p w14:paraId="076BFC30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</w:tr>
      <w:tr w:rsidR="002C2708" w14:paraId="1EA1523B" w14:textId="77777777" w:rsidTr="00921E56">
        <w:tc>
          <w:tcPr>
            <w:tcW w:w="3192" w:type="dxa"/>
            <w:vAlign w:val="center"/>
          </w:tcPr>
          <w:p w14:paraId="75673A91" w14:textId="7169329C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EQUIPMENT</w:t>
            </w:r>
          </w:p>
        </w:tc>
        <w:tc>
          <w:tcPr>
            <w:tcW w:w="3192" w:type="dxa"/>
            <w:vAlign w:val="center"/>
          </w:tcPr>
          <w:p w14:paraId="143EBB46" w14:textId="2AD571CE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proofErr w:type="spellStart"/>
            <w:r w:rsidRPr="00ED3B61">
              <w:rPr>
                <w:sz w:val="22"/>
                <w:szCs w:val="22"/>
              </w:rPr>
              <w:t>Equipment_ID</w:t>
            </w:r>
            <w:proofErr w:type="spellEnd"/>
          </w:p>
        </w:tc>
        <w:tc>
          <w:tcPr>
            <w:tcW w:w="3192" w:type="dxa"/>
            <w:vAlign w:val="center"/>
          </w:tcPr>
          <w:p w14:paraId="3E37C643" w14:textId="294FB8A8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FD1:</w:t>
            </w:r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Equipment_ID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Equipment_Name, Equipment_Type, Serial_Number, Manufacturer, Manufacturing_Year, Acquisition_Date, Status, Safety_Requirement, Lab_ID</w:t>
            </w:r>
          </w:p>
          <w:p w14:paraId="7CBDCA28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br/>
            </w:r>
          </w:p>
          <w:p w14:paraId="18016E39" w14:textId="2E8E6B7B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CK1:</w:t>
            </w:r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Serial_Number</w:t>
            </w:r>
            <w:proofErr w:type="spellEnd"/>
            <w:r w:rsidRPr="00ED3B61">
              <w:rPr>
                <w:sz w:val="22"/>
                <w:szCs w:val="22"/>
              </w:rPr>
              <w:t xml:space="preserve"> (BR-07: </w:t>
            </w:r>
            <w:proofErr w:type="spellStart"/>
            <w:r w:rsidRPr="00ED3B61">
              <w:rPr>
                <w:sz w:val="22"/>
                <w:szCs w:val="22"/>
              </w:rPr>
              <w:t>Nếu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có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thì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không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được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trùng</w:t>
            </w:r>
            <w:proofErr w:type="spellEnd"/>
            <w:r w:rsidRPr="00ED3B61">
              <w:rPr>
                <w:sz w:val="22"/>
                <w:szCs w:val="22"/>
              </w:rPr>
              <w:t xml:space="preserve">)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Equipment_ID</w:t>
            </w:r>
          </w:p>
          <w:p w14:paraId="45A323CD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</w:tr>
      <w:tr w:rsidR="002C2708" w14:paraId="6D4475FE" w14:textId="77777777" w:rsidTr="00921E56">
        <w:tc>
          <w:tcPr>
            <w:tcW w:w="3192" w:type="dxa"/>
            <w:vAlign w:val="center"/>
          </w:tcPr>
          <w:p w14:paraId="2DDC6459" w14:textId="4C27864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RESEARCH_PROJECT</w:t>
            </w:r>
          </w:p>
        </w:tc>
        <w:tc>
          <w:tcPr>
            <w:tcW w:w="3192" w:type="dxa"/>
            <w:vAlign w:val="center"/>
          </w:tcPr>
          <w:p w14:paraId="7B0265AC" w14:textId="4061B1E3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proofErr w:type="spellStart"/>
            <w:r w:rsidRPr="00ED3B61">
              <w:rPr>
                <w:sz w:val="22"/>
                <w:szCs w:val="22"/>
              </w:rPr>
              <w:t>Project_ID</w:t>
            </w:r>
            <w:proofErr w:type="spellEnd"/>
          </w:p>
        </w:tc>
        <w:tc>
          <w:tcPr>
            <w:tcW w:w="3192" w:type="dxa"/>
            <w:vAlign w:val="center"/>
          </w:tcPr>
          <w:p w14:paraId="78CAAEA5" w14:textId="664EC285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FD1:</w:t>
            </w:r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Project_ID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Project_Name, Project_Type, Funding_Source, Start_Date, End_Date, Budget, Project_Status, Supervisor_ID</w:t>
            </w:r>
          </w:p>
          <w:p w14:paraId="2603724B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</w:tr>
      <w:tr w:rsidR="002C2708" w14:paraId="2A84BCB3" w14:textId="77777777" w:rsidTr="00921E56">
        <w:tc>
          <w:tcPr>
            <w:tcW w:w="3192" w:type="dxa"/>
            <w:vAlign w:val="center"/>
          </w:tcPr>
          <w:p w14:paraId="766F8DCD" w14:textId="16319F54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CERTIFICATION</w:t>
            </w:r>
          </w:p>
        </w:tc>
        <w:tc>
          <w:tcPr>
            <w:tcW w:w="3192" w:type="dxa"/>
            <w:vAlign w:val="center"/>
          </w:tcPr>
          <w:p w14:paraId="309FED7B" w14:textId="791C557F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proofErr w:type="spellStart"/>
            <w:r w:rsidRPr="00ED3B61">
              <w:rPr>
                <w:sz w:val="22"/>
                <w:szCs w:val="22"/>
              </w:rPr>
              <w:t>Certification_ID</w:t>
            </w:r>
            <w:proofErr w:type="spellEnd"/>
          </w:p>
        </w:tc>
        <w:tc>
          <w:tcPr>
            <w:tcW w:w="3192" w:type="dxa"/>
            <w:vAlign w:val="center"/>
          </w:tcPr>
          <w:p w14:paraId="55032369" w14:textId="65513E66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FD1:</w:t>
            </w:r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Certification_ID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Certification_Type, Issue_Date, Expiration_Date, Certification_Status, Person_ID</w:t>
            </w:r>
          </w:p>
          <w:p w14:paraId="026652D7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</w:tr>
      <w:tr w:rsidR="002C2708" w14:paraId="64FC68D4" w14:textId="77777777" w:rsidTr="00921E56">
        <w:tc>
          <w:tcPr>
            <w:tcW w:w="3192" w:type="dxa"/>
            <w:vAlign w:val="center"/>
          </w:tcPr>
          <w:p w14:paraId="4147FA84" w14:textId="0B97431A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lastRenderedPageBreak/>
              <w:t>MAINTENANCE_RECORD</w:t>
            </w:r>
          </w:p>
        </w:tc>
        <w:tc>
          <w:tcPr>
            <w:tcW w:w="3192" w:type="dxa"/>
            <w:vAlign w:val="center"/>
          </w:tcPr>
          <w:p w14:paraId="0162827B" w14:textId="14CE382C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proofErr w:type="spellStart"/>
            <w:r w:rsidRPr="00ED3B61">
              <w:rPr>
                <w:sz w:val="22"/>
                <w:szCs w:val="22"/>
              </w:rPr>
              <w:t>Maintenance_ID</w:t>
            </w:r>
            <w:proofErr w:type="spellEnd"/>
          </w:p>
        </w:tc>
        <w:tc>
          <w:tcPr>
            <w:tcW w:w="3192" w:type="dxa"/>
            <w:vAlign w:val="center"/>
          </w:tcPr>
          <w:p w14:paraId="63F314B9" w14:textId="4E54C7E6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FD1:</w:t>
            </w:r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Maintenance_ID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Maintenance_Date, Maintenance_Type, Description, Next_Maintenance_Date, Maintenance_Result, Equipment_ID, Staff_ID</w:t>
            </w:r>
          </w:p>
          <w:p w14:paraId="3B346B12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</w:tr>
      <w:tr w:rsidR="002C2708" w14:paraId="6D7B545D" w14:textId="77777777" w:rsidTr="00921E56">
        <w:tc>
          <w:tcPr>
            <w:tcW w:w="3192" w:type="dxa"/>
            <w:vAlign w:val="center"/>
          </w:tcPr>
          <w:p w14:paraId="424E89C5" w14:textId="6A8BCC60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ACCESS_LOG</w:t>
            </w:r>
          </w:p>
        </w:tc>
        <w:tc>
          <w:tcPr>
            <w:tcW w:w="3192" w:type="dxa"/>
            <w:vAlign w:val="center"/>
          </w:tcPr>
          <w:p w14:paraId="5A0834F7" w14:textId="79730F42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proofErr w:type="spellStart"/>
            <w:r w:rsidRPr="00ED3B61">
              <w:rPr>
                <w:sz w:val="22"/>
                <w:szCs w:val="22"/>
              </w:rPr>
              <w:t>Access_Log_ID</w:t>
            </w:r>
            <w:proofErr w:type="spellEnd"/>
          </w:p>
        </w:tc>
        <w:tc>
          <w:tcPr>
            <w:tcW w:w="3192" w:type="dxa"/>
            <w:vAlign w:val="center"/>
          </w:tcPr>
          <w:p w14:paraId="75C1D4ED" w14:textId="6586AF33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FD1:</w:t>
            </w:r>
            <w:r w:rsidRPr="00ED3B61">
              <w:rPr>
                <w:sz w:val="22"/>
                <w:szCs w:val="22"/>
              </w:rPr>
              <w:t xml:space="preserve"> </w:t>
            </w:r>
            <w:proofErr w:type="spellStart"/>
            <w:r w:rsidRPr="00ED3B61">
              <w:rPr>
                <w:sz w:val="22"/>
                <w:szCs w:val="22"/>
              </w:rPr>
              <w:t>Access_Log_ID</w:t>
            </w:r>
            <w:proofErr w:type="spellEnd"/>
            <w:r w:rsidRPr="00ED3B61">
              <w:rPr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Access_Time, Action, Access_Result, Denial_Reason, Person_ID, Equipment_ID</w:t>
            </w:r>
          </w:p>
          <w:p w14:paraId="07E4BEE0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</w:tr>
      <w:tr w:rsidR="002C2708" w14:paraId="0D6B626E" w14:textId="77777777" w:rsidTr="00921E56">
        <w:tc>
          <w:tcPr>
            <w:tcW w:w="3192" w:type="dxa"/>
            <w:vAlign w:val="center"/>
          </w:tcPr>
          <w:p w14:paraId="2F606E72" w14:textId="33243AB3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PARTICIPATES_IN</w:t>
            </w:r>
          </w:p>
        </w:tc>
        <w:tc>
          <w:tcPr>
            <w:tcW w:w="3192" w:type="dxa"/>
            <w:vAlign w:val="center"/>
          </w:tcPr>
          <w:p w14:paraId="2179CC3B" w14:textId="12687BAC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(</w:t>
            </w:r>
            <w:proofErr w:type="spellStart"/>
            <w:r w:rsidRPr="00ED3B61">
              <w:rPr>
                <w:sz w:val="22"/>
                <w:szCs w:val="22"/>
              </w:rPr>
              <w:t>Person_ID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r w:rsidRPr="00ED3B61">
              <w:rPr>
                <w:sz w:val="22"/>
                <w:szCs w:val="22"/>
              </w:rPr>
              <w:t>Project_ID</w:t>
            </w:r>
            <w:proofErr w:type="spellEnd"/>
            <w:r w:rsidRPr="00ED3B61">
              <w:rPr>
                <w:sz w:val="22"/>
                <w:szCs w:val="22"/>
              </w:rPr>
              <w:t>)</w:t>
            </w:r>
          </w:p>
        </w:tc>
        <w:tc>
          <w:tcPr>
            <w:tcW w:w="3192" w:type="dxa"/>
            <w:vAlign w:val="center"/>
          </w:tcPr>
          <w:p w14:paraId="66312EB1" w14:textId="6B86DCEB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FD1:</w:t>
            </w:r>
            <w:r w:rsidRPr="00ED3B61">
              <w:rPr>
                <w:sz w:val="22"/>
                <w:szCs w:val="22"/>
              </w:rPr>
              <w:t xml:space="preserve"> (</w:t>
            </w:r>
            <w:proofErr w:type="spellStart"/>
            <w:r w:rsidRPr="00ED3B61">
              <w:rPr>
                <w:sz w:val="22"/>
                <w:szCs w:val="22"/>
              </w:rPr>
              <w:t>Person_ID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r w:rsidRPr="00ED3B61">
              <w:rPr>
                <w:sz w:val="22"/>
                <w:szCs w:val="22"/>
              </w:rPr>
              <w:t>Project_ID</w:t>
            </w:r>
            <w:proofErr w:type="spellEnd"/>
            <w:r w:rsidRPr="00ED3B61">
              <w:rPr>
                <w:sz w:val="22"/>
                <w:szCs w:val="22"/>
              </w:rPr>
              <w:t xml:space="preserve">)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Role, Join_Date</w:t>
            </w:r>
          </w:p>
          <w:p w14:paraId="589CAB7B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</w:tr>
      <w:tr w:rsidR="002C2708" w14:paraId="4CB467E0" w14:textId="77777777" w:rsidTr="00921E56">
        <w:tc>
          <w:tcPr>
            <w:tcW w:w="3192" w:type="dxa"/>
            <w:vAlign w:val="center"/>
          </w:tcPr>
          <w:p w14:paraId="6BABDA25" w14:textId="646FC2EF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BORROWS</w:t>
            </w:r>
          </w:p>
        </w:tc>
        <w:tc>
          <w:tcPr>
            <w:tcW w:w="3192" w:type="dxa"/>
            <w:vAlign w:val="center"/>
          </w:tcPr>
          <w:p w14:paraId="3ADCA285" w14:textId="3240E71B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(</w:t>
            </w:r>
            <w:proofErr w:type="spellStart"/>
            <w:r w:rsidRPr="00ED3B61">
              <w:rPr>
                <w:sz w:val="22"/>
                <w:szCs w:val="22"/>
              </w:rPr>
              <w:t>Person_ID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r w:rsidRPr="00ED3B61">
              <w:rPr>
                <w:sz w:val="22"/>
                <w:szCs w:val="22"/>
              </w:rPr>
              <w:t>Equipment_ID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r w:rsidRPr="00ED3B61">
              <w:rPr>
                <w:sz w:val="22"/>
                <w:szCs w:val="22"/>
              </w:rPr>
              <w:t>Borrow_Date</w:t>
            </w:r>
            <w:proofErr w:type="spellEnd"/>
            <w:r w:rsidRPr="00ED3B61">
              <w:rPr>
                <w:sz w:val="22"/>
                <w:szCs w:val="22"/>
              </w:rPr>
              <w:t>)</w:t>
            </w:r>
          </w:p>
        </w:tc>
        <w:tc>
          <w:tcPr>
            <w:tcW w:w="3192" w:type="dxa"/>
            <w:vAlign w:val="center"/>
          </w:tcPr>
          <w:p w14:paraId="086FD5A6" w14:textId="096A722A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FD1:</w:t>
            </w:r>
            <w:r w:rsidRPr="00ED3B61">
              <w:rPr>
                <w:sz w:val="22"/>
                <w:szCs w:val="22"/>
              </w:rPr>
              <w:t xml:space="preserve"> (</w:t>
            </w:r>
            <w:proofErr w:type="spellStart"/>
            <w:r w:rsidRPr="00ED3B61">
              <w:rPr>
                <w:sz w:val="22"/>
                <w:szCs w:val="22"/>
              </w:rPr>
              <w:t>Person_ID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r w:rsidRPr="00ED3B61">
              <w:rPr>
                <w:sz w:val="22"/>
                <w:szCs w:val="22"/>
              </w:rPr>
              <w:t>Equipment_ID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ED3B61">
              <w:rPr>
                <w:sz w:val="22"/>
                <w:szCs w:val="22"/>
              </w:rPr>
              <w:t>Borrow</w:t>
            </w:r>
            <w:proofErr w:type="gramEnd"/>
            <w:r w:rsidRPr="00ED3B61">
              <w:rPr>
                <w:sz w:val="22"/>
                <w:szCs w:val="22"/>
              </w:rPr>
              <w:t>_Date</w:t>
            </w:r>
            <w:proofErr w:type="spellEnd"/>
            <w:r w:rsidRPr="00ED3B61">
              <w:rPr>
                <w:sz w:val="22"/>
                <w:szCs w:val="22"/>
              </w:rPr>
              <w:t xml:space="preserve">)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Expected_Return_Date, Actual_Return_Date, Borrow_Status, Return_Condition</w:t>
            </w:r>
          </w:p>
          <w:p w14:paraId="3D53A381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</w:tr>
      <w:tr w:rsidR="002C2708" w14:paraId="053F285B" w14:textId="77777777" w:rsidTr="00921E56">
        <w:tc>
          <w:tcPr>
            <w:tcW w:w="3192" w:type="dxa"/>
            <w:vAlign w:val="center"/>
          </w:tcPr>
          <w:p w14:paraId="4001D850" w14:textId="2F3952BF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RESERVES_EQUIPMENT</w:t>
            </w:r>
          </w:p>
        </w:tc>
        <w:tc>
          <w:tcPr>
            <w:tcW w:w="3192" w:type="dxa"/>
            <w:vAlign w:val="center"/>
          </w:tcPr>
          <w:p w14:paraId="21D44A09" w14:textId="3BC6C73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(</w:t>
            </w:r>
            <w:proofErr w:type="spellStart"/>
            <w:r w:rsidRPr="00ED3B61">
              <w:rPr>
                <w:sz w:val="22"/>
                <w:szCs w:val="22"/>
              </w:rPr>
              <w:t>Person_ID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r w:rsidRPr="00ED3B61">
              <w:rPr>
                <w:sz w:val="22"/>
                <w:szCs w:val="22"/>
              </w:rPr>
              <w:t>Equipment_ID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r w:rsidRPr="00ED3B61">
              <w:rPr>
                <w:sz w:val="22"/>
                <w:szCs w:val="22"/>
              </w:rPr>
              <w:t>Start_Time</w:t>
            </w:r>
            <w:proofErr w:type="spellEnd"/>
            <w:r w:rsidRPr="00ED3B61">
              <w:rPr>
                <w:sz w:val="22"/>
                <w:szCs w:val="22"/>
              </w:rPr>
              <w:t>)</w:t>
            </w:r>
          </w:p>
        </w:tc>
        <w:tc>
          <w:tcPr>
            <w:tcW w:w="3192" w:type="dxa"/>
            <w:vAlign w:val="center"/>
          </w:tcPr>
          <w:p w14:paraId="5D31BCF7" w14:textId="2ED82D9D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FD1:</w:t>
            </w:r>
            <w:r w:rsidRPr="00ED3B61">
              <w:rPr>
                <w:sz w:val="22"/>
                <w:szCs w:val="22"/>
              </w:rPr>
              <w:t xml:space="preserve"> (</w:t>
            </w:r>
            <w:proofErr w:type="spellStart"/>
            <w:r w:rsidRPr="00ED3B61">
              <w:rPr>
                <w:sz w:val="22"/>
                <w:szCs w:val="22"/>
              </w:rPr>
              <w:t>Person_ID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r w:rsidRPr="00ED3B61">
              <w:rPr>
                <w:sz w:val="22"/>
                <w:szCs w:val="22"/>
              </w:rPr>
              <w:t>Equipment_ID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r w:rsidRPr="00ED3B61">
              <w:rPr>
                <w:sz w:val="22"/>
                <w:szCs w:val="22"/>
              </w:rPr>
              <w:t>Start_Time</w:t>
            </w:r>
            <w:proofErr w:type="spellEnd"/>
            <w:r w:rsidRPr="00ED3B61">
              <w:rPr>
                <w:sz w:val="22"/>
                <w:szCs w:val="22"/>
              </w:rPr>
              <w:t xml:space="preserve">)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End_Time, Reservation_Status</w:t>
            </w:r>
          </w:p>
          <w:p w14:paraId="6828EDFE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</w:tr>
      <w:tr w:rsidR="002C2708" w14:paraId="4B68A2D7" w14:textId="77777777" w:rsidTr="00921E56">
        <w:tc>
          <w:tcPr>
            <w:tcW w:w="3192" w:type="dxa"/>
            <w:vAlign w:val="center"/>
          </w:tcPr>
          <w:p w14:paraId="62FBE0EE" w14:textId="5CE9D039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RESERVES_WORKSTATION</w:t>
            </w:r>
          </w:p>
        </w:tc>
        <w:tc>
          <w:tcPr>
            <w:tcW w:w="3192" w:type="dxa"/>
            <w:vAlign w:val="center"/>
          </w:tcPr>
          <w:p w14:paraId="73F0FB4D" w14:textId="7CED7169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sz w:val="22"/>
                <w:szCs w:val="22"/>
              </w:rPr>
              <w:t>(</w:t>
            </w:r>
            <w:proofErr w:type="spellStart"/>
            <w:r w:rsidRPr="00ED3B61">
              <w:rPr>
                <w:sz w:val="22"/>
                <w:szCs w:val="22"/>
              </w:rPr>
              <w:t>Person_ID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r w:rsidRPr="00ED3B61">
              <w:rPr>
                <w:sz w:val="22"/>
                <w:szCs w:val="22"/>
              </w:rPr>
              <w:t>Workstation_ID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r w:rsidRPr="00ED3B61">
              <w:rPr>
                <w:sz w:val="22"/>
                <w:szCs w:val="22"/>
              </w:rPr>
              <w:t>Start_Time</w:t>
            </w:r>
            <w:proofErr w:type="spellEnd"/>
            <w:r w:rsidRPr="00ED3B61">
              <w:rPr>
                <w:sz w:val="22"/>
                <w:szCs w:val="22"/>
              </w:rPr>
              <w:t>)</w:t>
            </w:r>
          </w:p>
        </w:tc>
        <w:tc>
          <w:tcPr>
            <w:tcW w:w="3192" w:type="dxa"/>
            <w:vAlign w:val="center"/>
          </w:tcPr>
          <w:p w14:paraId="24760510" w14:textId="0A841CBD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  <w:r w:rsidRPr="00ED3B61">
              <w:rPr>
                <w:b/>
                <w:bCs/>
                <w:sz w:val="22"/>
                <w:szCs w:val="22"/>
              </w:rPr>
              <w:t>FD1:</w:t>
            </w:r>
            <w:r w:rsidRPr="00ED3B61">
              <w:rPr>
                <w:sz w:val="22"/>
                <w:szCs w:val="22"/>
              </w:rPr>
              <w:t xml:space="preserve"> (</w:t>
            </w:r>
            <w:proofErr w:type="spellStart"/>
            <w:r w:rsidRPr="00ED3B61">
              <w:rPr>
                <w:sz w:val="22"/>
                <w:szCs w:val="22"/>
              </w:rPr>
              <w:t>Person_ID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r w:rsidRPr="00ED3B61">
              <w:rPr>
                <w:sz w:val="22"/>
                <w:szCs w:val="22"/>
              </w:rPr>
              <w:t>Workstation_ID</w:t>
            </w:r>
            <w:proofErr w:type="spellEnd"/>
            <w:r w:rsidRPr="00ED3B61">
              <w:rPr>
                <w:sz w:val="22"/>
                <w:szCs w:val="22"/>
              </w:rPr>
              <w:t xml:space="preserve">, </w:t>
            </w:r>
            <w:proofErr w:type="spellStart"/>
            <w:r w:rsidRPr="00ED3B61">
              <w:rPr>
                <w:sz w:val="22"/>
                <w:szCs w:val="22"/>
              </w:rPr>
              <w:t>Start_Time</w:t>
            </w:r>
            <w:proofErr w:type="spellEnd"/>
            <w:r w:rsidRPr="00ED3B61">
              <w:rPr>
                <w:sz w:val="22"/>
                <w:szCs w:val="22"/>
              </w:rPr>
              <w:t xml:space="preserve">)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</m:oMath>
            <w:r w:rsidRPr="00ED3B61">
              <w:rPr>
                <w:sz w:val="22"/>
                <w:szCs w:val="22"/>
              </w:rPr>
              <w:t xml:space="preserve"> End_Time, Reservation_Status</w:t>
            </w:r>
          </w:p>
          <w:p w14:paraId="7EE5A7F0" w14:textId="77777777" w:rsidR="002C2708" w:rsidRPr="00ED3B61" w:rsidRDefault="002C2708" w:rsidP="00921E56">
            <w:pPr>
              <w:pStyle w:val="NormalWeb"/>
              <w:jc w:val="center"/>
              <w:rPr>
                <w:sz w:val="22"/>
                <w:szCs w:val="22"/>
              </w:rPr>
            </w:pPr>
          </w:p>
        </w:tc>
      </w:tr>
    </w:tbl>
    <w:p w14:paraId="7C5F3A87" w14:textId="70C4EC5C" w:rsidR="002C2708" w:rsidRDefault="002C2708" w:rsidP="00ED3B61">
      <w:pPr>
        <w:pStyle w:val="NormalWeb"/>
        <w:outlineLvl w:val="2"/>
      </w:pPr>
      <w:r>
        <w:t xml:space="preserve">2.3.3 </w:t>
      </w:r>
      <w:r w:rsidRPr="002C2708">
        <w:t>Formal Proofs for 1NF -&gt; 3NF/BCNF</w:t>
      </w:r>
    </w:p>
    <w:p w14:paraId="09ECAB63" w14:textId="77777777" w:rsidR="002C2708" w:rsidRPr="002C2708" w:rsidRDefault="002C2708" w:rsidP="002C2708">
      <w:pPr>
        <w:pStyle w:val="NormalWeb"/>
      </w:pPr>
      <w:proofErr w:type="spellStart"/>
      <w:r w:rsidRPr="002C2708">
        <w:t>Để</w:t>
      </w:r>
      <w:proofErr w:type="spellEnd"/>
      <w:r w:rsidRPr="002C2708">
        <w:t xml:space="preserve"> </w:t>
      </w:r>
      <w:proofErr w:type="spellStart"/>
      <w:r w:rsidRPr="002C2708">
        <w:t>thuận</w:t>
      </w:r>
      <w:proofErr w:type="spellEnd"/>
      <w:r w:rsidRPr="002C2708">
        <w:t xml:space="preserve"> </w:t>
      </w:r>
      <w:proofErr w:type="spellStart"/>
      <w:r w:rsidRPr="002C2708">
        <w:t>tiện</w:t>
      </w:r>
      <w:proofErr w:type="spellEnd"/>
      <w:r w:rsidRPr="002C2708">
        <w:t xml:space="preserve"> </w:t>
      </w:r>
      <w:proofErr w:type="spellStart"/>
      <w:r w:rsidRPr="002C2708">
        <w:t>cho</w:t>
      </w:r>
      <w:proofErr w:type="spellEnd"/>
      <w:r w:rsidRPr="002C2708">
        <w:t xml:space="preserve"> </w:t>
      </w:r>
      <w:proofErr w:type="spellStart"/>
      <w:r w:rsidRPr="002C2708">
        <w:t>việc</w:t>
      </w:r>
      <w:proofErr w:type="spellEnd"/>
      <w:r w:rsidRPr="002C2708">
        <w:t xml:space="preserve"> </w:t>
      </w:r>
      <w:proofErr w:type="spellStart"/>
      <w:r w:rsidRPr="002C2708">
        <w:t>chứng</w:t>
      </w:r>
      <w:proofErr w:type="spellEnd"/>
      <w:r w:rsidRPr="002C2708">
        <w:t xml:space="preserve"> </w:t>
      </w:r>
      <w:proofErr w:type="spellStart"/>
      <w:r w:rsidRPr="002C2708">
        <w:t>minh</w:t>
      </w:r>
      <w:proofErr w:type="spellEnd"/>
      <w:r w:rsidRPr="002C2708">
        <w:t xml:space="preserve">, </w:t>
      </w:r>
      <w:proofErr w:type="spellStart"/>
      <w:r w:rsidRPr="002C2708">
        <w:t>các</w:t>
      </w:r>
      <w:proofErr w:type="spellEnd"/>
      <w:r w:rsidRPr="002C2708">
        <w:t xml:space="preserve"> Relation </w:t>
      </w:r>
      <w:proofErr w:type="spellStart"/>
      <w:r w:rsidRPr="002C2708">
        <w:t>được</w:t>
      </w:r>
      <w:proofErr w:type="spellEnd"/>
      <w:r w:rsidRPr="002C2708">
        <w:t xml:space="preserve"> chia </w:t>
      </w:r>
      <w:proofErr w:type="spellStart"/>
      <w:r w:rsidRPr="002C2708">
        <w:t>thành</w:t>
      </w:r>
      <w:proofErr w:type="spellEnd"/>
      <w:r w:rsidRPr="002C2708">
        <w:t xml:space="preserve"> 3 </w:t>
      </w:r>
      <w:proofErr w:type="spellStart"/>
      <w:r w:rsidRPr="002C2708">
        <w:t>nhóm</w:t>
      </w:r>
      <w:proofErr w:type="spellEnd"/>
      <w:r w:rsidRPr="002C2708">
        <w:t xml:space="preserve"> </w:t>
      </w:r>
      <w:proofErr w:type="spellStart"/>
      <w:r w:rsidRPr="002C2708">
        <w:t>dựa</w:t>
      </w:r>
      <w:proofErr w:type="spellEnd"/>
      <w:r w:rsidRPr="002C2708">
        <w:t xml:space="preserve"> </w:t>
      </w:r>
      <w:proofErr w:type="spellStart"/>
      <w:r w:rsidRPr="002C2708">
        <w:t>trên</w:t>
      </w:r>
      <w:proofErr w:type="spellEnd"/>
      <w:r w:rsidRPr="002C2708">
        <w:t xml:space="preserve"> </w:t>
      </w:r>
      <w:proofErr w:type="spellStart"/>
      <w:r w:rsidRPr="002C2708">
        <w:t>đặc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của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</w:t>
      </w:r>
      <w:proofErr w:type="spellStart"/>
      <w:r w:rsidRPr="002C2708">
        <w:t>chính</w:t>
      </w:r>
      <w:proofErr w:type="spellEnd"/>
      <w:r w:rsidRPr="002C2708">
        <w:t xml:space="preserve"> (Primary Key).</w:t>
      </w:r>
    </w:p>
    <w:p w14:paraId="57779EA0" w14:textId="77777777" w:rsidR="002C2708" w:rsidRPr="002C2708" w:rsidRDefault="002C2708" w:rsidP="002C2708">
      <w:pPr>
        <w:pStyle w:val="NormalWeb"/>
      </w:pPr>
      <w:proofErr w:type="spellStart"/>
      <w:r w:rsidRPr="002C2708">
        <w:rPr>
          <w:b/>
          <w:bCs/>
        </w:rPr>
        <w:t>Nhóm</w:t>
      </w:r>
      <w:proofErr w:type="spellEnd"/>
      <w:r w:rsidRPr="002C2708">
        <w:rPr>
          <w:b/>
          <w:bCs/>
        </w:rPr>
        <w:t xml:space="preserve"> 1: Subtype Relations (</w:t>
      </w:r>
      <w:proofErr w:type="spellStart"/>
      <w:r w:rsidRPr="002C2708">
        <w:rPr>
          <w:b/>
          <w:bCs/>
        </w:rPr>
        <w:t>Bảng</w:t>
      </w:r>
      <w:proofErr w:type="spellEnd"/>
      <w:r w:rsidRPr="002C2708">
        <w:rPr>
          <w:b/>
          <w:bCs/>
        </w:rPr>
        <w:t xml:space="preserve"> </w:t>
      </w:r>
      <w:proofErr w:type="spellStart"/>
      <w:r w:rsidRPr="002C2708">
        <w:rPr>
          <w:b/>
          <w:bCs/>
        </w:rPr>
        <w:t>kế</w:t>
      </w:r>
      <w:proofErr w:type="spellEnd"/>
      <w:r w:rsidRPr="002C2708">
        <w:rPr>
          <w:b/>
          <w:bCs/>
        </w:rPr>
        <w:t xml:space="preserve"> </w:t>
      </w:r>
      <w:proofErr w:type="spellStart"/>
      <w:r w:rsidRPr="002C2708">
        <w:rPr>
          <w:b/>
          <w:bCs/>
        </w:rPr>
        <w:t>thừa</w:t>
      </w:r>
      <w:proofErr w:type="spellEnd"/>
      <w:r w:rsidRPr="002C2708">
        <w:rPr>
          <w:b/>
          <w:bCs/>
        </w:rPr>
        <w:t>)</w:t>
      </w:r>
      <w:r w:rsidRPr="002C2708">
        <w:t xml:space="preserve"> Bao </w:t>
      </w:r>
      <w:proofErr w:type="spellStart"/>
      <w:r w:rsidRPr="002C2708">
        <w:t>gồm</w:t>
      </w:r>
      <w:proofErr w:type="spellEnd"/>
      <w:r w:rsidRPr="002C2708">
        <w:t>: STUDENT, FACULTY, LAB_STAFF</w:t>
      </w:r>
    </w:p>
    <w:p w14:paraId="230D39AB" w14:textId="77777777" w:rsidR="002C2708" w:rsidRPr="002C2708" w:rsidRDefault="002C2708" w:rsidP="002C2708">
      <w:pPr>
        <w:pStyle w:val="NormalWeb"/>
        <w:numPr>
          <w:ilvl w:val="0"/>
          <w:numId w:val="8"/>
        </w:numPr>
      </w:pPr>
      <w:r w:rsidRPr="002C2708">
        <w:rPr>
          <w:b/>
          <w:bCs/>
        </w:rPr>
        <w:t>1NF:</w:t>
      </w:r>
      <w:r w:rsidRPr="002C2708">
        <w:t xml:space="preserve"> Đạt. </w:t>
      </w:r>
      <w:proofErr w:type="spellStart"/>
      <w:r w:rsidRPr="002C2708">
        <w:t>Chỉ</w:t>
      </w:r>
      <w:proofErr w:type="spellEnd"/>
      <w:r w:rsidRPr="002C2708">
        <w:t xml:space="preserve"> </w:t>
      </w:r>
      <w:proofErr w:type="spellStart"/>
      <w:r w:rsidRPr="002C2708">
        <w:t>chứa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đơn</w:t>
      </w:r>
      <w:proofErr w:type="spellEnd"/>
      <w:r w:rsidRPr="002C2708">
        <w:t xml:space="preserve"> </w:t>
      </w:r>
      <w:proofErr w:type="spellStart"/>
      <w:r w:rsidRPr="002C2708">
        <w:t>trị</w:t>
      </w:r>
      <w:proofErr w:type="spellEnd"/>
      <w:r w:rsidRPr="002C2708">
        <w:t xml:space="preserve"> </w:t>
      </w:r>
      <w:proofErr w:type="spellStart"/>
      <w:r w:rsidRPr="002C2708">
        <w:t>Person_ID</w:t>
      </w:r>
      <w:proofErr w:type="spellEnd"/>
      <w:r w:rsidRPr="002C2708">
        <w:t>.</w:t>
      </w:r>
    </w:p>
    <w:p w14:paraId="4D6A0AEB" w14:textId="77777777" w:rsidR="002C2708" w:rsidRPr="002C2708" w:rsidRDefault="002C2708" w:rsidP="002C2708">
      <w:pPr>
        <w:pStyle w:val="NormalWeb"/>
        <w:numPr>
          <w:ilvl w:val="0"/>
          <w:numId w:val="8"/>
        </w:numPr>
      </w:pPr>
      <w:r w:rsidRPr="002C2708">
        <w:rPr>
          <w:b/>
          <w:bCs/>
        </w:rPr>
        <w:t>2NF, 3NF &amp; BCNF:</w:t>
      </w:r>
      <w:r w:rsidRPr="002C2708">
        <w:t xml:space="preserve"> Đạt </w:t>
      </w:r>
      <w:proofErr w:type="spellStart"/>
      <w:r w:rsidRPr="002C2708">
        <w:t>hiển</w:t>
      </w:r>
      <w:proofErr w:type="spellEnd"/>
      <w:r w:rsidRPr="002C2708">
        <w:t xml:space="preserve"> </w:t>
      </w:r>
      <w:proofErr w:type="spellStart"/>
      <w:r w:rsidRPr="002C2708">
        <w:t>nhiên</w:t>
      </w:r>
      <w:proofErr w:type="spellEnd"/>
      <w:r w:rsidRPr="002C2708">
        <w:t xml:space="preserve"> (Trivial). </w:t>
      </w:r>
      <w:proofErr w:type="spellStart"/>
      <w:r w:rsidRPr="002C2708">
        <w:t>Vì</w:t>
      </w:r>
      <w:proofErr w:type="spellEnd"/>
      <w:r w:rsidRPr="002C2708">
        <w:t xml:space="preserve"> </w:t>
      </w:r>
      <w:proofErr w:type="spellStart"/>
      <w:r w:rsidRPr="002C2708">
        <w:t>các</w:t>
      </w:r>
      <w:proofErr w:type="spellEnd"/>
      <w:r w:rsidRPr="002C2708">
        <w:t xml:space="preserve"> </w:t>
      </w:r>
      <w:proofErr w:type="spellStart"/>
      <w:r w:rsidRPr="002C2708">
        <w:t>bảng</w:t>
      </w:r>
      <w:proofErr w:type="spellEnd"/>
      <w:r w:rsidRPr="002C2708">
        <w:t xml:space="preserve"> </w:t>
      </w:r>
      <w:proofErr w:type="spellStart"/>
      <w:r w:rsidRPr="002C2708">
        <w:t>này</w:t>
      </w:r>
      <w:proofErr w:type="spellEnd"/>
      <w:r w:rsidRPr="002C2708">
        <w:t xml:space="preserve">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có</w:t>
      </w:r>
      <w:proofErr w:type="spellEnd"/>
      <w:r w:rsidRPr="002C2708">
        <w:t xml:space="preserve"> </w:t>
      </w:r>
      <w:proofErr w:type="spellStart"/>
      <w:r w:rsidRPr="002C2708">
        <w:t>các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(non-key attributes) (</w:t>
      </w:r>
      <w:proofErr w:type="spellStart"/>
      <w:r w:rsidRPr="002C2708">
        <w:t>toàn</w:t>
      </w:r>
      <w:proofErr w:type="spellEnd"/>
      <w:r w:rsidRPr="002C2708">
        <w:t xml:space="preserve"> </w:t>
      </w:r>
      <w:proofErr w:type="spellStart"/>
      <w:r w:rsidRPr="002C2708">
        <w:t>bộ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đều</w:t>
      </w:r>
      <w:proofErr w:type="spellEnd"/>
      <w:r w:rsidRPr="002C2708">
        <w:t xml:space="preserve"> </w:t>
      </w:r>
      <w:proofErr w:type="spellStart"/>
      <w:r w:rsidRPr="002C2708">
        <w:t>nằm</w:t>
      </w:r>
      <w:proofErr w:type="spellEnd"/>
      <w:r w:rsidRPr="002C2708">
        <w:t xml:space="preserve"> </w:t>
      </w:r>
      <w:proofErr w:type="spellStart"/>
      <w:r w:rsidRPr="002C2708">
        <w:t>trong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</w:t>
      </w:r>
      <w:proofErr w:type="spellStart"/>
      <w:r w:rsidRPr="002C2708">
        <w:t>chính</w:t>
      </w:r>
      <w:proofErr w:type="spellEnd"/>
      <w:r w:rsidRPr="002C2708">
        <w:t xml:space="preserve">), </w:t>
      </w:r>
      <w:proofErr w:type="spellStart"/>
      <w:r w:rsidRPr="002C2708">
        <w:t>nên</w:t>
      </w:r>
      <w:proofErr w:type="spellEnd"/>
      <w:r w:rsidRPr="002C2708">
        <w:t xml:space="preserve"> </w:t>
      </w:r>
      <w:proofErr w:type="spellStart"/>
      <w:r w:rsidRPr="002C2708">
        <w:lastRenderedPageBreak/>
        <w:t>không</w:t>
      </w:r>
      <w:proofErr w:type="spellEnd"/>
      <w:r w:rsidRPr="002C2708">
        <w:t xml:space="preserve"> </w:t>
      </w:r>
      <w:proofErr w:type="spellStart"/>
      <w:r w:rsidRPr="002C2708">
        <w:t>tồn</w:t>
      </w:r>
      <w:proofErr w:type="spellEnd"/>
      <w:r w:rsidRPr="002C2708">
        <w:t xml:space="preserve"> </w:t>
      </w:r>
      <w:proofErr w:type="spellStart"/>
      <w:r w:rsidRPr="002C2708">
        <w:t>tại</w:t>
      </w:r>
      <w:proofErr w:type="spellEnd"/>
      <w:r w:rsidRPr="002C2708">
        <w:t xml:space="preserve"> Partial Dependency hay Transitive Dependency. </w:t>
      </w:r>
      <w:proofErr w:type="spellStart"/>
      <w:r w:rsidRPr="002C2708">
        <w:t>Mọi</w:t>
      </w:r>
      <w:proofErr w:type="spellEnd"/>
      <w:r w:rsidRPr="002C2708">
        <w:t xml:space="preserve"> </w:t>
      </w:r>
      <w:proofErr w:type="spellStart"/>
      <w:r w:rsidRPr="002C2708">
        <w:t>định</w:t>
      </w:r>
      <w:proofErr w:type="spellEnd"/>
      <w:r w:rsidRPr="002C2708">
        <w:t xml:space="preserve"> </w:t>
      </w:r>
      <w:proofErr w:type="spellStart"/>
      <w:r w:rsidRPr="002C2708">
        <w:t>thức</w:t>
      </w:r>
      <w:proofErr w:type="spellEnd"/>
      <w:r w:rsidRPr="002C2708">
        <w:t xml:space="preserve"> (</w:t>
      </w:r>
      <w:proofErr w:type="spellStart"/>
      <w:r w:rsidRPr="002C2708">
        <w:t>nếu</w:t>
      </w:r>
      <w:proofErr w:type="spellEnd"/>
      <w:r w:rsidRPr="002C2708">
        <w:t xml:space="preserve"> </w:t>
      </w:r>
      <w:proofErr w:type="spellStart"/>
      <w:r w:rsidRPr="002C2708">
        <w:t>có</w:t>
      </w:r>
      <w:proofErr w:type="spellEnd"/>
      <w:r w:rsidRPr="002C2708">
        <w:t xml:space="preserve">) </w:t>
      </w:r>
      <w:proofErr w:type="spellStart"/>
      <w:r w:rsidRPr="002C2708">
        <w:t>đều</w:t>
      </w:r>
      <w:proofErr w:type="spellEnd"/>
      <w:r w:rsidRPr="002C2708">
        <w:t xml:space="preserve"> </w:t>
      </w:r>
      <w:proofErr w:type="spellStart"/>
      <w:r w:rsidRPr="002C2708">
        <w:t>hiển</w:t>
      </w:r>
      <w:proofErr w:type="spellEnd"/>
      <w:r w:rsidRPr="002C2708">
        <w:t xml:space="preserve"> </w:t>
      </w:r>
      <w:proofErr w:type="spellStart"/>
      <w:r w:rsidRPr="002C2708">
        <w:t>nhiên</w:t>
      </w:r>
      <w:proofErr w:type="spellEnd"/>
      <w:r w:rsidRPr="002C2708">
        <w:t xml:space="preserve"> </w:t>
      </w:r>
      <w:proofErr w:type="spellStart"/>
      <w:r w:rsidRPr="002C2708">
        <w:t>là</w:t>
      </w:r>
      <w:proofErr w:type="spellEnd"/>
      <w:r w:rsidRPr="002C2708">
        <w:t xml:space="preserve"> </w:t>
      </w:r>
      <w:proofErr w:type="spellStart"/>
      <w:r w:rsidRPr="002C2708">
        <w:t>siêu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>.</w:t>
      </w:r>
    </w:p>
    <w:p w14:paraId="4C2ABFE6" w14:textId="77777777" w:rsidR="002C2708" w:rsidRPr="002C2708" w:rsidRDefault="002C2708" w:rsidP="002C2708">
      <w:pPr>
        <w:pStyle w:val="NormalWeb"/>
      </w:pPr>
      <w:proofErr w:type="spellStart"/>
      <w:r w:rsidRPr="002C2708">
        <w:rPr>
          <w:b/>
          <w:bCs/>
        </w:rPr>
        <w:t>Nhóm</w:t>
      </w:r>
      <w:proofErr w:type="spellEnd"/>
      <w:r w:rsidRPr="002C2708">
        <w:rPr>
          <w:b/>
          <w:bCs/>
        </w:rPr>
        <w:t xml:space="preserve"> 2: Relations with Single-Attribute Primary Key (</w:t>
      </w:r>
      <w:proofErr w:type="spellStart"/>
      <w:r w:rsidRPr="002C2708">
        <w:rPr>
          <w:b/>
          <w:bCs/>
        </w:rPr>
        <w:t>Khóa</w:t>
      </w:r>
      <w:proofErr w:type="spellEnd"/>
      <w:r w:rsidRPr="002C2708">
        <w:rPr>
          <w:b/>
          <w:bCs/>
        </w:rPr>
        <w:t xml:space="preserve"> </w:t>
      </w:r>
      <w:proofErr w:type="spellStart"/>
      <w:r w:rsidRPr="002C2708">
        <w:rPr>
          <w:b/>
          <w:bCs/>
        </w:rPr>
        <w:t>chính</w:t>
      </w:r>
      <w:proofErr w:type="spellEnd"/>
      <w:r w:rsidRPr="002C2708">
        <w:rPr>
          <w:b/>
          <w:bCs/>
        </w:rPr>
        <w:t xml:space="preserve"> </w:t>
      </w:r>
      <w:proofErr w:type="spellStart"/>
      <w:r w:rsidRPr="002C2708">
        <w:rPr>
          <w:b/>
          <w:bCs/>
        </w:rPr>
        <w:t>đơn</w:t>
      </w:r>
      <w:proofErr w:type="spellEnd"/>
      <w:r w:rsidRPr="002C2708">
        <w:rPr>
          <w:b/>
          <w:bCs/>
        </w:rPr>
        <w:t>)</w:t>
      </w:r>
    </w:p>
    <w:p w14:paraId="1F10B299" w14:textId="77777777" w:rsidR="002C2708" w:rsidRPr="002C2708" w:rsidRDefault="002C2708" w:rsidP="002C2708">
      <w:pPr>
        <w:pStyle w:val="NormalWeb"/>
      </w:pPr>
      <w:r w:rsidRPr="002C2708">
        <w:t xml:space="preserve">Bao </w:t>
      </w:r>
      <w:proofErr w:type="spellStart"/>
      <w:r w:rsidRPr="002C2708">
        <w:t>gồm</w:t>
      </w:r>
      <w:proofErr w:type="spellEnd"/>
      <w:r w:rsidRPr="002C2708">
        <w:t>: PERSON, LABORATORY, WORKSTATION, EQUIPMENT, RESEARCH_PROJECT, CERTIFICATION, MAINTENANCE_RECORD, ACCESS_LOG.</w:t>
      </w:r>
    </w:p>
    <w:p w14:paraId="5EA05B77" w14:textId="77777777" w:rsidR="002C2708" w:rsidRPr="002C2708" w:rsidRDefault="002C2708" w:rsidP="002C2708">
      <w:pPr>
        <w:pStyle w:val="NormalWeb"/>
        <w:numPr>
          <w:ilvl w:val="0"/>
          <w:numId w:val="9"/>
        </w:numPr>
      </w:pPr>
      <w:r w:rsidRPr="002C2708">
        <w:rPr>
          <w:b/>
          <w:bCs/>
        </w:rPr>
        <w:t>1NF:</w:t>
      </w:r>
      <w:r w:rsidRPr="002C2708">
        <w:t xml:space="preserve"> Đạt. </w:t>
      </w:r>
      <w:proofErr w:type="spellStart"/>
      <w:r w:rsidRPr="002C2708">
        <w:t>Tất</w:t>
      </w:r>
      <w:proofErr w:type="spellEnd"/>
      <w:r w:rsidRPr="002C2708">
        <w:t xml:space="preserve"> </w:t>
      </w:r>
      <w:proofErr w:type="spellStart"/>
      <w:r w:rsidRPr="002C2708">
        <w:t>cả</w:t>
      </w:r>
      <w:proofErr w:type="spellEnd"/>
      <w:r w:rsidRPr="002C2708">
        <w:t xml:space="preserve"> </w:t>
      </w:r>
      <w:proofErr w:type="spellStart"/>
      <w:r w:rsidRPr="002C2708">
        <w:t>các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đều</w:t>
      </w:r>
      <w:proofErr w:type="spellEnd"/>
      <w:r w:rsidRPr="002C2708">
        <w:t xml:space="preserve"> </w:t>
      </w:r>
      <w:proofErr w:type="spellStart"/>
      <w:r w:rsidRPr="002C2708">
        <w:t>được</w:t>
      </w:r>
      <w:proofErr w:type="spellEnd"/>
      <w:r w:rsidRPr="002C2708">
        <w:t xml:space="preserve"> </w:t>
      </w:r>
      <w:proofErr w:type="spellStart"/>
      <w:r w:rsidRPr="002C2708">
        <w:t>thiết</w:t>
      </w:r>
      <w:proofErr w:type="spellEnd"/>
      <w:r w:rsidRPr="002C2708">
        <w:t xml:space="preserve"> </w:t>
      </w:r>
      <w:proofErr w:type="spellStart"/>
      <w:r w:rsidRPr="002C2708">
        <w:t>kế</w:t>
      </w:r>
      <w:proofErr w:type="spellEnd"/>
      <w:r w:rsidRPr="002C2708">
        <w:t xml:space="preserve"> </w:t>
      </w:r>
      <w:proofErr w:type="spellStart"/>
      <w:r w:rsidRPr="002C2708">
        <w:t>đơn</w:t>
      </w:r>
      <w:proofErr w:type="spellEnd"/>
      <w:r w:rsidRPr="002C2708">
        <w:t xml:space="preserve"> </w:t>
      </w:r>
      <w:proofErr w:type="spellStart"/>
      <w:r w:rsidRPr="002C2708">
        <w:t>trị</w:t>
      </w:r>
      <w:proofErr w:type="spellEnd"/>
      <w:r w:rsidRPr="002C2708">
        <w:t xml:space="preserve"> (</w:t>
      </w:r>
      <w:proofErr w:type="spellStart"/>
      <w:r w:rsidRPr="002C2708">
        <w:t>ví</w:t>
      </w:r>
      <w:proofErr w:type="spellEnd"/>
      <w:r w:rsidRPr="002C2708">
        <w:t xml:space="preserve"> </w:t>
      </w:r>
      <w:proofErr w:type="spellStart"/>
      <w:r w:rsidRPr="002C2708">
        <w:t>dụ</w:t>
      </w:r>
      <w:proofErr w:type="spellEnd"/>
      <w:r w:rsidRPr="002C2708">
        <w:t xml:space="preserve">: </w:t>
      </w:r>
      <w:proofErr w:type="spellStart"/>
      <w:r w:rsidRPr="002C2708">
        <w:t>một</w:t>
      </w:r>
      <w:proofErr w:type="spellEnd"/>
      <w:r w:rsidRPr="002C2708">
        <w:t xml:space="preserve"> Person </w:t>
      </w:r>
      <w:proofErr w:type="spellStart"/>
      <w:r w:rsidRPr="002C2708">
        <w:t>chỉ</w:t>
      </w:r>
      <w:proofErr w:type="spellEnd"/>
      <w:r w:rsidRPr="002C2708">
        <w:t xml:space="preserve"> </w:t>
      </w:r>
      <w:proofErr w:type="spellStart"/>
      <w:r w:rsidRPr="002C2708">
        <w:t>có</w:t>
      </w:r>
      <w:proofErr w:type="spellEnd"/>
      <w:r w:rsidRPr="002C2708">
        <w:t xml:space="preserve"> </w:t>
      </w:r>
      <w:proofErr w:type="spellStart"/>
      <w:r w:rsidRPr="002C2708">
        <w:t>một</w:t>
      </w:r>
      <w:proofErr w:type="spellEnd"/>
      <w:r w:rsidRPr="002C2708">
        <w:t xml:space="preserve"> Department </w:t>
      </w:r>
      <w:proofErr w:type="spellStart"/>
      <w:r w:rsidRPr="002C2708">
        <w:t>tại</w:t>
      </w:r>
      <w:proofErr w:type="spellEnd"/>
      <w:r w:rsidRPr="002C2708">
        <w:t xml:space="preserve"> </w:t>
      </w:r>
      <w:proofErr w:type="spellStart"/>
      <w:r w:rsidRPr="002C2708">
        <w:t>một</w:t>
      </w:r>
      <w:proofErr w:type="spellEnd"/>
      <w:r w:rsidRPr="002C2708">
        <w:t xml:space="preserve"> </w:t>
      </w:r>
      <w:proofErr w:type="spellStart"/>
      <w:r w:rsidRPr="002C2708">
        <w:t>thời</w:t>
      </w:r>
      <w:proofErr w:type="spellEnd"/>
      <w:r w:rsidRPr="002C2708">
        <w:t xml:space="preserve"> </w:t>
      </w:r>
      <w:proofErr w:type="spellStart"/>
      <w:r w:rsidRPr="002C2708">
        <w:t>điểm</w:t>
      </w:r>
      <w:proofErr w:type="spellEnd"/>
      <w:r w:rsidRPr="002C2708">
        <w:t xml:space="preserve">, </w:t>
      </w:r>
      <w:proofErr w:type="spellStart"/>
      <w:r w:rsidRPr="002C2708">
        <w:t>một</w:t>
      </w:r>
      <w:proofErr w:type="spellEnd"/>
      <w:r w:rsidRPr="002C2708">
        <w:t xml:space="preserve"> Equipment </w:t>
      </w:r>
      <w:proofErr w:type="spellStart"/>
      <w:r w:rsidRPr="002C2708">
        <w:t>chỉ</w:t>
      </w:r>
      <w:proofErr w:type="spellEnd"/>
      <w:r w:rsidRPr="002C2708">
        <w:t xml:space="preserve"> </w:t>
      </w:r>
      <w:proofErr w:type="spellStart"/>
      <w:r w:rsidRPr="002C2708">
        <w:t>có</w:t>
      </w:r>
      <w:proofErr w:type="spellEnd"/>
      <w:r w:rsidRPr="002C2708">
        <w:t xml:space="preserve"> </w:t>
      </w:r>
      <w:proofErr w:type="spellStart"/>
      <w:r w:rsidRPr="002C2708">
        <w:t>một</w:t>
      </w:r>
      <w:proofErr w:type="spellEnd"/>
      <w:r w:rsidRPr="002C2708">
        <w:t xml:space="preserve"> </w:t>
      </w:r>
      <w:proofErr w:type="spellStart"/>
      <w:r w:rsidRPr="002C2708">
        <w:t>Equipment_Type</w:t>
      </w:r>
      <w:proofErr w:type="spellEnd"/>
      <w:r w:rsidRPr="002C2708">
        <w:t xml:space="preserve">). </w:t>
      </w:r>
    </w:p>
    <w:p w14:paraId="48E1D3CC" w14:textId="77777777" w:rsidR="002C2708" w:rsidRPr="002C2708" w:rsidRDefault="002C2708" w:rsidP="002C2708">
      <w:pPr>
        <w:pStyle w:val="NormalWeb"/>
        <w:numPr>
          <w:ilvl w:val="0"/>
          <w:numId w:val="9"/>
        </w:numPr>
      </w:pPr>
      <w:r w:rsidRPr="002C2708">
        <w:rPr>
          <w:b/>
          <w:bCs/>
        </w:rPr>
        <w:t>2NF:</w:t>
      </w:r>
      <w:r w:rsidRPr="002C2708">
        <w:t xml:space="preserve"> Đạt. </w:t>
      </w:r>
      <w:proofErr w:type="spellStart"/>
      <w:r w:rsidRPr="002C2708">
        <w:t>Vì</w:t>
      </w:r>
      <w:proofErr w:type="spellEnd"/>
      <w:r w:rsidRPr="002C2708">
        <w:t xml:space="preserve"> PK </w:t>
      </w:r>
      <w:proofErr w:type="spellStart"/>
      <w:r w:rsidRPr="002C2708">
        <w:t>của</w:t>
      </w:r>
      <w:proofErr w:type="spellEnd"/>
      <w:r w:rsidRPr="002C2708">
        <w:t xml:space="preserve"> </w:t>
      </w:r>
      <w:proofErr w:type="spellStart"/>
      <w:r w:rsidRPr="002C2708">
        <w:t>tất</w:t>
      </w:r>
      <w:proofErr w:type="spellEnd"/>
      <w:r w:rsidRPr="002C2708">
        <w:t xml:space="preserve"> </w:t>
      </w:r>
      <w:proofErr w:type="spellStart"/>
      <w:r w:rsidRPr="002C2708">
        <w:t>cả</w:t>
      </w:r>
      <w:proofErr w:type="spellEnd"/>
      <w:r w:rsidRPr="002C2708">
        <w:t xml:space="preserve"> </w:t>
      </w:r>
      <w:proofErr w:type="spellStart"/>
      <w:r w:rsidRPr="002C2708">
        <w:t>các</w:t>
      </w:r>
      <w:proofErr w:type="spellEnd"/>
      <w:r w:rsidRPr="002C2708">
        <w:t xml:space="preserve"> </w:t>
      </w:r>
      <w:proofErr w:type="spellStart"/>
      <w:r w:rsidRPr="002C2708">
        <w:t>bảng</w:t>
      </w:r>
      <w:proofErr w:type="spellEnd"/>
      <w:r w:rsidRPr="002C2708">
        <w:t xml:space="preserve"> </w:t>
      </w:r>
      <w:proofErr w:type="spellStart"/>
      <w:r w:rsidRPr="002C2708">
        <w:t>trong</w:t>
      </w:r>
      <w:proofErr w:type="spellEnd"/>
      <w:r w:rsidRPr="002C2708">
        <w:t xml:space="preserve"> </w:t>
      </w:r>
      <w:proofErr w:type="spellStart"/>
      <w:r w:rsidRPr="002C2708">
        <w:t>nhóm</w:t>
      </w:r>
      <w:proofErr w:type="spellEnd"/>
      <w:r w:rsidRPr="002C2708">
        <w:t xml:space="preserve"> </w:t>
      </w:r>
      <w:proofErr w:type="spellStart"/>
      <w:r w:rsidRPr="002C2708">
        <w:t>này</w:t>
      </w:r>
      <w:proofErr w:type="spellEnd"/>
      <w:r w:rsidRPr="002C2708">
        <w:t xml:space="preserve"> </w:t>
      </w:r>
      <w:proofErr w:type="spellStart"/>
      <w:r w:rsidRPr="002C2708">
        <w:t>là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</w:t>
      </w:r>
      <w:proofErr w:type="spellStart"/>
      <w:r w:rsidRPr="002C2708">
        <w:t>đơn</w:t>
      </w:r>
      <w:proofErr w:type="spellEnd"/>
      <w:r w:rsidRPr="002C2708">
        <w:t xml:space="preserve"> (Single-Attribute),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thể</w:t>
      </w:r>
      <w:proofErr w:type="spellEnd"/>
      <w:r w:rsidRPr="002C2708">
        <w:t xml:space="preserve"> </w:t>
      </w:r>
      <w:proofErr w:type="spellStart"/>
      <w:r w:rsidRPr="002C2708">
        <w:t>xảy</w:t>
      </w:r>
      <w:proofErr w:type="spellEnd"/>
      <w:r w:rsidRPr="002C2708">
        <w:t xml:space="preserve"> </w:t>
      </w:r>
      <w:proofErr w:type="spellStart"/>
      <w:r w:rsidRPr="002C2708">
        <w:t>ra</w:t>
      </w:r>
      <w:proofErr w:type="spellEnd"/>
      <w:r w:rsidRPr="002C2708">
        <w:t xml:space="preserve"> </w:t>
      </w:r>
      <w:proofErr w:type="spellStart"/>
      <w:r w:rsidRPr="002C2708">
        <w:t>hiện</w:t>
      </w:r>
      <w:proofErr w:type="spellEnd"/>
      <w:r w:rsidRPr="002C2708">
        <w:t xml:space="preserve"> </w:t>
      </w:r>
      <w:proofErr w:type="spellStart"/>
      <w:r w:rsidRPr="002C2708">
        <w:t>tượng</w:t>
      </w:r>
      <w:proofErr w:type="spellEnd"/>
      <w:r w:rsidRPr="002C2708">
        <w:t xml:space="preserve"> </w:t>
      </w:r>
      <w:proofErr w:type="spellStart"/>
      <w:r w:rsidRPr="002C2708">
        <w:t>phụ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một</w:t>
      </w:r>
      <w:proofErr w:type="spellEnd"/>
      <w:r w:rsidRPr="002C2708">
        <w:t xml:space="preserve"> </w:t>
      </w:r>
      <w:proofErr w:type="spellStart"/>
      <w:r w:rsidRPr="002C2708">
        <w:t>phần</w:t>
      </w:r>
      <w:proofErr w:type="spellEnd"/>
      <w:r w:rsidRPr="002C2708">
        <w:t xml:space="preserve"> (Partial Dependency). </w:t>
      </w:r>
      <w:proofErr w:type="spellStart"/>
      <w:r w:rsidRPr="002C2708">
        <w:t>Mọi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</w:t>
      </w:r>
      <w:proofErr w:type="spellStart"/>
      <w:r w:rsidRPr="002C2708">
        <w:t>đều</w:t>
      </w:r>
      <w:proofErr w:type="spellEnd"/>
      <w:r w:rsidRPr="002C2708">
        <w:t xml:space="preserve"> </w:t>
      </w:r>
      <w:proofErr w:type="spellStart"/>
      <w:r w:rsidRPr="002C2708">
        <w:t>phụ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vào</w:t>
      </w:r>
      <w:proofErr w:type="spellEnd"/>
      <w:r w:rsidRPr="002C2708">
        <w:t xml:space="preserve"> </w:t>
      </w:r>
      <w:proofErr w:type="spellStart"/>
      <w:r w:rsidRPr="002C2708">
        <w:t>toàn</w:t>
      </w:r>
      <w:proofErr w:type="spellEnd"/>
      <w:r w:rsidRPr="002C2708">
        <w:t xml:space="preserve"> </w:t>
      </w:r>
      <w:proofErr w:type="spellStart"/>
      <w:r w:rsidRPr="002C2708">
        <w:t>bộ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</w:t>
      </w:r>
      <w:proofErr w:type="spellStart"/>
      <w:r w:rsidRPr="002C2708">
        <w:t>chính</w:t>
      </w:r>
      <w:proofErr w:type="spellEnd"/>
      <w:r w:rsidRPr="002C2708">
        <w:t>.</w:t>
      </w:r>
    </w:p>
    <w:p w14:paraId="1A8724B6" w14:textId="77777777" w:rsidR="002C2708" w:rsidRPr="002C2708" w:rsidRDefault="002C2708" w:rsidP="002C2708">
      <w:pPr>
        <w:pStyle w:val="NormalWeb"/>
        <w:numPr>
          <w:ilvl w:val="0"/>
          <w:numId w:val="9"/>
        </w:numPr>
      </w:pPr>
      <w:r w:rsidRPr="002C2708">
        <w:rPr>
          <w:b/>
          <w:bCs/>
        </w:rPr>
        <w:t>3NF:</w:t>
      </w:r>
      <w:r w:rsidRPr="002C2708">
        <w:t xml:space="preserve"> Đạt. Trong </w:t>
      </w:r>
      <w:proofErr w:type="spellStart"/>
      <w:r w:rsidRPr="002C2708">
        <w:t>mỗi</w:t>
      </w:r>
      <w:proofErr w:type="spellEnd"/>
      <w:r w:rsidRPr="002C2708">
        <w:t xml:space="preserve"> Relation,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có</w:t>
      </w:r>
      <w:proofErr w:type="spellEnd"/>
      <w:r w:rsidRPr="002C2708">
        <w:t xml:space="preserve"> </w:t>
      </w:r>
      <w:proofErr w:type="spellStart"/>
      <w:r w:rsidRPr="002C2708">
        <w:t>bất</w:t>
      </w:r>
      <w:proofErr w:type="spellEnd"/>
      <w:r w:rsidRPr="002C2708">
        <w:t xml:space="preserve"> </w:t>
      </w:r>
      <w:proofErr w:type="spellStart"/>
      <w:r w:rsidRPr="002C2708">
        <w:t>kỳ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</w:t>
      </w:r>
      <w:proofErr w:type="spellStart"/>
      <w:r w:rsidRPr="002C2708">
        <w:t>nào</w:t>
      </w:r>
      <w:proofErr w:type="spellEnd"/>
      <w:r w:rsidRPr="002C2708">
        <w:t xml:space="preserve"> </w:t>
      </w:r>
      <w:proofErr w:type="spellStart"/>
      <w:r w:rsidRPr="002C2708">
        <w:t>phụ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vào</w:t>
      </w:r>
      <w:proofErr w:type="spellEnd"/>
      <w:r w:rsidRPr="002C2708">
        <w:t xml:space="preserve"> </w:t>
      </w:r>
      <w:proofErr w:type="spellStart"/>
      <w:r w:rsidRPr="002C2708">
        <w:t>một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khóa</w:t>
      </w:r>
      <w:proofErr w:type="spellEnd"/>
      <w:r w:rsidRPr="002C2708">
        <w:t xml:space="preserve"> </w:t>
      </w:r>
      <w:proofErr w:type="spellStart"/>
      <w:r w:rsidRPr="002C2708">
        <w:t>khác</w:t>
      </w:r>
      <w:proofErr w:type="spellEnd"/>
      <w:r w:rsidRPr="002C2708">
        <w:t>.</w:t>
      </w:r>
    </w:p>
    <w:p w14:paraId="4D98074C" w14:textId="77777777" w:rsidR="002C2708" w:rsidRPr="002C2708" w:rsidRDefault="002C2708" w:rsidP="002C2708">
      <w:pPr>
        <w:pStyle w:val="NormalWeb"/>
        <w:numPr>
          <w:ilvl w:val="1"/>
          <w:numId w:val="9"/>
        </w:numPr>
      </w:pPr>
      <w:proofErr w:type="spellStart"/>
      <w:r w:rsidRPr="002C2708">
        <w:rPr>
          <w:i/>
          <w:iCs/>
        </w:rPr>
        <w:t>Ví</w:t>
      </w:r>
      <w:proofErr w:type="spellEnd"/>
      <w:r w:rsidRPr="002C2708">
        <w:rPr>
          <w:i/>
          <w:iCs/>
        </w:rPr>
        <w:t xml:space="preserve"> </w:t>
      </w:r>
      <w:proofErr w:type="spellStart"/>
      <w:r w:rsidRPr="002C2708">
        <w:rPr>
          <w:i/>
          <w:iCs/>
        </w:rPr>
        <w:t>dụ</w:t>
      </w:r>
      <w:proofErr w:type="spellEnd"/>
      <w:r w:rsidRPr="002C2708">
        <w:rPr>
          <w:i/>
          <w:iCs/>
        </w:rPr>
        <w:t xml:space="preserve"> ở </w:t>
      </w:r>
      <w:proofErr w:type="spellStart"/>
      <w:r w:rsidRPr="002C2708">
        <w:rPr>
          <w:i/>
          <w:iCs/>
        </w:rPr>
        <w:t>bảng</w:t>
      </w:r>
      <w:proofErr w:type="spellEnd"/>
      <w:r w:rsidRPr="002C2708">
        <w:rPr>
          <w:i/>
          <w:iCs/>
        </w:rPr>
        <w:t xml:space="preserve"> EQUIPMENT:</w:t>
      </w:r>
      <w:r w:rsidRPr="002C2708">
        <w:t xml:space="preserve"> Status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xác</w:t>
      </w:r>
      <w:proofErr w:type="spellEnd"/>
      <w:r w:rsidRPr="002C2708">
        <w:t xml:space="preserve"> </w:t>
      </w:r>
      <w:proofErr w:type="spellStart"/>
      <w:r w:rsidRPr="002C2708">
        <w:t>định</w:t>
      </w:r>
      <w:proofErr w:type="spellEnd"/>
      <w:r w:rsidRPr="002C2708">
        <w:t xml:space="preserve"> </w:t>
      </w:r>
      <w:proofErr w:type="spellStart"/>
      <w:r w:rsidRPr="002C2708">
        <w:t>Safety_Requirement</w:t>
      </w:r>
      <w:proofErr w:type="spellEnd"/>
      <w:r w:rsidRPr="002C2708">
        <w:t xml:space="preserve"> (</w:t>
      </w:r>
      <w:proofErr w:type="spellStart"/>
      <w:r w:rsidRPr="002C2708">
        <w:t>và</w:t>
      </w:r>
      <w:proofErr w:type="spellEnd"/>
      <w:r w:rsidRPr="002C2708">
        <w:t xml:space="preserve"> </w:t>
      </w:r>
      <w:proofErr w:type="spellStart"/>
      <w:r w:rsidRPr="002C2708">
        <w:t>ngược</w:t>
      </w:r>
      <w:proofErr w:type="spellEnd"/>
      <w:r w:rsidRPr="002C2708">
        <w:t xml:space="preserve"> </w:t>
      </w:r>
      <w:proofErr w:type="spellStart"/>
      <w:r w:rsidRPr="002C2708">
        <w:t>lại</w:t>
      </w:r>
      <w:proofErr w:type="spellEnd"/>
      <w:r w:rsidRPr="002C2708">
        <w:t xml:space="preserve">), </w:t>
      </w:r>
      <w:proofErr w:type="spellStart"/>
      <w:r w:rsidRPr="002C2708">
        <w:t>cả</w:t>
      </w:r>
      <w:proofErr w:type="spellEnd"/>
      <w:r w:rsidRPr="002C2708">
        <w:t xml:space="preserve"> </w:t>
      </w:r>
      <w:proofErr w:type="spellStart"/>
      <w:r w:rsidRPr="002C2708">
        <w:t>hai</w:t>
      </w:r>
      <w:proofErr w:type="spellEnd"/>
      <w:r w:rsidRPr="002C2708">
        <w:t xml:space="preserve"> </w:t>
      </w:r>
      <w:proofErr w:type="spellStart"/>
      <w:r w:rsidRPr="002C2708">
        <w:t>đều</w:t>
      </w:r>
      <w:proofErr w:type="spellEnd"/>
      <w:r w:rsidRPr="002C2708">
        <w:t xml:space="preserve"> </w:t>
      </w:r>
      <w:proofErr w:type="spellStart"/>
      <w:r w:rsidRPr="002C2708">
        <w:t>chỉ</w:t>
      </w:r>
      <w:proofErr w:type="spellEnd"/>
      <w:r w:rsidRPr="002C2708">
        <w:t xml:space="preserve"> </w:t>
      </w:r>
      <w:proofErr w:type="spellStart"/>
      <w:r w:rsidRPr="002C2708">
        <w:t>phụ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vào</w:t>
      </w:r>
      <w:proofErr w:type="spellEnd"/>
      <w:r w:rsidRPr="002C2708">
        <w:t xml:space="preserve"> </w:t>
      </w:r>
      <w:proofErr w:type="spellStart"/>
      <w:r w:rsidRPr="002C2708">
        <w:t>Equipment_ID</w:t>
      </w:r>
      <w:proofErr w:type="spellEnd"/>
      <w:r w:rsidRPr="002C2708">
        <w:t xml:space="preserve">. </w:t>
      </w:r>
    </w:p>
    <w:p w14:paraId="5C5CDCC1" w14:textId="77777777" w:rsidR="002C2708" w:rsidRPr="002C2708" w:rsidRDefault="002C2708" w:rsidP="002C2708">
      <w:pPr>
        <w:pStyle w:val="NormalWeb"/>
        <w:numPr>
          <w:ilvl w:val="1"/>
          <w:numId w:val="9"/>
        </w:numPr>
      </w:pPr>
      <w:proofErr w:type="spellStart"/>
      <w:r w:rsidRPr="002C2708">
        <w:rPr>
          <w:i/>
          <w:iCs/>
        </w:rPr>
        <w:t>Ví</w:t>
      </w:r>
      <w:proofErr w:type="spellEnd"/>
      <w:r w:rsidRPr="002C2708">
        <w:rPr>
          <w:i/>
          <w:iCs/>
        </w:rPr>
        <w:t xml:space="preserve"> </w:t>
      </w:r>
      <w:proofErr w:type="spellStart"/>
      <w:r w:rsidRPr="002C2708">
        <w:rPr>
          <w:i/>
          <w:iCs/>
        </w:rPr>
        <w:t>dụ</w:t>
      </w:r>
      <w:proofErr w:type="spellEnd"/>
      <w:r w:rsidRPr="002C2708">
        <w:rPr>
          <w:i/>
          <w:iCs/>
        </w:rPr>
        <w:t xml:space="preserve"> ở </w:t>
      </w:r>
      <w:proofErr w:type="spellStart"/>
      <w:r w:rsidRPr="002C2708">
        <w:rPr>
          <w:i/>
          <w:iCs/>
        </w:rPr>
        <w:t>bảng</w:t>
      </w:r>
      <w:proofErr w:type="spellEnd"/>
      <w:r w:rsidRPr="002C2708">
        <w:rPr>
          <w:i/>
          <w:iCs/>
        </w:rPr>
        <w:t xml:space="preserve"> ACCESS_LOG:</w:t>
      </w:r>
      <w:r w:rsidRPr="002C2708">
        <w:t xml:space="preserve"> </w:t>
      </w:r>
      <w:proofErr w:type="spellStart"/>
      <w:r w:rsidRPr="002C2708">
        <w:t>Mặc</w:t>
      </w:r>
      <w:proofErr w:type="spellEnd"/>
      <w:r w:rsidRPr="002C2708">
        <w:t xml:space="preserve"> </w:t>
      </w:r>
      <w:proofErr w:type="spellStart"/>
      <w:r w:rsidRPr="002C2708">
        <w:t>dù</w:t>
      </w:r>
      <w:proofErr w:type="spellEnd"/>
      <w:r w:rsidRPr="002C2708">
        <w:t xml:space="preserve"> </w:t>
      </w:r>
      <w:proofErr w:type="spellStart"/>
      <w:r w:rsidRPr="002C2708">
        <w:t>có</w:t>
      </w:r>
      <w:proofErr w:type="spellEnd"/>
      <w:r w:rsidRPr="002C2708">
        <w:t xml:space="preserve"> Business Rule BR-22 </w:t>
      </w:r>
      <w:proofErr w:type="spellStart"/>
      <w:r w:rsidRPr="002C2708">
        <w:t>quy</w:t>
      </w:r>
      <w:proofErr w:type="spellEnd"/>
      <w:r w:rsidRPr="002C2708">
        <w:t xml:space="preserve"> </w:t>
      </w:r>
      <w:proofErr w:type="spellStart"/>
      <w:r w:rsidRPr="002C2708">
        <w:t>định</w:t>
      </w:r>
      <w:proofErr w:type="spellEnd"/>
      <w:r w:rsidRPr="002C2708">
        <w:t xml:space="preserve"> "</w:t>
      </w:r>
      <w:proofErr w:type="spellStart"/>
      <w:r w:rsidRPr="002C2708">
        <w:t>nếu</w:t>
      </w:r>
      <w:proofErr w:type="spellEnd"/>
      <w:r w:rsidRPr="002C2708">
        <w:t xml:space="preserve"> Access_Result = DENIED </w:t>
      </w:r>
      <w:proofErr w:type="spellStart"/>
      <w:r w:rsidRPr="002C2708">
        <w:t>thì</w:t>
      </w:r>
      <w:proofErr w:type="spellEnd"/>
      <w:r w:rsidRPr="002C2708">
        <w:t xml:space="preserve"> </w:t>
      </w:r>
      <w:proofErr w:type="spellStart"/>
      <w:r w:rsidRPr="002C2708">
        <w:t>Denial_Reason</w:t>
      </w:r>
      <w:proofErr w:type="spellEnd"/>
      <w:r w:rsidRPr="002C2708">
        <w:t xml:space="preserve"> </w:t>
      </w:r>
      <w:proofErr w:type="spellStart"/>
      <w:r w:rsidRPr="002C2708">
        <w:t>bắt</w:t>
      </w:r>
      <w:proofErr w:type="spellEnd"/>
      <w:r w:rsidRPr="002C2708">
        <w:t xml:space="preserve"> </w:t>
      </w:r>
      <w:proofErr w:type="spellStart"/>
      <w:r w:rsidRPr="002C2708">
        <w:t>buộc</w:t>
      </w:r>
      <w:proofErr w:type="spellEnd"/>
      <w:r w:rsidRPr="002C2708">
        <w:t xml:space="preserve">", </w:t>
      </w:r>
      <w:proofErr w:type="spellStart"/>
      <w:r w:rsidRPr="002C2708">
        <w:t>đây</w:t>
      </w:r>
      <w:proofErr w:type="spellEnd"/>
      <w:r w:rsidRPr="002C2708">
        <w:t xml:space="preserve"> </w:t>
      </w:r>
      <w:proofErr w:type="spellStart"/>
      <w:r w:rsidRPr="002C2708">
        <w:t>là</w:t>
      </w:r>
      <w:proofErr w:type="spellEnd"/>
      <w:r w:rsidRPr="002C2708">
        <w:t xml:space="preserve"> </w:t>
      </w:r>
      <w:proofErr w:type="spellStart"/>
      <w:r w:rsidRPr="002C2708">
        <w:t>một</w:t>
      </w:r>
      <w:proofErr w:type="spellEnd"/>
      <w:r w:rsidRPr="002C2708">
        <w:t xml:space="preserve"> </w:t>
      </w:r>
      <w:proofErr w:type="spellStart"/>
      <w:r w:rsidRPr="002C2708">
        <w:t>ràng</w:t>
      </w:r>
      <w:proofErr w:type="spellEnd"/>
      <w:r w:rsidRPr="002C2708">
        <w:t xml:space="preserve"> </w:t>
      </w:r>
      <w:proofErr w:type="spellStart"/>
      <w:r w:rsidRPr="002C2708">
        <w:t>buộc</w:t>
      </w:r>
      <w:proofErr w:type="spellEnd"/>
      <w:r w:rsidRPr="002C2708">
        <w:t xml:space="preserve"> </w:t>
      </w:r>
      <w:proofErr w:type="spellStart"/>
      <w:r w:rsidRPr="002C2708">
        <w:t>giá</w:t>
      </w:r>
      <w:proofErr w:type="spellEnd"/>
      <w:r w:rsidRPr="002C2708">
        <w:t xml:space="preserve"> </w:t>
      </w:r>
      <w:proofErr w:type="spellStart"/>
      <w:r w:rsidRPr="002C2708">
        <w:t>trị</w:t>
      </w:r>
      <w:proofErr w:type="spellEnd"/>
      <w:r w:rsidRPr="002C2708">
        <w:t xml:space="preserve"> (Conditional Constraint),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phải</w:t>
      </w:r>
      <w:proofErr w:type="spellEnd"/>
      <w:r w:rsidRPr="002C2708">
        <w:t xml:space="preserve"> </w:t>
      </w:r>
      <w:proofErr w:type="spellStart"/>
      <w:r w:rsidRPr="002C2708">
        <w:t>Phụ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hàm</w:t>
      </w:r>
      <w:proofErr w:type="spellEnd"/>
      <w:r w:rsidRPr="002C2708">
        <w:t xml:space="preserve"> (Access_Result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xác</w:t>
      </w:r>
      <w:proofErr w:type="spellEnd"/>
      <w:r w:rsidRPr="002C2708">
        <w:t xml:space="preserve"> </w:t>
      </w:r>
      <w:proofErr w:type="spellStart"/>
      <w:r w:rsidRPr="002C2708">
        <w:t>định</w:t>
      </w:r>
      <w:proofErr w:type="spellEnd"/>
      <w:r w:rsidRPr="002C2708">
        <w:t xml:space="preserve">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duy</w:t>
      </w:r>
      <w:proofErr w:type="spellEnd"/>
      <w:r w:rsidRPr="002C2708">
        <w:t xml:space="preserve"> </w:t>
      </w:r>
      <w:proofErr w:type="spellStart"/>
      <w:r w:rsidRPr="002C2708">
        <w:t>nhất</w:t>
      </w:r>
      <w:proofErr w:type="spellEnd"/>
      <w:r w:rsidRPr="002C2708">
        <w:t xml:space="preserve"> </w:t>
      </w:r>
      <w:proofErr w:type="spellStart"/>
      <w:r w:rsidRPr="002C2708">
        <w:t>của</w:t>
      </w:r>
      <w:proofErr w:type="spellEnd"/>
      <w:r w:rsidRPr="002C2708">
        <w:t xml:space="preserve"> </w:t>
      </w:r>
      <w:proofErr w:type="spellStart"/>
      <w:r w:rsidRPr="002C2708">
        <w:t>Denial_Reason</w:t>
      </w:r>
      <w:proofErr w:type="spellEnd"/>
      <w:r w:rsidRPr="002C2708">
        <w:t xml:space="preserve">). Do </w:t>
      </w:r>
      <w:proofErr w:type="spellStart"/>
      <w:r w:rsidRPr="002C2708">
        <w:t>đó</w:t>
      </w:r>
      <w:proofErr w:type="spellEnd"/>
      <w:r w:rsidRPr="002C2708">
        <w:t xml:space="preserve">, </w:t>
      </w:r>
      <w:proofErr w:type="spellStart"/>
      <w:r w:rsidRPr="002C2708">
        <w:t>không</w:t>
      </w:r>
      <w:proofErr w:type="spellEnd"/>
      <w:r w:rsidRPr="002C2708">
        <w:t xml:space="preserve"> </w:t>
      </w:r>
      <w:proofErr w:type="spellStart"/>
      <w:r w:rsidRPr="002C2708">
        <w:t>có</w:t>
      </w:r>
      <w:proofErr w:type="spellEnd"/>
      <w:r w:rsidRPr="002C2708">
        <w:t xml:space="preserve"> Transitive Dependency. </w:t>
      </w:r>
    </w:p>
    <w:p w14:paraId="718DB266" w14:textId="77777777" w:rsidR="002C2708" w:rsidRPr="002C2708" w:rsidRDefault="002C2708" w:rsidP="002C2708">
      <w:pPr>
        <w:pStyle w:val="NormalWeb"/>
        <w:numPr>
          <w:ilvl w:val="0"/>
          <w:numId w:val="9"/>
        </w:numPr>
      </w:pPr>
      <w:r w:rsidRPr="002C2708">
        <w:rPr>
          <w:b/>
          <w:bCs/>
        </w:rPr>
        <w:t>BCNF:</w:t>
      </w:r>
      <w:r w:rsidRPr="002C2708">
        <w:t xml:space="preserve"> Đạt. Xem </w:t>
      </w:r>
      <w:proofErr w:type="spellStart"/>
      <w:r w:rsidRPr="002C2708">
        <w:t>xét</w:t>
      </w:r>
      <w:proofErr w:type="spellEnd"/>
      <w:r w:rsidRPr="002C2708">
        <w:t xml:space="preserve"> </w:t>
      </w:r>
      <w:proofErr w:type="spellStart"/>
      <w:r w:rsidRPr="002C2708">
        <w:t>mọi</w:t>
      </w:r>
      <w:proofErr w:type="spellEnd"/>
      <w:r w:rsidRPr="002C2708">
        <w:t xml:space="preserve"> </w:t>
      </w:r>
      <w:proofErr w:type="spellStart"/>
      <w:r w:rsidRPr="002C2708">
        <w:t>Phụ</w:t>
      </w:r>
      <w:proofErr w:type="spellEnd"/>
      <w:r w:rsidRPr="002C2708">
        <w:t xml:space="preserve"> </w:t>
      </w:r>
      <w:proofErr w:type="spellStart"/>
      <w:r w:rsidRPr="002C2708">
        <w:t>thuộc</w:t>
      </w:r>
      <w:proofErr w:type="spellEnd"/>
      <w:r w:rsidRPr="002C2708">
        <w:t xml:space="preserve"> </w:t>
      </w:r>
      <w:proofErr w:type="spellStart"/>
      <w:r w:rsidRPr="002C2708">
        <w:t>hàm</w:t>
      </w:r>
      <w:proofErr w:type="spellEnd"/>
      <w:r w:rsidRPr="002C2708">
        <w:t xml:space="preserve"> (FD) </w:t>
      </w:r>
      <w:proofErr w:type="spellStart"/>
      <w:r w:rsidRPr="002C2708">
        <w:t>hiện</w:t>
      </w:r>
      <w:proofErr w:type="spellEnd"/>
      <w:r w:rsidRPr="002C2708">
        <w:t xml:space="preserve"> </w:t>
      </w:r>
      <w:proofErr w:type="spellStart"/>
      <w:r w:rsidRPr="002C2708">
        <w:t>có</w:t>
      </w:r>
      <w:proofErr w:type="spellEnd"/>
      <w:r w:rsidRPr="002C2708">
        <w:t>:</w:t>
      </w:r>
    </w:p>
    <w:p w14:paraId="6401EE89" w14:textId="77777777" w:rsidR="002C2708" w:rsidRPr="002C2708" w:rsidRDefault="002C2708" w:rsidP="002C2708">
      <w:pPr>
        <w:pStyle w:val="NormalWeb"/>
        <w:numPr>
          <w:ilvl w:val="1"/>
          <w:numId w:val="9"/>
        </w:numPr>
      </w:pPr>
      <w:r w:rsidRPr="002C2708">
        <w:t xml:space="preserve">Trong PERSON: Định </w:t>
      </w:r>
      <w:proofErr w:type="spellStart"/>
      <w:r w:rsidRPr="002C2708">
        <w:t>thức</w:t>
      </w:r>
      <w:proofErr w:type="spellEnd"/>
      <w:r w:rsidRPr="002C2708">
        <w:t xml:space="preserve"> </w:t>
      </w:r>
      <w:proofErr w:type="spellStart"/>
      <w:r w:rsidRPr="002C2708">
        <w:t>Person_ID</w:t>
      </w:r>
      <w:proofErr w:type="spellEnd"/>
      <w:r w:rsidRPr="002C2708">
        <w:t xml:space="preserve"> </w:t>
      </w:r>
      <w:proofErr w:type="spellStart"/>
      <w:r w:rsidRPr="002C2708">
        <w:t>là</w:t>
      </w:r>
      <w:proofErr w:type="spellEnd"/>
      <w:r w:rsidRPr="002C2708">
        <w:t xml:space="preserve"> PK (</w:t>
      </w:r>
      <w:proofErr w:type="spellStart"/>
      <w:r w:rsidRPr="002C2708">
        <w:t>Superkey</w:t>
      </w:r>
      <w:proofErr w:type="spellEnd"/>
      <w:r w:rsidRPr="002C2708">
        <w:t xml:space="preserve">). Định </w:t>
      </w:r>
      <w:proofErr w:type="spellStart"/>
      <w:r w:rsidRPr="002C2708">
        <w:t>thức</w:t>
      </w:r>
      <w:proofErr w:type="spellEnd"/>
      <w:r w:rsidRPr="002C2708">
        <w:t xml:space="preserve"> </w:t>
      </w:r>
      <w:proofErr w:type="spellStart"/>
      <w:r w:rsidRPr="002C2708">
        <w:t>Institutional_Email</w:t>
      </w:r>
      <w:proofErr w:type="spellEnd"/>
      <w:r w:rsidRPr="002C2708">
        <w:t xml:space="preserve"> (</w:t>
      </w:r>
      <w:proofErr w:type="spellStart"/>
      <w:r w:rsidRPr="002C2708">
        <w:t>nếu</w:t>
      </w:r>
      <w:proofErr w:type="spellEnd"/>
      <w:r w:rsidRPr="002C2708">
        <w:t xml:space="preserve"> </w:t>
      </w:r>
      <w:proofErr w:type="spellStart"/>
      <w:r w:rsidRPr="002C2708">
        <w:t>coi</w:t>
      </w:r>
      <w:proofErr w:type="spellEnd"/>
      <w:r w:rsidRPr="002C2708">
        <w:t xml:space="preserve"> </w:t>
      </w:r>
      <w:proofErr w:type="spellStart"/>
      <w:r w:rsidRPr="002C2708">
        <w:t>là</w:t>
      </w:r>
      <w:proofErr w:type="spellEnd"/>
      <w:r w:rsidRPr="002C2708">
        <w:t xml:space="preserve"> FD) </w:t>
      </w:r>
      <w:proofErr w:type="spellStart"/>
      <w:r w:rsidRPr="002C2708">
        <w:t>cũng</w:t>
      </w:r>
      <w:proofErr w:type="spellEnd"/>
      <w:r w:rsidRPr="002C2708">
        <w:t xml:space="preserve"> </w:t>
      </w:r>
      <w:proofErr w:type="spellStart"/>
      <w:r w:rsidRPr="002C2708">
        <w:t>là</w:t>
      </w:r>
      <w:proofErr w:type="spellEnd"/>
      <w:r w:rsidRPr="002C2708">
        <w:t xml:space="preserve"> </w:t>
      </w:r>
      <w:proofErr w:type="spellStart"/>
      <w:r w:rsidRPr="002C2708">
        <w:t>một</w:t>
      </w:r>
      <w:proofErr w:type="spellEnd"/>
      <w:r w:rsidRPr="002C2708">
        <w:t xml:space="preserve"> Candidate Key (</w:t>
      </w:r>
      <w:proofErr w:type="spellStart"/>
      <w:r w:rsidRPr="002C2708">
        <w:t>Superkey</w:t>
      </w:r>
      <w:proofErr w:type="spellEnd"/>
      <w:r w:rsidRPr="002C2708">
        <w:t xml:space="preserve">) do </w:t>
      </w:r>
      <w:proofErr w:type="spellStart"/>
      <w:r w:rsidRPr="002C2708">
        <w:t>tính</w:t>
      </w:r>
      <w:proofErr w:type="spellEnd"/>
      <w:r w:rsidRPr="002C2708">
        <w:t xml:space="preserve"> </w:t>
      </w:r>
      <w:proofErr w:type="spellStart"/>
      <w:r w:rsidRPr="002C2708">
        <w:t>duy</w:t>
      </w:r>
      <w:proofErr w:type="spellEnd"/>
      <w:r w:rsidRPr="002C2708">
        <w:t xml:space="preserve"> </w:t>
      </w:r>
      <w:proofErr w:type="spellStart"/>
      <w:r w:rsidRPr="002C2708">
        <w:t>nhất</w:t>
      </w:r>
      <w:proofErr w:type="spellEnd"/>
      <w:r w:rsidRPr="002C2708">
        <w:t xml:space="preserve"> </w:t>
      </w:r>
      <w:proofErr w:type="spellStart"/>
      <w:r w:rsidRPr="002C2708">
        <w:t>của</w:t>
      </w:r>
      <w:proofErr w:type="spellEnd"/>
      <w:r w:rsidRPr="002C2708">
        <w:t xml:space="preserve"> email. </w:t>
      </w:r>
    </w:p>
    <w:p w14:paraId="3928E4CC" w14:textId="77777777" w:rsidR="002C2708" w:rsidRPr="002C2708" w:rsidRDefault="002C2708" w:rsidP="002C2708">
      <w:pPr>
        <w:pStyle w:val="NormalWeb"/>
        <w:numPr>
          <w:ilvl w:val="1"/>
          <w:numId w:val="9"/>
        </w:numPr>
      </w:pPr>
      <w:r w:rsidRPr="002C2708">
        <w:t xml:space="preserve">Trong EQUIPMENT: Định </w:t>
      </w:r>
      <w:proofErr w:type="spellStart"/>
      <w:r w:rsidRPr="002C2708">
        <w:t>thức</w:t>
      </w:r>
      <w:proofErr w:type="spellEnd"/>
      <w:r w:rsidRPr="002C2708">
        <w:t xml:space="preserve"> </w:t>
      </w:r>
      <w:proofErr w:type="spellStart"/>
      <w:r w:rsidRPr="002C2708">
        <w:t>Equipment_ID</w:t>
      </w:r>
      <w:proofErr w:type="spellEnd"/>
      <w:r w:rsidRPr="002C2708">
        <w:t xml:space="preserve"> </w:t>
      </w:r>
      <w:proofErr w:type="spellStart"/>
      <w:r w:rsidRPr="002C2708">
        <w:t>là</w:t>
      </w:r>
      <w:proofErr w:type="spellEnd"/>
      <w:r w:rsidRPr="002C2708">
        <w:t xml:space="preserve"> PK (</w:t>
      </w:r>
      <w:proofErr w:type="spellStart"/>
      <w:r w:rsidRPr="002C2708">
        <w:t>Superkey</w:t>
      </w:r>
      <w:proofErr w:type="spellEnd"/>
      <w:r w:rsidRPr="002C2708">
        <w:t xml:space="preserve">). Định </w:t>
      </w:r>
      <w:proofErr w:type="spellStart"/>
      <w:r w:rsidRPr="002C2708">
        <w:t>thức</w:t>
      </w:r>
      <w:proofErr w:type="spellEnd"/>
      <w:r w:rsidRPr="002C2708">
        <w:t xml:space="preserve"> </w:t>
      </w:r>
      <w:proofErr w:type="spellStart"/>
      <w:r w:rsidRPr="002C2708">
        <w:t>Serial_Number</w:t>
      </w:r>
      <w:proofErr w:type="spellEnd"/>
      <w:r w:rsidRPr="002C2708">
        <w:t xml:space="preserve"> </w:t>
      </w:r>
      <w:proofErr w:type="spellStart"/>
      <w:r w:rsidRPr="002C2708">
        <w:t>là</w:t>
      </w:r>
      <w:proofErr w:type="spellEnd"/>
      <w:r w:rsidRPr="002C2708">
        <w:t xml:space="preserve"> Candidate Key (</w:t>
      </w:r>
      <w:proofErr w:type="spellStart"/>
      <w:r w:rsidRPr="002C2708">
        <w:t>Superkey</w:t>
      </w:r>
      <w:proofErr w:type="spellEnd"/>
      <w:r w:rsidRPr="002C2708">
        <w:t xml:space="preserve">) </w:t>
      </w:r>
      <w:proofErr w:type="spellStart"/>
      <w:r w:rsidRPr="002C2708">
        <w:t>theo</w:t>
      </w:r>
      <w:proofErr w:type="spellEnd"/>
      <w:r w:rsidRPr="002C2708">
        <w:t xml:space="preserve"> BR-07. </w:t>
      </w:r>
    </w:p>
    <w:p w14:paraId="70DE3694" w14:textId="77777777" w:rsidR="002C2708" w:rsidRPr="002C2708" w:rsidRDefault="002C2708" w:rsidP="002C2708">
      <w:pPr>
        <w:pStyle w:val="NormalWeb"/>
        <w:numPr>
          <w:ilvl w:val="1"/>
          <w:numId w:val="9"/>
        </w:numPr>
      </w:pPr>
      <w:r w:rsidRPr="002C2708">
        <w:t xml:space="preserve">Các </w:t>
      </w:r>
      <w:proofErr w:type="spellStart"/>
      <w:r w:rsidRPr="002C2708">
        <w:t>bảng</w:t>
      </w:r>
      <w:proofErr w:type="spellEnd"/>
      <w:r w:rsidRPr="002C2708">
        <w:t xml:space="preserve"> </w:t>
      </w:r>
      <w:proofErr w:type="spellStart"/>
      <w:r w:rsidRPr="002C2708">
        <w:t>còn</w:t>
      </w:r>
      <w:proofErr w:type="spellEnd"/>
      <w:r w:rsidRPr="002C2708">
        <w:t xml:space="preserve"> </w:t>
      </w:r>
      <w:proofErr w:type="spellStart"/>
      <w:r w:rsidRPr="002C2708">
        <w:t>lại</w:t>
      </w:r>
      <w:proofErr w:type="spellEnd"/>
      <w:r w:rsidRPr="002C2708">
        <w:t xml:space="preserve"> </w:t>
      </w:r>
      <w:proofErr w:type="spellStart"/>
      <w:r w:rsidRPr="002C2708">
        <w:t>chỉ</w:t>
      </w:r>
      <w:proofErr w:type="spellEnd"/>
      <w:r w:rsidRPr="002C2708">
        <w:t xml:space="preserve"> </w:t>
      </w:r>
      <w:proofErr w:type="spellStart"/>
      <w:r w:rsidRPr="002C2708">
        <w:t>có</w:t>
      </w:r>
      <w:proofErr w:type="spellEnd"/>
      <w:r w:rsidRPr="002C2708">
        <w:t xml:space="preserve"> </w:t>
      </w:r>
      <w:proofErr w:type="spellStart"/>
      <w:r w:rsidRPr="002C2708">
        <w:t>một</w:t>
      </w:r>
      <w:proofErr w:type="spellEnd"/>
      <w:r w:rsidRPr="002C2708">
        <w:t xml:space="preserve"> </w:t>
      </w:r>
      <w:proofErr w:type="spellStart"/>
      <w:r w:rsidRPr="002C2708">
        <w:t>định</w:t>
      </w:r>
      <w:proofErr w:type="spellEnd"/>
      <w:r w:rsidRPr="002C2708">
        <w:t xml:space="preserve"> </w:t>
      </w:r>
      <w:proofErr w:type="spellStart"/>
      <w:r w:rsidRPr="002C2708">
        <w:t>thức</w:t>
      </w:r>
      <w:proofErr w:type="spellEnd"/>
      <w:r w:rsidRPr="002C2708">
        <w:t xml:space="preserve"> </w:t>
      </w:r>
      <w:proofErr w:type="spellStart"/>
      <w:r w:rsidRPr="002C2708">
        <w:t>duy</w:t>
      </w:r>
      <w:proofErr w:type="spellEnd"/>
      <w:r w:rsidRPr="002C2708">
        <w:t xml:space="preserve"> </w:t>
      </w:r>
      <w:proofErr w:type="spellStart"/>
      <w:r w:rsidRPr="002C2708">
        <w:t>nhất</w:t>
      </w:r>
      <w:proofErr w:type="spellEnd"/>
      <w:r w:rsidRPr="002C2708">
        <w:t xml:space="preserve"> </w:t>
      </w:r>
      <w:proofErr w:type="spellStart"/>
      <w:r w:rsidRPr="002C2708">
        <w:t>chính</w:t>
      </w:r>
      <w:proofErr w:type="spellEnd"/>
      <w:r w:rsidRPr="002C2708">
        <w:t xml:space="preserve"> </w:t>
      </w:r>
      <w:proofErr w:type="spellStart"/>
      <w:r w:rsidRPr="002C2708">
        <w:t>là</w:t>
      </w:r>
      <w:proofErr w:type="spellEnd"/>
      <w:r w:rsidRPr="002C2708">
        <w:t xml:space="preserve"> PK </w:t>
      </w:r>
      <w:proofErr w:type="spellStart"/>
      <w:r w:rsidRPr="002C2708">
        <w:t>của</w:t>
      </w:r>
      <w:proofErr w:type="spellEnd"/>
      <w:r w:rsidRPr="002C2708">
        <w:t xml:space="preserve"> </w:t>
      </w:r>
      <w:proofErr w:type="spellStart"/>
      <w:r w:rsidRPr="002C2708">
        <w:t>chúng</w:t>
      </w:r>
      <w:proofErr w:type="spellEnd"/>
      <w:r w:rsidRPr="002C2708">
        <w:t>.</w:t>
      </w:r>
    </w:p>
    <w:p w14:paraId="17E0CF1E" w14:textId="71B57477" w:rsidR="002C2708" w:rsidRDefault="002C2708" w:rsidP="002C2708">
      <w:pPr>
        <w:pStyle w:val="NormalWeb"/>
        <w:numPr>
          <w:ilvl w:val="1"/>
          <w:numId w:val="9"/>
        </w:numPr>
      </w:pPr>
      <m:oMath>
        <m:r>
          <w:rPr>
            <w:rFonts w:ascii="Cambria Math" w:hAnsi="Cambria Math"/>
          </w:rPr>
          <m:t>⇒</m:t>
        </m:r>
      </m:oMath>
      <w:r w:rsidRPr="002C2708">
        <w:t xml:space="preserve"> Mọi định thức trong nhóm này đều là Superkey, do đó toàn bộ đạt BCNF.</w:t>
      </w:r>
    </w:p>
    <w:p w14:paraId="267C8486" w14:textId="77777777" w:rsidR="002C2708" w:rsidRPr="00921E56" w:rsidRDefault="002C2708" w:rsidP="002C2708">
      <w:pPr>
        <w:spacing w:after="100" w:afterAutospacing="1" w:line="240" w:lineRule="auto"/>
        <w:rPr>
          <w:rFonts w:cs="Times New Roman"/>
          <w:szCs w:val="24"/>
        </w:rPr>
      </w:pPr>
      <w:proofErr w:type="spellStart"/>
      <w:r w:rsidRPr="00921E56">
        <w:rPr>
          <w:rFonts w:cs="Times New Roman"/>
          <w:b/>
          <w:bCs/>
          <w:szCs w:val="24"/>
        </w:rPr>
        <w:t>Nhóm</w:t>
      </w:r>
      <w:proofErr w:type="spellEnd"/>
      <w:r w:rsidRPr="00921E56">
        <w:rPr>
          <w:rFonts w:cs="Times New Roman"/>
          <w:b/>
          <w:bCs/>
          <w:szCs w:val="24"/>
        </w:rPr>
        <w:t xml:space="preserve"> 3: Relations with Composite Primary Key (</w:t>
      </w:r>
      <w:proofErr w:type="spellStart"/>
      <w:r w:rsidRPr="00921E56">
        <w:rPr>
          <w:rFonts w:cs="Times New Roman"/>
          <w:b/>
          <w:bCs/>
          <w:szCs w:val="24"/>
        </w:rPr>
        <w:t>Khóa</w:t>
      </w:r>
      <w:proofErr w:type="spellEnd"/>
      <w:r w:rsidRPr="00921E56">
        <w:rPr>
          <w:rFonts w:cs="Times New Roman"/>
          <w:b/>
          <w:bCs/>
          <w:szCs w:val="24"/>
        </w:rPr>
        <w:t xml:space="preserve"> </w:t>
      </w:r>
      <w:proofErr w:type="spellStart"/>
      <w:r w:rsidRPr="00921E56">
        <w:rPr>
          <w:rFonts w:cs="Times New Roman"/>
          <w:b/>
          <w:bCs/>
          <w:szCs w:val="24"/>
        </w:rPr>
        <w:t>chính</w:t>
      </w:r>
      <w:proofErr w:type="spellEnd"/>
      <w:r w:rsidRPr="00921E56">
        <w:rPr>
          <w:rFonts w:cs="Times New Roman"/>
          <w:b/>
          <w:bCs/>
          <w:szCs w:val="24"/>
        </w:rPr>
        <w:t xml:space="preserve"> </w:t>
      </w:r>
      <w:proofErr w:type="spellStart"/>
      <w:r w:rsidRPr="00921E56">
        <w:rPr>
          <w:rFonts w:cs="Times New Roman"/>
          <w:b/>
          <w:bCs/>
          <w:szCs w:val="24"/>
        </w:rPr>
        <w:t>phức</w:t>
      </w:r>
      <w:proofErr w:type="spellEnd"/>
      <w:r w:rsidRPr="00921E56">
        <w:rPr>
          <w:rFonts w:cs="Times New Roman"/>
          <w:b/>
          <w:bCs/>
          <w:szCs w:val="24"/>
        </w:rPr>
        <w:t xml:space="preserve"> </w:t>
      </w:r>
      <w:proofErr w:type="spellStart"/>
      <w:r w:rsidRPr="00921E56">
        <w:rPr>
          <w:rFonts w:cs="Times New Roman"/>
          <w:b/>
          <w:bCs/>
          <w:szCs w:val="24"/>
        </w:rPr>
        <w:t>hợp</w:t>
      </w:r>
      <w:proofErr w:type="spellEnd"/>
      <w:r w:rsidRPr="00921E56">
        <w:rPr>
          <w:rFonts w:cs="Times New Roman"/>
          <w:b/>
          <w:bCs/>
          <w:szCs w:val="24"/>
        </w:rPr>
        <w:t>)</w:t>
      </w:r>
    </w:p>
    <w:p w14:paraId="11F4D75C" w14:textId="77777777" w:rsidR="002C2708" w:rsidRPr="00921E56" w:rsidRDefault="002C2708" w:rsidP="002C2708">
      <w:pPr>
        <w:spacing w:after="100" w:afterAutospacing="1" w:line="240" w:lineRule="auto"/>
        <w:rPr>
          <w:rFonts w:cs="Times New Roman"/>
          <w:szCs w:val="24"/>
        </w:rPr>
      </w:pPr>
      <w:r w:rsidRPr="00921E56">
        <w:rPr>
          <w:rFonts w:cs="Times New Roman"/>
          <w:szCs w:val="24"/>
        </w:rPr>
        <w:t xml:space="preserve">Bao </w:t>
      </w:r>
      <w:proofErr w:type="spellStart"/>
      <w:r w:rsidRPr="00921E56">
        <w:rPr>
          <w:rFonts w:cs="Times New Roman"/>
          <w:szCs w:val="24"/>
        </w:rPr>
        <w:t>gồm</w:t>
      </w:r>
      <w:proofErr w:type="spellEnd"/>
      <w:r w:rsidRPr="00921E56">
        <w:rPr>
          <w:rFonts w:cs="Times New Roman"/>
          <w:szCs w:val="24"/>
        </w:rPr>
        <w:t xml:space="preserve">: </w:t>
      </w:r>
      <w:r w:rsidRPr="00921E56">
        <w:rPr>
          <w:rFonts w:cs="Times New Roman"/>
          <w:sz w:val="20"/>
          <w:szCs w:val="20"/>
        </w:rPr>
        <w:t>PARTICIPATES_IN</w:t>
      </w:r>
      <w:r w:rsidRPr="00921E56">
        <w:rPr>
          <w:rFonts w:cs="Times New Roman"/>
          <w:szCs w:val="24"/>
        </w:rPr>
        <w:t xml:space="preserve">, </w:t>
      </w:r>
      <w:r w:rsidRPr="00921E56">
        <w:rPr>
          <w:rFonts w:cs="Times New Roman"/>
          <w:sz w:val="20"/>
          <w:szCs w:val="20"/>
        </w:rPr>
        <w:t>BORROWS</w:t>
      </w:r>
      <w:r w:rsidRPr="00921E56">
        <w:rPr>
          <w:rFonts w:cs="Times New Roman"/>
          <w:szCs w:val="24"/>
        </w:rPr>
        <w:t xml:space="preserve">, </w:t>
      </w:r>
      <w:r w:rsidRPr="00921E56">
        <w:rPr>
          <w:rFonts w:cs="Times New Roman"/>
          <w:sz w:val="20"/>
          <w:szCs w:val="20"/>
        </w:rPr>
        <w:t>RESERVES_EQUIPMENT</w:t>
      </w:r>
      <w:r w:rsidRPr="00921E56">
        <w:rPr>
          <w:rFonts w:cs="Times New Roman"/>
          <w:szCs w:val="24"/>
        </w:rPr>
        <w:t xml:space="preserve">, </w:t>
      </w:r>
      <w:r w:rsidRPr="00921E56">
        <w:rPr>
          <w:rFonts w:cs="Times New Roman"/>
          <w:sz w:val="20"/>
          <w:szCs w:val="20"/>
        </w:rPr>
        <w:t>RESERVES_WORKSTATION</w:t>
      </w:r>
      <w:r w:rsidRPr="00921E56">
        <w:rPr>
          <w:rFonts w:cs="Times New Roman"/>
          <w:szCs w:val="24"/>
        </w:rPr>
        <w:t>.</w:t>
      </w:r>
    </w:p>
    <w:p w14:paraId="78F68D41" w14:textId="77777777" w:rsidR="002C2708" w:rsidRPr="00921E56" w:rsidRDefault="002C2708" w:rsidP="002C2708">
      <w:pPr>
        <w:numPr>
          <w:ilvl w:val="0"/>
          <w:numId w:val="9"/>
        </w:numPr>
        <w:spacing w:after="100" w:afterAutospacing="1" w:line="240" w:lineRule="auto"/>
        <w:rPr>
          <w:rFonts w:cs="Times New Roman"/>
          <w:szCs w:val="24"/>
        </w:rPr>
      </w:pPr>
      <w:r w:rsidRPr="00921E56">
        <w:rPr>
          <w:rFonts w:cs="Times New Roman"/>
          <w:b/>
          <w:bCs/>
          <w:szCs w:val="24"/>
        </w:rPr>
        <w:t>1NF:</w:t>
      </w:r>
      <w:r w:rsidRPr="00921E56">
        <w:rPr>
          <w:rFonts w:cs="Times New Roman"/>
          <w:szCs w:val="24"/>
        </w:rPr>
        <w:t xml:space="preserve"> Đạt. </w:t>
      </w:r>
      <w:proofErr w:type="spellStart"/>
      <w:r w:rsidRPr="00921E56">
        <w:rPr>
          <w:rFonts w:cs="Times New Roman"/>
          <w:szCs w:val="24"/>
        </w:rPr>
        <w:t>Dữ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liệu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là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các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giá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trị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nguyên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tố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thời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gian</w:t>
      </w:r>
      <w:proofErr w:type="spellEnd"/>
      <w:r w:rsidRPr="00921E56">
        <w:rPr>
          <w:rFonts w:cs="Times New Roman"/>
          <w:szCs w:val="24"/>
        </w:rPr>
        <w:t xml:space="preserve"> (</w:t>
      </w:r>
      <w:proofErr w:type="spellStart"/>
      <w:r w:rsidRPr="00921E56">
        <w:rPr>
          <w:rFonts w:cs="Times New Roman"/>
          <w:sz w:val="20"/>
          <w:szCs w:val="20"/>
        </w:rPr>
        <w:t>Borrow_Date</w:t>
      </w:r>
      <w:proofErr w:type="spellEnd"/>
      <w:r w:rsidRPr="00921E56">
        <w:rPr>
          <w:rFonts w:cs="Times New Roman"/>
          <w:szCs w:val="24"/>
        </w:rPr>
        <w:t xml:space="preserve">, </w:t>
      </w:r>
      <w:proofErr w:type="spellStart"/>
      <w:r w:rsidRPr="00921E56">
        <w:rPr>
          <w:rFonts w:cs="Times New Roman"/>
          <w:sz w:val="20"/>
          <w:szCs w:val="20"/>
        </w:rPr>
        <w:t>Start_</w:t>
      </w:r>
      <w:proofErr w:type="gramStart"/>
      <w:r w:rsidRPr="00921E56">
        <w:rPr>
          <w:rFonts w:cs="Times New Roman"/>
          <w:sz w:val="20"/>
          <w:szCs w:val="20"/>
        </w:rPr>
        <w:t>Time</w:t>
      </w:r>
      <w:proofErr w:type="spellEnd"/>
      <w:r w:rsidRPr="00921E56">
        <w:rPr>
          <w:rFonts w:cs="Times New Roman"/>
          <w:szCs w:val="24"/>
        </w:rPr>
        <w:t>,...</w:t>
      </w:r>
      <w:proofErr w:type="gramEnd"/>
      <w:r w:rsidRPr="00921E56">
        <w:rPr>
          <w:rFonts w:cs="Times New Roman"/>
          <w:szCs w:val="24"/>
        </w:rPr>
        <w:t xml:space="preserve">) </w:t>
      </w:r>
      <w:proofErr w:type="spellStart"/>
      <w:r w:rsidRPr="00921E56">
        <w:rPr>
          <w:rFonts w:cs="Times New Roman"/>
          <w:szCs w:val="24"/>
        </w:rPr>
        <w:t>và</w:t>
      </w:r>
      <w:proofErr w:type="spellEnd"/>
      <w:r w:rsidRPr="00921E56">
        <w:rPr>
          <w:rFonts w:cs="Times New Roman"/>
          <w:szCs w:val="24"/>
        </w:rPr>
        <w:t xml:space="preserve"> ID.</w:t>
      </w:r>
    </w:p>
    <w:p w14:paraId="2595F698" w14:textId="77777777" w:rsidR="002C2708" w:rsidRPr="00921E56" w:rsidRDefault="002C2708" w:rsidP="002C2708">
      <w:pPr>
        <w:numPr>
          <w:ilvl w:val="0"/>
          <w:numId w:val="9"/>
        </w:numPr>
        <w:spacing w:after="100" w:afterAutospacing="1" w:line="240" w:lineRule="auto"/>
        <w:rPr>
          <w:rFonts w:cs="Times New Roman"/>
          <w:szCs w:val="24"/>
        </w:rPr>
      </w:pPr>
      <w:r w:rsidRPr="00921E56">
        <w:rPr>
          <w:rFonts w:cs="Times New Roman"/>
          <w:b/>
          <w:bCs/>
          <w:szCs w:val="24"/>
        </w:rPr>
        <w:t>2NF Verification (</w:t>
      </w:r>
      <w:proofErr w:type="spellStart"/>
      <w:r w:rsidRPr="00921E56">
        <w:rPr>
          <w:rFonts w:cs="Times New Roman"/>
          <w:b/>
          <w:bCs/>
          <w:szCs w:val="24"/>
        </w:rPr>
        <w:t>Kiểm</w:t>
      </w:r>
      <w:proofErr w:type="spellEnd"/>
      <w:r w:rsidRPr="00921E56">
        <w:rPr>
          <w:rFonts w:cs="Times New Roman"/>
          <w:b/>
          <w:bCs/>
          <w:szCs w:val="24"/>
        </w:rPr>
        <w:t xml:space="preserve"> </w:t>
      </w:r>
      <w:proofErr w:type="spellStart"/>
      <w:r w:rsidRPr="00921E56">
        <w:rPr>
          <w:rFonts w:cs="Times New Roman"/>
          <w:b/>
          <w:bCs/>
          <w:szCs w:val="24"/>
        </w:rPr>
        <w:t>tra</w:t>
      </w:r>
      <w:proofErr w:type="spellEnd"/>
      <w:r w:rsidRPr="00921E56">
        <w:rPr>
          <w:rFonts w:cs="Times New Roman"/>
          <w:b/>
          <w:bCs/>
          <w:szCs w:val="24"/>
        </w:rPr>
        <w:t xml:space="preserve"> </w:t>
      </w:r>
      <w:proofErr w:type="spellStart"/>
      <w:r w:rsidRPr="00921E56">
        <w:rPr>
          <w:rFonts w:cs="Times New Roman"/>
          <w:b/>
          <w:bCs/>
          <w:szCs w:val="24"/>
        </w:rPr>
        <w:t>Phụ</w:t>
      </w:r>
      <w:proofErr w:type="spellEnd"/>
      <w:r w:rsidRPr="00921E56">
        <w:rPr>
          <w:rFonts w:cs="Times New Roman"/>
          <w:b/>
          <w:bCs/>
          <w:szCs w:val="24"/>
        </w:rPr>
        <w:t xml:space="preserve"> </w:t>
      </w:r>
      <w:proofErr w:type="spellStart"/>
      <w:r w:rsidRPr="00921E56">
        <w:rPr>
          <w:rFonts w:cs="Times New Roman"/>
          <w:b/>
          <w:bCs/>
          <w:szCs w:val="24"/>
        </w:rPr>
        <w:t>thuộc</w:t>
      </w:r>
      <w:proofErr w:type="spellEnd"/>
      <w:r w:rsidRPr="00921E56">
        <w:rPr>
          <w:rFonts w:cs="Times New Roman"/>
          <w:b/>
          <w:bCs/>
          <w:szCs w:val="24"/>
        </w:rPr>
        <w:t xml:space="preserve"> </w:t>
      </w:r>
      <w:proofErr w:type="spellStart"/>
      <w:r w:rsidRPr="00921E56">
        <w:rPr>
          <w:rFonts w:cs="Times New Roman"/>
          <w:b/>
          <w:bCs/>
          <w:szCs w:val="24"/>
        </w:rPr>
        <w:t>một</w:t>
      </w:r>
      <w:proofErr w:type="spellEnd"/>
      <w:r w:rsidRPr="00921E56">
        <w:rPr>
          <w:rFonts w:cs="Times New Roman"/>
          <w:b/>
          <w:bCs/>
          <w:szCs w:val="24"/>
        </w:rPr>
        <w:t xml:space="preserve"> </w:t>
      </w:r>
      <w:proofErr w:type="spellStart"/>
      <w:r w:rsidRPr="00921E56">
        <w:rPr>
          <w:rFonts w:cs="Times New Roman"/>
          <w:b/>
          <w:bCs/>
          <w:szCs w:val="24"/>
        </w:rPr>
        <w:t>phần</w:t>
      </w:r>
      <w:proofErr w:type="spellEnd"/>
      <w:r w:rsidRPr="00921E56">
        <w:rPr>
          <w:rFonts w:cs="Times New Roman"/>
          <w:b/>
          <w:bCs/>
          <w:szCs w:val="24"/>
        </w:rPr>
        <w:t>):</w:t>
      </w:r>
      <w:r w:rsidRPr="00921E56">
        <w:rPr>
          <w:rFonts w:cs="Times New Roman"/>
          <w:szCs w:val="24"/>
        </w:rPr>
        <w:t xml:space="preserve"> Đạt 2NF.</w:t>
      </w:r>
    </w:p>
    <w:p w14:paraId="0521E1FD" w14:textId="77777777" w:rsidR="002C2708" w:rsidRPr="00921E56" w:rsidRDefault="002C2708" w:rsidP="002C2708">
      <w:pPr>
        <w:numPr>
          <w:ilvl w:val="1"/>
          <w:numId w:val="9"/>
        </w:numPr>
        <w:spacing w:after="100" w:afterAutospacing="1" w:line="240" w:lineRule="auto"/>
        <w:rPr>
          <w:rFonts w:cs="Times New Roman"/>
          <w:szCs w:val="24"/>
        </w:rPr>
      </w:pPr>
      <w:r w:rsidRPr="00921E56">
        <w:rPr>
          <w:rFonts w:cs="Times New Roman"/>
          <w:sz w:val="20"/>
          <w:szCs w:val="20"/>
        </w:rPr>
        <w:t>PARTICIPATES_</w:t>
      </w:r>
      <w:proofErr w:type="gramStart"/>
      <w:r w:rsidRPr="00921E56">
        <w:rPr>
          <w:rFonts w:cs="Times New Roman"/>
          <w:sz w:val="20"/>
          <w:szCs w:val="20"/>
        </w:rPr>
        <w:t>IN(</w:t>
      </w:r>
      <w:proofErr w:type="spellStart"/>
      <w:proofErr w:type="gramEnd"/>
      <w:r w:rsidRPr="00921E56">
        <w:rPr>
          <w:rFonts w:cs="Times New Roman"/>
          <w:sz w:val="20"/>
          <w:szCs w:val="20"/>
        </w:rPr>
        <w:t>Person_ID</w:t>
      </w:r>
      <w:proofErr w:type="spellEnd"/>
      <w:r w:rsidRPr="00921E56">
        <w:rPr>
          <w:rFonts w:cs="Times New Roman"/>
          <w:sz w:val="20"/>
          <w:szCs w:val="20"/>
        </w:rPr>
        <w:t xml:space="preserve">, </w:t>
      </w:r>
      <w:proofErr w:type="spellStart"/>
      <w:r w:rsidRPr="00921E56">
        <w:rPr>
          <w:rFonts w:cs="Times New Roman"/>
          <w:sz w:val="20"/>
          <w:szCs w:val="20"/>
        </w:rPr>
        <w:t>Project_ID</w:t>
      </w:r>
      <w:proofErr w:type="spellEnd"/>
      <w:r w:rsidRPr="00921E56">
        <w:rPr>
          <w:rFonts w:cs="Times New Roman"/>
          <w:sz w:val="20"/>
          <w:szCs w:val="20"/>
        </w:rPr>
        <w:t>)</w:t>
      </w:r>
      <w:r w:rsidRPr="00921E56">
        <w:rPr>
          <w:rFonts w:cs="Times New Roman"/>
          <w:szCs w:val="24"/>
        </w:rPr>
        <w:t xml:space="preserve">: </w:t>
      </w:r>
      <w:proofErr w:type="spellStart"/>
      <w:r w:rsidRPr="00921E56">
        <w:rPr>
          <w:rFonts w:cs="Times New Roman"/>
          <w:szCs w:val="24"/>
        </w:rPr>
        <w:t>Thuộc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tính</w:t>
      </w:r>
      <w:proofErr w:type="spellEnd"/>
      <w:r w:rsidRPr="00921E56">
        <w:rPr>
          <w:rFonts w:cs="Times New Roman"/>
          <w:szCs w:val="24"/>
        </w:rPr>
        <w:t xml:space="preserve"> </w:t>
      </w:r>
      <w:r w:rsidRPr="00921E56">
        <w:rPr>
          <w:rFonts w:cs="Times New Roman"/>
          <w:sz w:val="20"/>
          <w:szCs w:val="20"/>
        </w:rPr>
        <w:t>Role</w:t>
      </w:r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và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 w:val="20"/>
          <w:szCs w:val="20"/>
        </w:rPr>
        <w:t>Join_Date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phản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ánh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vai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trò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và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ngày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bắt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đầu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của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một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người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cụ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thể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trong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một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dự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án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cụ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thể</w:t>
      </w:r>
      <w:proofErr w:type="spellEnd"/>
      <w:r w:rsidRPr="00921E56">
        <w:rPr>
          <w:rFonts w:cs="Times New Roman"/>
          <w:szCs w:val="24"/>
        </w:rPr>
        <w:t xml:space="preserve">. </w:t>
      </w:r>
      <w:proofErr w:type="spellStart"/>
      <w:r w:rsidRPr="00921E56">
        <w:rPr>
          <w:rFonts w:cs="Times New Roman"/>
          <w:szCs w:val="24"/>
        </w:rPr>
        <w:t>Chúng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không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thể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chỉ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phụ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thuộc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vào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 w:val="20"/>
          <w:szCs w:val="20"/>
        </w:rPr>
        <w:t>Person_ID</w:t>
      </w:r>
      <w:proofErr w:type="spellEnd"/>
      <w:r w:rsidRPr="00921E56">
        <w:rPr>
          <w:rFonts w:cs="Times New Roman"/>
          <w:szCs w:val="24"/>
        </w:rPr>
        <w:t xml:space="preserve"> (</w:t>
      </w:r>
      <w:proofErr w:type="spellStart"/>
      <w:r w:rsidRPr="00921E56">
        <w:rPr>
          <w:rFonts w:cs="Times New Roman"/>
          <w:szCs w:val="24"/>
        </w:rPr>
        <w:t>vì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một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người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có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nhiều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vai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trò</w:t>
      </w:r>
      <w:proofErr w:type="spellEnd"/>
      <w:r w:rsidRPr="00921E56">
        <w:rPr>
          <w:rFonts w:cs="Times New Roman"/>
          <w:szCs w:val="24"/>
        </w:rPr>
        <w:t xml:space="preserve"> ở </w:t>
      </w:r>
      <w:proofErr w:type="spellStart"/>
      <w:r w:rsidRPr="00921E56">
        <w:rPr>
          <w:rFonts w:cs="Times New Roman"/>
          <w:szCs w:val="24"/>
        </w:rPr>
        <w:t>nhiều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dự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án</w:t>
      </w:r>
      <w:proofErr w:type="spellEnd"/>
      <w:r w:rsidRPr="00921E56">
        <w:rPr>
          <w:rFonts w:cs="Times New Roman"/>
          <w:szCs w:val="24"/>
        </w:rPr>
        <w:t xml:space="preserve">) </w:t>
      </w:r>
      <w:proofErr w:type="spellStart"/>
      <w:r w:rsidRPr="00921E56">
        <w:rPr>
          <w:rFonts w:cs="Times New Roman"/>
          <w:szCs w:val="24"/>
        </w:rPr>
        <w:t>và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không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thể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chỉ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phụ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thuộc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vào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 w:val="20"/>
          <w:szCs w:val="20"/>
        </w:rPr>
        <w:t>Project_ID</w:t>
      </w:r>
      <w:proofErr w:type="spellEnd"/>
      <w:r w:rsidRPr="00921E56">
        <w:rPr>
          <w:rFonts w:cs="Times New Roman"/>
          <w:szCs w:val="24"/>
        </w:rPr>
        <w:t xml:space="preserve"> (</w:t>
      </w:r>
      <w:proofErr w:type="spellStart"/>
      <w:r w:rsidRPr="00921E56">
        <w:rPr>
          <w:rFonts w:cs="Times New Roman"/>
          <w:szCs w:val="24"/>
        </w:rPr>
        <w:t>vì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một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dự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án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có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nhiều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người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tham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gia</w:t>
      </w:r>
      <w:proofErr w:type="spellEnd"/>
      <w:r w:rsidRPr="00921E56">
        <w:rPr>
          <w:rFonts w:cs="Times New Roman"/>
          <w:szCs w:val="24"/>
        </w:rPr>
        <w:t xml:space="preserve">). Do </w:t>
      </w:r>
      <w:proofErr w:type="spellStart"/>
      <w:r w:rsidRPr="00921E56">
        <w:rPr>
          <w:rFonts w:cs="Times New Roman"/>
          <w:szCs w:val="24"/>
        </w:rPr>
        <w:t>đó</w:t>
      </w:r>
      <w:proofErr w:type="spellEnd"/>
      <w:r w:rsidRPr="00921E56">
        <w:rPr>
          <w:rFonts w:cs="Times New Roman"/>
          <w:szCs w:val="24"/>
        </w:rPr>
        <w:t xml:space="preserve">, </w:t>
      </w:r>
      <w:proofErr w:type="spellStart"/>
      <w:r w:rsidRPr="00921E56">
        <w:rPr>
          <w:rFonts w:cs="Times New Roman"/>
          <w:szCs w:val="24"/>
        </w:rPr>
        <w:t>chúng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phụ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thuộc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vào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toàn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bộ</w:t>
      </w:r>
      <w:proofErr w:type="spellEnd"/>
      <w:r w:rsidRPr="00921E56">
        <w:rPr>
          <w:rFonts w:cs="Times New Roman"/>
          <w:szCs w:val="24"/>
        </w:rPr>
        <w:t xml:space="preserve"> PK. </w:t>
      </w:r>
    </w:p>
    <w:p w14:paraId="7FE7664C" w14:textId="77777777" w:rsidR="002C2708" w:rsidRPr="00921E56" w:rsidRDefault="002C2708" w:rsidP="002C2708">
      <w:pPr>
        <w:numPr>
          <w:ilvl w:val="1"/>
          <w:numId w:val="9"/>
        </w:numPr>
        <w:spacing w:after="100" w:afterAutospacing="1" w:line="240" w:lineRule="auto"/>
        <w:rPr>
          <w:rFonts w:cs="Times New Roman"/>
          <w:szCs w:val="24"/>
        </w:rPr>
      </w:pPr>
      <w:proofErr w:type="gramStart"/>
      <w:r w:rsidRPr="00921E56">
        <w:rPr>
          <w:rFonts w:cs="Times New Roman"/>
          <w:sz w:val="20"/>
          <w:szCs w:val="20"/>
        </w:rPr>
        <w:t>BORROWS(</w:t>
      </w:r>
      <w:proofErr w:type="spellStart"/>
      <w:proofErr w:type="gramEnd"/>
      <w:r w:rsidRPr="00921E56">
        <w:rPr>
          <w:rFonts w:cs="Times New Roman"/>
          <w:sz w:val="20"/>
          <w:szCs w:val="20"/>
        </w:rPr>
        <w:t>Person_ID</w:t>
      </w:r>
      <w:proofErr w:type="spellEnd"/>
      <w:r w:rsidRPr="00921E56">
        <w:rPr>
          <w:rFonts w:cs="Times New Roman"/>
          <w:sz w:val="20"/>
          <w:szCs w:val="20"/>
        </w:rPr>
        <w:t xml:space="preserve">, </w:t>
      </w:r>
      <w:proofErr w:type="spellStart"/>
      <w:r w:rsidRPr="00921E56">
        <w:rPr>
          <w:rFonts w:cs="Times New Roman"/>
          <w:sz w:val="20"/>
          <w:szCs w:val="20"/>
        </w:rPr>
        <w:t>Equipment_ID</w:t>
      </w:r>
      <w:proofErr w:type="spellEnd"/>
      <w:r w:rsidRPr="00921E56">
        <w:rPr>
          <w:rFonts w:cs="Times New Roman"/>
          <w:sz w:val="20"/>
          <w:szCs w:val="20"/>
        </w:rPr>
        <w:t xml:space="preserve">, </w:t>
      </w:r>
      <w:proofErr w:type="spellStart"/>
      <w:r w:rsidRPr="00921E56">
        <w:rPr>
          <w:rFonts w:cs="Times New Roman"/>
          <w:sz w:val="20"/>
          <w:szCs w:val="20"/>
        </w:rPr>
        <w:t>Borrow_Date</w:t>
      </w:r>
      <w:proofErr w:type="spellEnd"/>
      <w:r w:rsidRPr="00921E56">
        <w:rPr>
          <w:rFonts w:cs="Times New Roman"/>
          <w:sz w:val="20"/>
          <w:szCs w:val="20"/>
        </w:rPr>
        <w:t>)</w:t>
      </w:r>
      <w:r w:rsidRPr="00921E56">
        <w:rPr>
          <w:rFonts w:cs="Times New Roman"/>
          <w:szCs w:val="24"/>
        </w:rPr>
        <w:t xml:space="preserve">: </w:t>
      </w:r>
      <w:proofErr w:type="spellStart"/>
      <w:r w:rsidRPr="00921E56">
        <w:rPr>
          <w:rFonts w:cs="Times New Roman"/>
          <w:szCs w:val="24"/>
        </w:rPr>
        <w:t>Khóa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chính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gồm</w:t>
      </w:r>
      <w:proofErr w:type="spellEnd"/>
      <w:r w:rsidRPr="00921E56">
        <w:rPr>
          <w:rFonts w:cs="Times New Roman"/>
          <w:szCs w:val="24"/>
        </w:rPr>
        <w:t xml:space="preserve"> 3 </w:t>
      </w:r>
      <w:proofErr w:type="spellStart"/>
      <w:r w:rsidRPr="00921E56">
        <w:rPr>
          <w:rFonts w:cs="Times New Roman"/>
          <w:szCs w:val="24"/>
        </w:rPr>
        <w:t>thuộc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tính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để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cho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phép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mượn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cùng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một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thiết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bị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nhiều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lần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vào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các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ngày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khác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nhau</w:t>
      </w:r>
      <w:proofErr w:type="spellEnd"/>
      <w:r w:rsidRPr="00921E56">
        <w:rPr>
          <w:rFonts w:cs="Times New Roman"/>
          <w:szCs w:val="24"/>
        </w:rPr>
        <w:t xml:space="preserve">. </w:t>
      </w:r>
      <w:proofErr w:type="spellStart"/>
      <w:r w:rsidRPr="00921E56">
        <w:rPr>
          <w:rFonts w:cs="Times New Roman"/>
          <w:szCs w:val="24"/>
        </w:rPr>
        <w:t>Thuộc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tính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như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 w:val="20"/>
          <w:szCs w:val="20"/>
        </w:rPr>
        <w:t>Borrow_Status</w:t>
      </w:r>
      <w:proofErr w:type="spellEnd"/>
      <w:r w:rsidRPr="00921E56">
        <w:rPr>
          <w:rFonts w:cs="Times New Roman"/>
          <w:szCs w:val="24"/>
        </w:rPr>
        <w:t xml:space="preserve"> hay </w:t>
      </w:r>
      <w:proofErr w:type="spellStart"/>
      <w:r w:rsidRPr="00921E56">
        <w:rPr>
          <w:rFonts w:cs="Times New Roman"/>
          <w:sz w:val="20"/>
          <w:szCs w:val="20"/>
        </w:rPr>
        <w:t>Return_Condition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là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kết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quả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của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một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giao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dịch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mượn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cụ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thể</w:t>
      </w:r>
      <w:proofErr w:type="spellEnd"/>
      <w:r w:rsidRPr="00921E56">
        <w:rPr>
          <w:rFonts w:cs="Times New Roman"/>
          <w:szCs w:val="24"/>
        </w:rPr>
        <w:t xml:space="preserve">, </w:t>
      </w:r>
      <w:proofErr w:type="spellStart"/>
      <w:r w:rsidRPr="00921E56">
        <w:rPr>
          <w:rFonts w:cs="Times New Roman"/>
          <w:szCs w:val="24"/>
        </w:rPr>
        <w:lastRenderedPageBreak/>
        <w:t>nên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bắt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buộc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phải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phụ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thuộc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vào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bộ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ba</w:t>
      </w:r>
      <w:proofErr w:type="spellEnd"/>
      <w:r w:rsidRPr="00921E56">
        <w:rPr>
          <w:rFonts w:cs="Times New Roman"/>
          <w:szCs w:val="24"/>
        </w:rPr>
        <w:t xml:space="preserve"> (Person, Equipment, Date). </w:t>
      </w:r>
      <w:proofErr w:type="spellStart"/>
      <w:r w:rsidRPr="00921E56">
        <w:rPr>
          <w:rFonts w:cs="Times New Roman"/>
          <w:szCs w:val="24"/>
        </w:rPr>
        <w:t>Không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có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thành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phần</w:t>
      </w:r>
      <w:proofErr w:type="spellEnd"/>
      <w:r w:rsidRPr="00921E56">
        <w:rPr>
          <w:rFonts w:cs="Times New Roman"/>
          <w:szCs w:val="24"/>
        </w:rPr>
        <w:t xml:space="preserve"> non-key </w:t>
      </w:r>
      <w:proofErr w:type="spellStart"/>
      <w:r w:rsidRPr="00921E56">
        <w:rPr>
          <w:rFonts w:cs="Times New Roman"/>
          <w:szCs w:val="24"/>
        </w:rPr>
        <w:t>nào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chỉ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phụ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thuộc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vào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 w:val="20"/>
          <w:szCs w:val="20"/>
        </w:rPr>
        <w:t>Person_ID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hoặc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 w:val="20"/>
          <w:szCs w:val="20"/>
        </w:rPr>
        <w:t>Equipment_ID</w:t>
      </w:r>
      <w:proofErr w:type="spellEnd"/>
      <w:r w:rsidRPr="00921E56">
        <w:rPr>
          <w:rFonts w:cs="Times New Roman"/>
          <w:szCs w:val="24"/>
        </w:rPr>
        <w:t xml:space="preserve">. </w:t>
      </w:r>
    </w:p>
    <w:p w14:paraId="6B4C6512" w14:textId="77777777" w:rsidR="002C2708" w:rsidRPr="00921E56" w:rsidRDefault="002C2708" w:rsidP="002C2708">
      <w:pPr>
        <w:numPr>
          <w:ilvl w:val="1"/>
          <w:numId w:val="9"/>
        </w:numPr>
        <w:spacing w:after="100" w:afterAutospacing="1" w:line="240" w:lineRule="auto"/>
        <w:rPr>
          <w:rFonts w:cs="Times New Roman"/>
          <w:szCs w:val="24"/>
        </w:rPr>
      </w:pPr>
      <w:r w:rsidRPr="00921E56">
        <w:rPr>
          <w:rFonts w:cs="Times New Roman"/>
          <w:sz w:val="20"/>
          <w:szCs w:val="20"/>
        </w:rPr>
        <w:t>RESERVES_EQUIPMENT / RESERVES_WORKSTATION</w:t>
      </w:r>
      <w:r w:rsidRPr="00921E56">
        <w:rPr>
          <w:rFonts w:cs="Times New Roman"/>
          <w:szCs w:val="24"/>
        </w:rPr>
        <w:t xml:space="preserve">: </w:t>
      </w:r>
      <w:proofErr w:type="spellStart"/>
      <w:r w:rsidRPr="00921E56">
        <w:rPr>
          <w:rFonts w:cs="Times New Roman"/>
          <w:szCs w:val="24"/>
        </w:rPr>
        <w:t>Tương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tự</w:t>
      </w:r>
      <w:proofErr w:type="spellEnd"/>
      <w:r w:rsidRPr="00921E56">
        <w:rPr>
          <w:rFonts w:cs="Times New Roman"/>
          <w:szCs w:val="24"/>
        </w:rPr>
        <w:t xml:space="preserve">, </w:t>
      </w:r>
      <w:proofErr w:type="spellStart"/>
      <w:r w:rsidRPr="00921E56">
        <w:rPr>
          <w:rFonts w:cs="Times New Roman"/>
          <w:sz w:val="20"/>
          <w:szCs w:val="20"/>
        </w:rPr>
        <w:t>Reservation_Status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và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 w:val="20"/>
          <w:szCs w:val="20"/>
        </w:rPr>
        <w:t>End_Time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là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thông</w:t>
      </w:r>
      <w:proofErr w:type="spellEnd"/>
      <w:r w:rsidRPr="00921E56">
        <w:rPr>
          <w:rFonts w:cs="Times New Roman"/>
          <w:szCs w:val="24"/>
        </w:rPr>
        <w:t xml:space="preserve"> tin </w:t>
      </w:r>
      <w:proofErr w:type="spellStart"/>
      <w:r w:rsidRPr="00921E56">
        <w:rPr>
          <w:rFonts w:cs="Times New Roman"/>
          <w:szCs w:val="24"/>
        </w:rPr>
        <w:t>của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một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phiên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đặt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lịch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cụ</w:t>
      </w:r>
      <w:proofErr w:type="spellEnd"/>
      <w:r w:rsidRPr="00921E56">
        <w:rPr>
          <w:rFonts w:cs="Times New Roman"/>
          <w:i/>
          <w:iCs/>
          <w:szCs w:val="24"/>
        </w:rPr>
        <w:t xml:space="preserve"> </w:t>
      </w:r>
      <w:proofErr w:type="spellStart"/>
      <w:r w:rsidRPr="00921E56">
        <w:rPr>
          <w:rFonts w:cs="Times New Roman"/>
          <w:i/>
          <w:iCs/>
          <w:szCs w:val="24"/>
        </w:rPr>
        <w:t>thể</w:t>
      </w:r>
      <w:proofErr w:type="spellEnd"/>
      <w:r w:rsidRPr="00921E56">
        <w:rPr>
          <w:rFonts w:cs="Times New Roman"/>
          <w:szCs w:val="24"/>
        </w:rPr>
        <w:t xml:space="preserve">, </w:t>
      </w:r>
      <w:proofErr w:type="spellStart"/>
      <w:r w:rsidRPr="00921E56">
        <w:rPr>
          <w:rFonts w:cs="Times New Roman"/>
          <w:szCs w:val="24"/>
        </w:rPr>
        <w:t>phụ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thuộc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toàn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phần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vào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cả</w:t>
      </w:r>
      <w:proofErr w:type="spellEnd"/>
      <w:r w:rsidRPr="00921E56">
        <w:rPr>
          <w:rFonts w:cs="Times New Roman"/>
          <w:szCs w:val="24"/>
        </w:rPr>
        <w:t xml:space="preserve"> 3 </w:t>
      </w:r>
      <w:proofErr w:type="spellStart"/>
      <w:r w:rsidRPr="00921E56">
        <w:rPr>
          <w:rFonts w:cs="Times New Roman"/>
          <w:szCs w:val="24"/>
        </w:rPr>
        <w:t>yếu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tố</w:t>
      </w:r>
      <w:proofErr w:type="spellEnd"/>
      <w:r w:rsidRPr="00921E56">
        <w:rPr>
          <w:rFonts w:cs="Times New Roman"/>
          <w:szCs w:val="24"/>
        </w:rPr>
        <w:t xml:space="preserve"> (Person, </w:t>
      </w:r>
      <w:proofErr w:type="spellStart"/>
      <w:r w:rsidRPr="00921E56">
        <w:rPr>
          <w:rFonts w:cs="Times New Roman"/>
          <w:szCs w:val="24"/>
        </w:rPr>
        <w:t>Resource_ID</w:t>
      </w:r>
      <w:proofErr w:type="spellEnd"/>
      <w:r w:rsidRPr="00921E56">
        <w:rPr>
          <w:rFonts w:cs="Times New Roman"/>
          <w:szCs w:val="24"/>
        </w:rPr>
        <w:t xml:space="preserve">, </w:t>
      </w:r>
      <w:proofErr w:type="spellStart"/>
      <w:r w:rsidRPr="00921E56">
        <w:rPr>
          <w:rFonts w:cs="Times New Roman"/>
          <w:szCs w:val="24"/>
        </w:rPr>
        <w:t>Start_Time</w:t>
      </w:r>
      <w:proofErr w:type="spellEnd"/>
      <w:r w:rsidRPr="00921E56">
        <w:rPr>
          <w:rFonts w:cs="Times New Roman"/>
          <w:szCs w:val="24"/>
        </w:rPr>
        <w:t xml:space="preserve">). </w:t>
      </w:r>
    </w:p>
    <w:p w14:paraId="6CCE604B" w14:textId="77777777" w:rsidR="002C2708" w:rsidRPr="00921E56" w:rsidRDefault="002C2708" w:rsidP="002C2708">
      <w:pPr>
        <w:numPr>
          <w:ilvl w:val="0"/>
          <w:numId w:val="9"/>
        </w:numPr>
        <w:spacing w:after="100" w:afterAutospacing="1" w:line="240" w:lineRule="auto"/>
        <w:rPr>
          <w:rFonts w:cs="Times New Roman"/>
          <w:szCs w:val="24"/>
        </w:rPr>
      </w:pPr>
      <w:r w:rsidRPr="00921E56">
        <w:rPr>
          <w:rFonts w:cs="Times New Roman"/>
          <w:b/>
          <w:bCs/>
          <w:szCs w:val="24"/>
        </w:rPr>
        <w:t>3NF:</w:t>
      </w:r>
      <w:r w:rsidRPr="00921E56">
        <w:rPr>
          <w:rFonts w:cs="Times New Roman"/>
          <w:szCs w:val="24"/>
        </w:rPr>
        <w:t xml:space="preserve"> Đạt. Trong </w:t>
      </w:r>
      <w:proofErr w:type="spellStart"/>
      <w:r w:rsidRPr="00921E56">
        <w:rPr>
          <w:rFonts w:cs="Times New Roman"/>
          <w:szCs w:val="24"/>
        </w:rPr>
        <w:t>tất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cả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các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bảng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nối</w:t>
      </w:r>
      <w:proofErr w:type="spellEnd"/>
      <w:r w:rsidRPr="00921E56">
        <w:rPr>
          <w:rFonts w:cs="Times New Roman"/>
          <w:szCs w:val="24"/>
        </w:rPr>
        <w:t xml:space="preserve"> (Relationship-to-Relation) </w:t>
      </w:r>
      <w:proofErr w:type="spellStart"/>
      <w:r w:rsidRPr="00921E56">
        <w:rPr>
          <w:rFonts w:cs="Times New Roman"/>
          <w:szCs w:val="24"/>
        </w:rPr>
        <w:t>này</w:t>
      </w:r>
      <w:proofErr w:type="spellEnd"/>
      <w:r w:rsidRPr="00921E56">
        <w:rPr>
          <w:rFonts w:cs="Times New Roman"/>
          <w:szCs w:val="24"/>
        </w:rPr>
        <w:t xml:space="preserve">, </w:t>
      </w:r>
      <w:proofErr w:type="spellStart"/>
      <w:r w:rsidRPr="00921E56">
        <w:rPr>
          <w:rFonts w:cs="Times New Roman"/>
          <w:szCs w:val="24"/>
        </w:rPr>
        <w:t>các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thuộc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tính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không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khóa</w:t>
      </w:r>
      <w:proofErr w:type="spellEnd"/>
      <w:r w:rsidRPr="00921E56">
        <w:rPr>
          <w:rFonts w:cs="Times New Roman"/>
          <w:szCs w:val="24"/>
        </w:rPr>
        <w:t xml:space="preserve"> (</w:t>
      </w:r>
      <w:proofErr w:type="spellStart"/>
      <w:r w:rsidRPr="00921E56">
        <w:rPr>
          <w:rFonts w:cs="Times New Roman"/>
          <w:szCs w:val="24"/>
        </w:rPr>
        <w:t>như</w:t>
      </w:r>
      <w:proofErr w:type="spellEnd"/>
      <w:r w:rsidRPr="00921E56">
        <w:rPr>
          <w:rFonts w:cs="Times New Roman"/>
          <w:szCs w:val="24"/>
        </w:rPr>
        <w:t xml:space="preserve"> </w:t>
      </w:r>
      <w:r w:rsidRPr="00921E56">
        <w:rPr>
          <w:rFonts w:cs="Times New Roman"/>
          <w:sz w:val="20"/>
          <w:szCs w:val="20"/>
        </w:rPr>
        <w:t>Role</w:t>
      </w:r>
      <w:r w:rsidRPr="00921E56">
        <w:rPr>
          <w:rFonts w:cs="Times New Roman"/>
          <w:szCs w:val="24"/>
        </w:rPr>
        <w:t xml:space="preserve">, </w:t>
      </w:r>
      <w:proofErr w:type="spellStart"/>
      <w:r w:rsidRPr="00921E56">
        <w:rPr>
          <w:rFonts w:cs="Times New Roman"/>
          <w:sz w:val="20"/>
          <w:szCs w:val="20"/>
        </w:rPr>
        <w:t>Reservation_Status</w:t>
      </w:r>
      <w:proofErr w:type="spellEnd"/>
      <w:r w:rsidRPr="00921E56">
        <w:rPr>
          <w:rFonts w:cs="Times New Roman"/>
          <w:szCs w:val="24"/>
        </w:rPr>
        <w:t xml:space="preserve">, </w:t>
      </w:r>
      <w:proofErr w:type="spellStart"/>
      <w:proofErr w:type="gramStart"/>
      <w:r w:rsidRPr="00921E56">
        <w:rPr>
          <w:rFonts w:cs="Times New Roman"/>
          <w:sz w:val="20"/>
          <w:szCs w:val="20"/>
        </w:rPr>
        <w:t>Borrow</w:t>
      </w:r>
      <w:proofErr w:type="gramEnd"/>
      <w:r w:rsidRPr="00921E56">
        <w:rPr>
          <w:rFonts w:cs="Times New Roman"/>
          <w:sz w:val="20"/>
          <w:szCs w:val="20"/>
        </w:rPr>
        <w:t>_Status</w:t>
      </w:r>
      <w:proofErr w:type="spellEnd"/>
      <w:r w:rsidRPr="00921E56">
        <w:rPr>
          <w:rFonts w:cs="Times New Roman"/>
          <w:szCs w:val="24"/>
        </w:rPr>
        <w:t xml:space="preserve">) </w:t>
      </w:r>
      <w:proofErr w:type="spellStart"/>
      <w:r w:rsidRPr="00921E56">
        <w:rPr>
          <w:rFonts w:cs="Times New Roman"/>
          <w:szCs w:val="24"/>
        </w:rPr>
        <w:t>là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các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thuộc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tính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độc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lập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miêu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tả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giao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dịch</w:t>
      </w:r>
      <w:proofErr w:type="spellEnd"/>
      <w:r w:rsidRPr="00921E56">
        <w:rPr>
          <w:rFonts w:cs="Times New Roman"/>
          <w:szCs w:val="24"/>
        </w:rPr>
        <w:t xml:space="preserve">, </w:t>
      </w:r>
      <w:proofErr w:type="spellStart"/>
      <w:r w:rsidRPr="00921E56">
        <w:rPr>
          <w:rFonts w:cs="Times New Roman"/>
          <w:szCs w:val="24"/>
        </w:rPr>
        <w:t>không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tồn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tại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phụ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thuộc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hàm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giữa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chúng</w:t>
      </w:r>
      <w:proofErr w:type="spellEnd"/>
      <w:r w:rsidRPr="00921E56">
        <w:rPr>
          <w:rFonts w:cs="Times New Roman"/>
          <w:szCs w:val="24"/>
        </w:rPr>
        <w:t xml:space="preserve"> (</w:t>
      </w:r>
      <w:proofErr w:type="spellStart"/>
      <w:r w:rsidRPr="00921E56">
        <w:rPr>
          <w:rFonts w:cs="Times New Roman"/>
          <w:szCs w:val="24"/>
        </w:rPr>
        <w:t>Ví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dụ</w:t>
      </w:r>
      <w:proofErr w:type="spellEnd"/>
      <w:r w:rsidRPr="00921E56">
        <w:rPr>
          <w:rFonts w:cs="Times New Roman"/>
          <w:szCs w:val="24"/>
        </w:rPr>
        <w:t xml:space="preserve">: </w:t>
      </w:r>
      <w:proofErr w:type="spellStart"/>
      <w:r w:rsidRPr="00921E56">
        <w:rPr>
          <w:rFonts w:cs="Times New Roman"/>
          <w:sz w:val="20"/>
          <w:szCs w:val="20"/>
        </w:rPr>
        <w:t>Borrow_Status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không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xác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định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duy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nhất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 w:val="20"/>
          <w:szCs w:val="20"/>
        </w:rPr>
        <w:t>Return_Condition</w:t>
      </w:r>
      <w:proofErr w:type="spellEnd"/>
      <w:r w:rsidRPr="00921E56">
        <w:rPr>
          <w:rFonts w:cs="Times New Roman"/>
          <w:szCs w:val="24"/>
        </w:rPr>
        <w:t>).</w:t>
      </w:r>
    </w:p>
    <w:p w14:paraId="445107B8" w14:textId="77777777" w:rsidR="002C2708" w:rsidRPr="00921E56" w:rsidRDefault="002C2708" w:rsidP="002C2708">
      <w:pPr>
        <w:numPr>
          <w:ilvl w:val="0"/>
          <w:numId w:val="9"/>
        </w:numPr>
        <w:spacing w:after="100" w:afterAutospacing="1" w:line="240" w:lineRule="auto"/>
        <w:rPr>
          <w:rFonts w:cs="Times New Roman"/>
          <w:szCs w:val="24"/>
        </w:rPr>
      </w:pPr>
      <w:r w:rsidRPr="00921E56">
        <w:rPr>
          <w:rFonts w:cs="Times New Roman"/>
          <w:b/>
          <w:bCs/>
          <w:szCs w:val="24"/>
        </w:rPr>
        <w:t>BCNF:</w:t>
      </w:r>
      <w:r w:rsidRPr="00921E56">
        <w:rPr>
          <w:rFonts w:cs="Times New Roman"/>
          <w:szCs w:val="24"/>
        </w:rPr>
        <w:t xml:space="preserve"> Đạt. Định </w:t>
      </w:r>
      <w:proofErr w:type="spellStart"/>
      <w:r w:rsidRPr="00921E56">
        <w:rPr>
          <w:rFonts w:cs="Times New Roman"/>
          <w:szCs w:val="24"/>
        </w:rPr>
        <w:t>thức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duy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nhất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trong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các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bảng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này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chính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là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Khóa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chính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phức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hợp</w:t>
      </w:r>
      <w:proofErr w:type="spellEnd"/>
      <w:r w:rsidRPr="00921E56">
        <w:rPr>
          <w:rFonts w:cs="Times New Roman"/>
          <w:szCs w:val="24"/>
        </w:rPr>
        <w:t xml:space="preserve"> (Composite PK) </w:t>
      </w:r>
      <w:proofErr w:type="spellStart"/>
      <w:r w:rsidRPr="00921E56">
        <w:rPr>
          <w:rFonts w:cs="Times New Roman"/>
          <w:szCs w:val="24"/>
        </w:rPr>
        <w:t>của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chúng</w:t>
      </w:r>
      <w:proofErr w:type="spellEnd"/>
      <w:r w:rsidRPr="00921E56">
        <w:rPr>
          <w:rFonts w:cs="Times New Roman"/>
          <w:szCs w:val="24"/>
        </w:rPr>
        <w:t xml:space="preserve">. </w:t>
      </w:r>
      <w:proofErr w:type="spellStart"/>
      <w:r w:rsidRPr="00921E56">
        <w:rPr>
          <w:rFonts w:cs="Times New Roman"/>
          <w:szCs w:val="24"/>
        </w:rPr>
        <w:t>Không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tồn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tại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định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thức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nào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khác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không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phải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là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Siêu</w:t>
      </w:r>
      <w:proofErr w:type="spellEnd"/>
      <w:r w:rsidRPr="00921E56">
        <w:rPr>
          <w:rFonts w:cs="Times New Roman"/>
          <w:szCs w:val="24"/>
        </w:rPr>
        <w:t xml:space="preserve"> </w:t>
      </w:r>
      <w:proofErr w:type="spellStart"/>
      <w:r w:rsidRPr="00921E56">
        <w:rPr>
          <w:rFonts w:cs="Times New Roman"/>
          <w:szCs w:val="24"/>
        </w:rPr>
        <w:t>khóa</w:t>
      </w:r>
      <w:proofErr w:type="spellEnd"/>
      <w:r w:rsidRPr="00921E56">
        <w:rPr>
          <w:rFonts w:cs="Times New Roman"/>
          <w:szCs w:val="24"/>
        </w:rPr>
        <w:t xml:space="preserve"> (</w:t>
      </w:r>
      <w:proofErr w:type="spellStart"/>
      <w:r w:rsidRPr="00921E56">
        <w:rPr>
          <w:rFonts w:cs="Times New Roman"/>
          <w:szCs w:val="24"/>
        </w:rPr>
        <w:t>Superkey</w:t>
      </w:r>
      <w:proofErr w:type="spellEnd"/>
      <w:r w:rsidRPr="00921E56">
        <w:rPr>
          <w:rFonts w:cs="Times New Roman"/>
          <w:szCs w:val="24"/>
        </w:rPr>
        <w:t>).</w:t>
      </w:r>
    </w:p>
    <w:p w14:paraId="1EC57466" w14:textId="1888A4F1" w:rsidR="002C2708" w:rsidRPr="00921E56" w:rsidRDefault="002C2708" w:rsidP="00ED3B61">
      <w:pPr>
        <w:pStyle w:val="NormalWeb"/>
        <w:outlineLvl w:val="2"/>
      </w:pPr>
      <w:r w:rsidRPr="00921E56">
        <w:t>2.3.4 Conclusion of Normalization</w:t>
      </w:r>
    </w:p>
    <w:p w14:paraId="186005CA" w14:textId="3F730DBE" w:rsidR="002C2708" w:rsidRPr="00921E56" w:rsidRDefault="002C2708" w:rsidP="002C2708">
      <w:pPr>
        <w:pStyle w:val="NormalWeb"/>
      </w:pPr>
      <w:proofErr w:type="spellStart"/>
      <w:r w:rsidRPr="00921E56">
        <w:t>Toàn</w:t>
      </w:r>
      <w:proofErr w:type="spellEnd"/>
      <w:r w:rsidRPr="00921E56">
        <w:t xml:space="preserve"> </w:t>
      </w:r>
      <w:proofErr w:type="spellStart"/>
      <w:r w:rsidRPr="00921E56">
        <w:t>bộ</w:t>
      </w:r>
      <w:proofErr w:type="spellEnd"/>
      <w:r w:rsidRPr="00921E56">
        <w:t xml:space="preserve"> 15 relations </w:t>
      </w:r>
      <w:proofErr w:type="spellStart"/>
      <w:r w:rsidRPr="00921E56">
        <w:t>trong</w:t>
      </w:r>
      <w:proofErr w:type="spellEnd"/>
      <w:r w:rsidRPr="00921E56">
        <w:t xml:space="preserve"> </w:t>
      </w:r>
      <w:proofErr w:type="spellStart"/>
      <w:r w:rsidRPr="00921E56">
        <w:t>lược</w:t>
      </w:r>
      <w:proofErr w:type="spellEnd"/>
      <w:r w:rsidRPr="00921E56">
        <w:t xml:space="preserve"> </w:t>
      </w:r>
      <w:proofErr w:type="spellStart"/>
      <w:r w:rsidRPr="00921E56">
        <w:t>đồ</w:t>
      </w:r>
      <w:proofErr w:type="spellEnd"/>
      <w:r w:rsidRPr="00921E56">
        <w:t xml:space="preserve"> </w:t>
      </w:r>
      <w:proofErr w:type="spellStart"/>
      <w:r w:rsidRPr="00921E56">
        <w:t>cơ</w:t>
      </w:r>
      <w:proofErr w:type="spellEnd"/>
      <w:r w:rsidRPr="00921E56">
        <w:t xml:space="preserve"> </w:t>
      </w:r>
      <w:proofErr w:type="spellStart"/>
      <w:r w:rsidRPr="00921E56">
        <w:t>sở</w:t>
      </w:r>
      <w:proofErr w:type="spellEnd"/>
      <w:r w:rsidRPr="00921E56">
        <w:t xml:space="preserve"> </w:t>
      </w:r>
      <w:proofErr w:type="spellStart"/>
      <w:r w:rsidRPr="00921E56">
        <w:t>dữ</w:t>
      </w:r>
      <w:proofErr w:type="spellEnd"/>
      <w:r w:rsidRPr="00921E56">
        <w:t xml:space="preserve"> </w:t>
      </w:r>
      <w:proofErr w:type="spellStart"/>
      <w:r w:rsidRPr="00921E56">
        <w:t>liệu</w:t>
      </w:r>
      <w:proofErr w:type="spellEnd"/>
      <w:r w:rsidRPr="00921E56">
        <w:t xml:space="preserve"> logic </w:t>
      </w:r>
      <w:proofErr w:type="spellStart"/>
      <w:r w:rsidRPr="00921E56">
        <w:t>đều</w:t>
      </w:r>
      <w:proofErr w:type="spellEnd"/>
      <w:r w:rsidRPr="00921E56">
        <w:t xml:space="preserve"> </w:t>
      </w:r>
      <w:proofErr w:type="spellStart"/>
      <w:r w:rsidRPr="00921E56">
        <w:t>đã</w:t>
      </w:r>
      <w:proofErr w:type="spellEnd"/>
      <w:r w:rsidRPr="00921E56">
        <w:t xml:space="preserve"> </w:t>
      </w:r>
      <w:proofErr w:type="spellStart"/>
      <w:r w:rsidRPr="00921E56">
        <w:t>được</w:t>
      </w:r>
      <w:proofErr w:type="spellEnd"/>
      <w:r w:rsidRPr="00921E56">
        <w:t xml:space="preserve"> </w:t>
      </w:r>
      <w:proofErr w:type="spellStart"/>
      <w:r w:rsidRPr="00921E56">
        <w:t>đối</w:t>
      </w:r>
      <w:proofErr w:type="spellEnd"/>
      <w:r w:rsidRPr="00921E56">
        <w:t xml:space="preserve"> </w:t>
      </w:r>
      <w:proofErr w:type="spellStart"/>
      <w:r w:rsidRPr="00921E56">
        <w:t>chiếu</w:t>
      </w:r>
      <w:proofErr w:type="spellEnd"/>
      <w:r w:rsidRPr="00921E56">
        <w:t xml:space="preserve"> </w:t>
      </w:r>
      <w:proofErr w:type="spellStart"/>
      <w:r w:rsidRPr="00921E56">
        <w:t>nghiêm</w:t>
      </w:r>
      <w:proofErr w:type="spellEnd"/>
      <w:r w:rsidRPr="00921E56">
        <w:t xml:space="preserve"> </w:t>
      </w:r>
      <w:proofErr w:type="spellStart"/>
      <w:r w:rsidRPr="00921E56">
        <w:t>ngặt</w:t>
      </w:r>
      <w:proofErr w:type="spellEnd"/>
      <w:r w:rsidRPr="00921E56">
        <w:t xml:space="preserve"> </w:t>
      </w:r>
      <w:proofErr w:type="spellStart"/>
      <w:r w:rsidRPr="00921E56">
        <w:t>và</w:t>
      </w:r>
      <w:proofErr w:type="spellEnd"/>
      <w:r w:rsidRPr="00921E56">
        <w:t xml:space="preserve"> </w:t>
      </w:r>
      <w:proofErr w:type="spellStart"/>
      <w:r w:rsidRPr="00921E56">
        <w:t>chứng</w:t>
      </w:r>
      <w:proofErr w:type="spellEnd"/>
      <w:r w:rsidRPr="00921E56">
        <w:t xml:space="preserve"> </w:t>
      </w:r>
      <w:proofErr w:type="spellStart"/>
      <w:r w:rsidRPr="00921E56">
        <w:t>minh</w:t>
      </w:r>
      <w:proofErr w:type="spellEnd"/>
      <w:r w:rsidRPr="00921E56">
        <w:t xml:space="preserve"> </w:t>
      </w:r>
      <w:proofErr w:type="spellStart"/>
      <w:r w:rsidRPr="00921E56">
        <w:t>đạt</w:t>
      </w:r>
      <w:proofErr w:type="spellEnd"/>
      <w:r w:rsidRPr="00921E56">
        <w:t xml:space="preserve"> </w:t>
      </w:r>
      <w:proofErr w:type="spellStart"/>
      <w:r w:rsidRPr="00921E56">
        <w:t>chuẩn</w:t>
      </w:r>
      <w:proofErr w:type="spellEnd"/>
      <w:r w:rsidRPr="00921E56">
        <w:t xml:space="preserve"> BCNF (Boyce-Codd Normal Form). </w:t>
      </w:r>
      <w:proofErr w:type="spellStart"/>
      <w:r w:rsidRPr="00921E56">
        <w:t>Thiết</w:t>
      </w:r>
      <w:proofErr w:type="spellEnd"/>
      <w:r w:rsidRPr="00921E56">
        <w:t xml:space="preserve"> </w:t>
      </w:r>
      <w:proofErr w:type="spellStart"/>
      <w:r w:rsidRPr="00921E56">
        <w:t>kế</w:t>
      </w:r>
      <w:proofErr w:type="spellEnd"/>
      <w:r w:rsidRPr="00921E56">
        <w:t xml:space="preserve"> </w:t>
      </w:r>
      <w:proofErr w:type="spellStart"/>
      <w:r w:rsidRPr="00921E56">
        <w:t>này</w:t>
      </w:r>
      <w:proofErr w:type="spellEnd"/>
      <w:r w:rsidRPr="00921E56">
        <w:t xml:space="preserve"> </w:t>
      </w:r>
      <w:proofErr w:type="spellStart"/>
      <w:r w:rsidRPr="00921E56">
        <w:t>giải</w:t>
      </w:r>
      <w:proofErr w:type="spellEnd"/>
      <w:r w:rsidRPr="00921E56">
        <w:t xml:space="preserve"> </w:t>
      </w:r>
      <w:proofErr w:type="spellStart"/>
      <w:r w:rsidRPr="00921E56">
        <w:t>quyết</w:t>
      </w:r>
      <w:proofErr w:type="spellEnd"/>
      <w:r w:rsidRPr="00921E56">
        <w:t xml:space="preserve"> </w:t>
      </w:r>
      <w:proofErr w:type="spellStart"/>
      <w:r w:rsidRPr="00921E56">
        <w:t>triệt</w:t>
      </w:r>
      <w:proofErr w:type="spellEnd"/>
      <w:r w:rsidRPr="00921E56">
        <w:t xml:space="preserve"> </w:t>
      </w:r>
      <w:proofErr w:type="spellStart"/>
      <w:r w:rsidRPr="00921E56">
        <w:t>để</w:t>
      </w:r>
      <w:proofErr w:type="spellEnd"/>
      <w:r w:rsidRPr="00921E56">
        <w:t xml:space="preserve"> </w:t>
      </w:r>
      <w:proofErr w:type="spellStart"/>
      <w:r w:rsidRPr="00921E56">
        <w:t>các</w:t>
      </w:r>
      <w:proofErr w:type="spellEnd"/>
      <w:r w:rsidRPr="00921E56">
        <w:t xml:space="preserve"> </w:t>
      </w:r>
      <w:proofErr w:type="spellStart"/>
      <w:r w:rsidRPr="00921E56">
        <w:t>rủi</w:t>
      </w:r>
      <w:proofErr w:type="spellEnd"/>
      <w:r w:rsidRPr="00921E56">
        <w:t xml:space="preserve"> </w:t>
      </w:r>
      <w:proofErr w:type="spellStart"/>
      <w:r w:rsidRPr="00921E56">
        <w:t>ro</w:t>
      </w:r>
      <w:proofErr w:type="spellEnd"/>
      <w:r w:rsidRPr="00921E56">
        <w:t xml:space="preserve"> </w:t>
      </w:r>
      <w:proofErr w:type="spellStart"/>
      <w:r w:rsidRPr="00921E56">
        <w:t>đã</w:t>
      </w:r>
      <w:proofErr w:type="spellEnd"/>
      <w:r w:rsidRPr="00921E56">
        <w:t xml:space="preserve"> </w:t>
      </w:r>
      <w:proofErr w:type="spellStart"/>
      <w:r w:rsidRPr="00921E56">
        <w:t>nêu</w:t>
      </w:r>
      <w:proofErr w:type="spellEnd"/>
      <w:r w:rsidRPr="00921E56">
        <w:t xml:space="preserve"> ở Problem Statement</w:t>
      </w:r>
      <w:r w:rsidR="00ED3B61" w:rsidRPr="00921E56">
        <w:t>:</w:t>
      </w:r>
    </w:p>
    <w:p w14:paraId="675A333A" w14:textId="0F49A398" w:rsidR="00ED3B61" w:rsidRPr="00921E56" w:rsidRDefault="00ED3B61" w:rsidP="00ED3B61">
      <w:pPr>
        <w:pStyle w:val="NormalWeb"/>
        <w:numPr>
          <w:ilvl w:val="0"/>
          <w:numId w:val="11"/>
        </w:numPr>
      </w:pPr>
      <w:proofErr w:type="spellStart"/>
      <w:r w:rsidRPr="00921E56">
        <w:t>Loại</w:t>
      </w:r>
      <w:proofErr w:type="spellEnd"/>
      <w:r w:rsidRPr="00921E56">
        <w:t xml:space="preserve"> </w:t>
      </w:r>
      <w:proofErr w:type="spellStart"/>
      <w:r w:rsidRPr="00921E56">
        <w:t>bỏ</w:t>
      </w:r>
      <w:proofErr w:type="spellEnd"/>
      <w:r w:rsidRPr="00921E56">
        <w:t xml:space="preserve"> </w:t>
      </w:r>
      <w:proofErr w:type="spellStart"/>
      <w:r w:rsidRPr="00921E56">
        <w:t>hoàn</w:t>
      </w:r>
      <w:proofErr w:type="spellEnd"/>
      <w:r w:rsidRPr="00921E56">
        <w:t xml:space="preserve"> </w:t>
      </w:r>
      <w:proofErr w:type="spellStart"/>
      <w:r w:rsidRPr="00921E56">
        <w:t>toàn</w:t>
      </w:r>
      <w:proofErr w:type="spellEnd"/>
      <w:r w:rsidRPr="00921E56">
        <w:t xml:space="preserve"> Data Redundancy (</w:t>
      </w:r>
      <w:proofErr w:type="spellStart"/>
      <w:r w:rsidRPr="00921E56">
        <w:t>Dư</w:t>
      </w:r>
      <w:proofErr w:type="spellEnd"/>
      <w:r w:rsidRPr="00921E56">
        <w:t xml:space="preserve"> </w:t>
      </w:r>
      <w:proofErr w:type="spellStart"/>
      <w:r w:rsidRPr="00921E56">
        <w:t>thừa</w:t>
      </w:r>
      <w:proofErr w:type="spellEnd"/>
      <w:r w:rsidRPr="00921E56">
        <w:t xml:space="preserve"> </w:t>
      </w:r>
      <w:proofErr w:type="spellStart"/>
      <w:r w:rsidRPr="00921E56">
        <w:t>dữ</w:t>
      </w:r>
      <w:proofErr w:type="spellEnd"/>
      <w:r w:rsidRPr="00921E56">
        <w:t xml:space="preserve"> </w:t>
      </w:r>
      <w:proofErr w:type="spellStart"/>
      <w:r w:rsidRPr="00921E56">
        <w:t>liệu</w:t>
      </w:r>
      <w:proofErr w:type="spellEnd"/>
      <w:r w:rsidRPr="00921E56">
        <w:t xml:space="preserve">) (VD: Thông tin Equipment </w:t>
      </w:r>
      <w:proofErr w:type="spellStart"/>
      <w:r w:rsidRPr="00921E56">
        <w:t>và</w:t>
      </w:r>
      <w:proofErr w:type="spellEnd"/>
      <w:r w:rsidRPr="00921E56">
        <w:t xml:space="preserve"> Laboratory </w:t>
      </w:r>
      <w:proofErr w:type="spellStart"/>
      <w:r w:rsidRPr="00921E56">
        <w:t>được</w:t>
      </w:r>
      <w:proofErr w:type="spellEnd"/>
      <w:r w:rsidRPr="00921E56">
        <w:t xml:space="preserve"> </w:t>
      </w:r>
      <w:proofErr w:type="spellStart"/>
      <w:r w:rsidRPr="00921E56">
        <w:t>tách</w:t>
      </w:r>
      <w:proofErr w:type="spellEnd"/>
      <w:r w:rsidRPr="00921E56">
        <w:t xml:space="preserve"> </w:t>
      </w:r>
      <w:proofErr w:type="spellStart"/>
      <w:r w:rsidRPr="00921E56">
        <w:t>bạch</w:t>
      </w:r>
      <w:proofErr w:type="spellEnd"/>
      <w:r w:rsidRPr="00921E56">
        <w:t xml:space="preserve"> </w:t>
      </w:r>
      <w:proofErr w:type="spellStart"/>
      <w:r w:rsidRPr="00921E56">
        <w:t>rõ</w:t>
      </w:r>
      <w:proofErr w:type="spellEnd"/>
      <w:r w:rsidRPr="00921E56">
        <w:t xml:space="preserve"> </w:t>
      </w:r>
      <w:proofErr w:type="spellStart"/>
      <w:r w:rsidRPr="00921E56">
        <w:t>ràng</w:t>
      </w:r>
      <w:proofErr w:type="spellEnd"/>
      <w:r w:rsidRPr="00921E56">
        <w:t xml:space="preserve"> </w:t>
      </w:r>
      <w:proofErr w:type="spellStart"/>
      <w:r w:rsidRPr="00921E56">
        <w:t>thông</w:t>
      </w:r>
      <w:proofErr w:type="spellEnd"/>
      <w:r w:rsidRPr="00921E56">
        <w:t xml:space="preserve"> qua </w:t>
      </w:r>
      <w:proofErr w:type="spellStart"/>
      <w:r w:rsidRPr="00921E56">
        <w:t>Lab_ID</w:t>
      </w:r>
      <w:proofErr w:type="spellEnd"/>
      <w:r w:rsidRPr="00921E56">
        <w:t>).</w:t>
      </w:r>
    </w:p>
    <w:p w14:paraId="0A6C2A6A" w14:textId="1715AB67" w:rsidR="00ED3B61" w:rsidRPr="00921E56" w:rsidRDefault="00ED3B61" w:rsidP="00ED3B61">
      <w:pPr>
        <w:pStyle w:val="NormalWeb"/>
        <w:numPr>
          <w:ilvl w:val="0"/>
          <w:numId w:val="11"/>
        </w:numPr>
      </w:pPr>
      <w:proofErr w:type="spellStart"/>
      <w:r w:rsidRPr="00921E56">
        <w:t>Tránh</w:t>
      </w:r>
      <w:proofErr w:type="spellEnd"/>
      <w:r w:rsidRPr="00921E56">
        <w:t xml:space="preserve"> </w:t>
      </w:r>
      <w:proofErr w:type="spellStart"/>
      <w:r w:rsidRPr="00921E56">
        <w:t>các</w:t>
      </w:r>
      <w:proofErr w:type="spellEnd"/>
      <w:r w:rsidRPr="00921E56">
        <w:t xml:space="preserve"> Update Anomalies (</w:t>
      </w:r>
      <w:proofErr w:type="spellStart"/>
      <w:r w:rsidRPr="00921E56">
        <w:t>Bất</w:t>
      </w:r>
      <w:proofErr w:type="spellEnd"/>
      <w:r w:rsidRPr="00921E56">
        <w:t xml:space="preserve"> </w:t>
      </w:r>
      <w:proofErr w:type="spellStart"/>
      <w:r w:rsidRPr="00921E56">
        <w:t>thường</w:t>
      </w:r>
      <w:proofErr w:type="spellEnd"/>
      <w:r w:rsidRPr="00921E56">
        <w:t xml:space="preserve"> </w:t>
      </w:r>
      <w:proofErr w:type="spellStart"/>
      <w:r w:rsidRPr="00921E56">
        <w:t>khi</w:t>
      </w:r>
      <w:proofErr w:type="spellEnd"/>
      <w:r w:rsidRPr="00921E56">
        <w:t xml:space="preserve"> </w:t>
      </w:r>
      <w:proofErr w:type="spellStart"/>
      <w:r w:rsidRPr="00921E56">
        <w:t>cập</w:t>
      </w:r>
      <w:proofErr w:type="spellEnd"/>
      <w:r w:rsidRPr="00921E56">
        <w:t xml:space="preserve"> </w:t>
      </w:r>
      <w:proofErr w:type="spellStart"/>
      <w:r w:rsidRPr="00921E56">
        <w:t>nhật</w:t>
      </w:r>
      <w:proofErr w:type="spellEnd"/>
      <w:r w:rsidRPr="00921E56">
        <w:t xml:space="preserve">) (VD: </w:t>
      </w:r>
      <w:proofErr w:type="spellStart"/>
      <w:r w:rsidRPr="00921E56">
        <w:t>Cập</w:t>
      </w:r>
      <w:proofErr w:type="spellEnd"/>
      <w:r w:rsidRPr="00921E56">
        <w:t xml:space="preserve"> </w:t>
      </w:r>
      <w:proofErr w:type="spellStart"/>
      <w:r w:rsidRPr="00921E56">
        <w:t>nhật</w:t>
      </w:r>
      <w:proofErr w:type="spellEnd"/>
      <w:r w:rsidRPr="00921E56">
        <w:t xml:space="preserve"> </w:t>
      </w:r>
      <w:proofErr w:type="spellStart"/>
      <w:r w:rsidRPr="00921E56">
        <w:t>thông</w:t>
      </w:r>
      <w:proofErr w:type="spellEnd"/>
      <w:r w:rsidRPr="00921E56">
        <w:t xml:space="preserve"> tin </w:t>
      </w:r>
      <w:proofErr w:type="spellStart"/>
      <w:r w:rsidRPr="00921E56">
        <w:t>của</w:t>
      </w:r>
      <w:proofErr w:type="spellEnd"/>
      <w:r w:rsidRPr="00921E56">
        <w:t xml:space="preserve"> Faculty </w:t>
      </w:r>
      <w:proofErr w:type="spellStart"/>
      <w:r w:rsidRPr="00921E56">
        <w:t>không</w:t>
      </w:r>
      <w:proofErr w:type="spellEnd"/>
      <w:r w:rsidRPr="00921E56">
        <w:t xml:space="preserve"> </w:t>
      </w:r>
      <w:proofErr w:type="spellStart"/>
      <w:r w:rsidRPr="00921E56">
        <w:t>ảnh</w:t>
      </w:r>
      <w:proofErr w:type="spellEnd"/>
      <w:r w:rsidRPr="00921E56">
        <w:t xml:space="preserve"> </w:t>
      </w:r>
      <w:proofErr w:type="spellStart"/>
      <w:r w:rsidRPr="00921E56">
        <w:t>hưởng</w:t>
      </w:r>
      <w:proofErr w:type="spellEnd"/>
      <w:r w:rsidRPr="00921E56">
        <w:t xml:space="preserve"> </w:t>
      </w:r>
      <w:proofErr w:type="spellStart"/>
      <w:r w:rsidRPr="00921E56">
        <w:t>đến</w:t>
      </w:r>
      <w:proofErr w:type="spellEnd"/>
      <w:r w:rsidRPr="00921E56">
        <w:t xml:space="preserve"> </w:t>
      </w:r>
      <w:proofErr w:type="spellStart"/>
      <w:r w:rsidRPr="00921E56">
        <w:t>dữ</w:t>
      </w:r>
      <w:proofErr w:type="spellEnd"/>
      <w:r w:rsidRPr="00921E56">
        <w:t xml:space="preserve"> </w:t>
      </w:r>
      <w:proofErr w:type="spellStart"/>
      <w:r w:rsidRPr="00921E56">
        <w:t>liệu</w:t>
      </w:r>
      <w:proofErr w:type="spellEnd"/>
      <w:r w:rsidRPr="00921E56">
        <w:t xml:space="preserve"> Research Project hay Borrowing).</w:t>
      </w:r>
    </w:p>
    <w:p w14:paraId="72A3DF06" w14:textId="355D5633" w:rsidR="00ED3B61" w:rsidRPr="00921E56" w:rsidRDefault="00ED3B61" w:rsidP="00ED3B61">
      <w:pPr>
        <w:pStyle w:val="NormalWeb"/>
        <w:numPr>
          <w:ilvl w:val="0"/>
          <w:numId w:val="11"/>
        </w:numPr>
      </w:pPr>
      <w:proofErr w:type="spellStart"/>
      <w:r w:rsidRPr="00921E56">
        <w:t>Tránh</w:t>
      </w:r>
      <w:proofErr w:type="spellEnd"/>
      <w:r w:rsidRPr="00921E56">
        <w:t xml:space="preserve"> Deletion/Insertion Anomalies (</w:t>
      </w:r>
      <w:proofErr w:type="spellStart"/>
      <w:r w:rsidRPr="00921E56">
        <w:t>Bất</w:t>
      </w:r>
      <w:proofErr w:type="spellEnd"/>
      <w:r w:rsidRPr="00921E56">
        <w:t xml:space="preserve"> </w:t>
      </w:r>
      <w:proofErr w:type="spellStart"/>
      <w:r w:rsidRPr="00921E56">
        <w:t>thường</w:t>
      </w:r>
      <w:proofErr w:type="spellEnd"/>
      <w:r w:rsidRPr="00921E56">
        <w:t xml:space="preserve"> </w:t>
      </w:r>
      <w:proofErr w:type="spellStart"/>
      <w:r w:rsidRPr="00921E56">
        <w:t>khi</w:t>
      </w:r>
      <w:proofErr w:type="spellEnd"/>
      <w:r w:rsidRPr="00921E56">
        <w:t xml:space="preserve"> </w:t>
      </w:r>
      <w:proofErr w:type="spellStart"/>
      <w:r w:rsidRPr="00921E56">
        <w:t>xóa</w:t>
      </w:r>
      <w:proofErr w:type="spellEnd"/>
      <w:r w:rsidRPr="00921E56">
        <w:t>/</w:t>
      </w:r>
      <w:proofErr w:type="spellStart"/>
      <w:r w:rsidRPr="00921E56">
        <w:t>thêm</w:t>
      </w:r>
      <w:proofErr w:type="spellEnd"/>
      <w:r w:rsidRPr="00921E56">
        <w:t xml:space="preserve">) (VD: </w:t>
      </w:r>
      <w:proofErr w:type="spellStart"/>
      <w:r w:rsidRPr="00921E56">
        <w:t>Có</w:t>
      </w:r>
      <w:proofErr w:type="spellEnd"/>
      <w:r w:rsidRPr="00921E56">
        <w:t xml:space="preserve"> </w:t>
      </w:r>
      <w:proofErr w:type="spellStart"/>
      <w:r w:rsidRPr="00921E56">
        <w:t>thể</w:t>
      </w:r>
      <w:proofErr w:type="spellEnd"/>
      <w:r w:rsidRPr="00921E56">
        <w:t xml:space="preserve"> </w:t>
      </w:r>
      <w:proofErr w:type="spellStart"/>
      <w:r w:rsidRPr="00921E56">
        <w:t>thêm</w:t>
      </w:r>
      <w:proofErr w:type="spellEnd"/>
      <w:r w:rsidRPr="00921E56">
        <w:t xml:space="preserve"> </w:t>
      </w:r>
      <w:proofErr w:type="spellStart"/>
      <w:r w:rsidRPr="00921E56">
        <w:t>một</w:t>
      </w:r>
      <w:proofErr w:type="spellEnd"/>
      <w:r w:rsidRPr="00921E56">
        <w:t xml:space="preserve"> Equipment </w:t>
      </w:r>
      <w:proofErr w:type="spellStart"/>
      <w:r w:rsidRPr="00921E56">
        <w:t>mới</w:t>
      </w:r>
      <w:proofErr w:type="spellEnd"/>
      <w:r w:rsidRPr="00921E56">
        <w:t xml:space="preserve"> </w:t>
      </w:r>
      <w:proofErr w:type="spellStart"/>
      <w:r w:rsidRPr="00921E56">
        <w:t>thông</w:t>
      </w:r>
      <w:proofErr w:type="spellEnd"/>
      <w:r w:rsidRPr="00921E56">
        <w:t xml:space="preserve"> qua </w:t>
      </w:r>
      <w:proofErr w:type="spellStart"/>
      <w:r w:rsidRPr="00921E56">
        <w:t>Lab_ID</w:t>
      </w:r>
      <w:proofErr w:type="spellEnd"/>
      <w:r w:rsidRPr="00921E56">
        <w:t xml:space="preserve"> </w:t>
      </w:r>
      <w:proofErr w:type="spellStart"/>
      <w:r w:rsidRPr="00921E56">
        <w:t>mà</w:t>
      </w:r>
      <w:proofErr w:type="spellEnd"/>
      <w:r w:rsidRPr="00921E56">
        <w:t xml:space="preserve"> </w:t>
      </w:r>
      <w:proofErr w:type="spellStart"/>
      <w:r w:rsidRPr="00921E56">
        <w:t>chưa</w:t>
      </w:r>
      <w:proofErr w:type="spellEnd"/>
      <w:r w:rsidRPr="00921E56">
        <w:t xml:space="preserve"> </w:t>
      </w:r>
      <w:proofErr w:type="spellStart"/>
      <w:r w:rsidRPr="00921E56">
        <w:t>cần</w:t>
      </w:r>
      <w:proofErr w:type="spellEnd"/>
      <w:r w:rsidRPr="00921E56">
        <w:t xml:space="preserve"> ai </w:t>
      </w:r>
      <w:proofErr w:type="spellStart"/>
      <w:r w:rsidRPr="00921E56">
        <w:t>mượn</w:t>
      </w:r>
      <w:proofErr w:type="spellEnd"/>
      <w:r w:rsidRPr="00921E56">
        <w:t xml:space="preserve"> </w:t>
      </w:r>
      <w:proofErr w:type="spellStart"/>
      <w:r w:rsidRPr="00921E56">
        <w:t>nó</w:t>
      </w:r>
      <w:proofErr w:type="spellEnd"/>
      <w:r w:rsidRPr="00921E56">
        <w:t xml:space="preserve">). </w:t>
      </w:r>
      <w:proofErr w:type="spellStart"/>
      <w:r w:rsidRPr="00921E56">
        <w:t>Hệ</w:t>
      </w:r>
      <w:proofErr w:type="spellEnd"/>
      <w:r w:rsidRPr="00921E56">
        <w:t xml:space="preserve"> </w:t>
      </w:r>
      <w:proofErr w:type="spellStart"/>
      <w:r w:rsidRPr="00921E56">
        <w:t>thống</w:t>
      </w:r>
      <w:proofErr w:type="spellEnd"/>
      <w:r w:rsidRPr="00921E56">
        <w:t xml:space="preserve"> </w:t>
      </w:r>
      <w:proofErr w:type="spellStart"/>
      <w:r w:rsidRPr="00921E56">
        <w:t>lưu</w:t>
      </w:r>
      <w:proofErr w:type="spellEnd"/>
      <w:r w:rsidRPr="00921E56">
        <w:t xml:space="preserve"> </w:t>
      </w:r>
      <w:proofErr w:type="spellStart"/>
      <w:r w:rsidRPr="00921E56">
        <w:t>trữ</w:t>
      </w:r>
      <w:proofErr w:type="spellEnd"/>
      <w:r w:rsidRPr="00921E56">
        <w:t xml:space="preserve"> </w:t>
      </w:r>
      <w:proofErr w:type="spellStart"/>
      <w:r w:rsidRPr="00921E56">
        <w:t>tập</w:t>
      </w:r>
      <w:proofErr w:type="spellEnd"/>
      <w:r w:rsidRPr="00921E56">
        <w:t xml:space="preserve"> </w:t>
      </w:r>
      <w:proofErr w:type="spellStart"/>
      <w:r w:rsidRPr="00921E56">
        <w:t>trung</w:t>
      </w:r>
      <w:proofErr w:type="spellEnd"/>
      <w:r w:rsidRPr="00921E56">
        <w:t xml:space="preserve">, </w:t>
      </w:r>
      <w:proofErr w:type="spellStart"/>
      <w:r w:rsidRPr="00921E56">
        <w:t>nhất</w:t>
      </w:r>
      <w:proofErr w:type="spellEnd"/>
      <w:r w:rsidRPr="00921E56">
        <w:t xml:space="preserve"> </w:t>
      </w:r>
      <w:proofErr w:type="spellStart"/>
      <w:r w:rsidRPr="00921E56">
        <w:t>quán</w:t>
      </w:r>
      <w:proofErr w:type="spellEnd"/>
      <w:r w:rsidRPr="00921E56">
        <w:t xml:space="preserve"> </w:t>
      </w:r>
      <w:proofErr w:type="spellStart"/>
      <w:r w:rsidRPr="00921E56">
        <w:t>và</w:t>
      </w:r>
      <w:proofErr w:type="spellEnd"/>
      <w:r w:rsidRPr="00921E56">
        <w:t xml:space="preserve"> </w:t>
      </w:r>
      <w:proofErr w:type="spellStart"/>
      <w:r w:rsidRPr="00921E56">
        <w:t>sẵn</w:t>
      </w:r>
      <w:proofErr w:type="spellEnd"/>
      <w:r w:rsidRPr="00921E56">
        <w:t xml:space="preserve"> </w:t>
      </w:r>
      <w:proofErr w:type="spellStart"/>
      <w:r w:rsidRPr="00921E56">
        <w:t>sàng</w:t>
      </w:r>
      <w:proofErr w:type="spellEnd"/>
      <w:r w:rsidRPr="00921E56">
        <w:t xml:space="preserve"> </w:t>
      </w:r>
      <w:proofErr w:type="spellStart"/>
      <w:r w:rsidRPr="00921E56">
        <w:t>cho</w:t>
      </w:r>
      <w:proofErr w:type="spellEnd"/>
      <w:r w:rsidRPr="00921E56">
        <w:t xml:space="preserve"> </w:t>
      </w:r>
      <w:proofErr w:type="spellStart"/>
      <w:r w:rsidRPr="00921E56">
        <w:t>việc</w:t>
      </w:r>
      <w:proofErr w:type="spellEnd"/>
      <w:r w:rsidRPr="00921E56">
        <w:t xml:space="preserve"> </w:t>
      </w:r>
      <w:proofErr w:type="spellStart"/>
      <w:r w:rsidRPr="00921E56">
        <w:t>cài</w:t>
      </w:r>
      <w:proofErr w:type="spellEnd"/>
      <w:r w:rsidRPr="00921E56">
        <w:t xml:space="preserve"> </w:t>
      </w:r>
      <w:proofErr w:type="spellStart"/>
      <w:r w:rsidRPr="00921E56">
        <w:t>đặt</w:t>
      </w:r>
      <w:proofErr w:type="spellEnd"/>
      <w:r w:rsidRPr="00921E56">
        <w:t xml:space="preserve"> </w:t>
      </w:r>
      <w:proofErr w:type="spellStart"/>
      <w:r w:rsidRPr="00921E56">
        <w:t>vật</w:t>
      </w:r>
      <w:proofErr w:type="spellEnd"/>
      <w:r w:rsidRPr="00921E56">
        <w:t xml:space="preserve"> </w:t>
      </w:r>
      <w:proofErr w:type="spellStart"/>
      <w:r w:rsidRPr="00921E56">
        <w:t>lý</w:t>
      </w:r>
      <w:proofErr w:type="spellEnd"/>
      <w:r w:rsidRPr="00921E56">
        <w:t xml:space="preserve"> (Physical Implementation).</w:t>
      </w:r>
    </w:p>
    <w:p w14:paraId="39A74948" w14:textId="03F859A7" w:rsidR="002C2708" w:rsidRPr="007968A5" w:rsidRDefault="007968A5" w:rsidP="007968A5">
      <w:pPr>
        <w:pStyle w:val="Heading1"/>
        <w:rPr>
          <w:rFonts w:cs="Times New Roman"/>
        </w:rPr>
      </w:pPr>
      <w:r w:rsidRPr="007968A5">
        <w:rPr>
          <w:rFonts w:cs="Times New Roman"/>
        </w:rPr>
        <w:t>3. Implementation &amp; Queries</w:t>
      </w:r>
    </w:p>
    <w:p w14:paraId="6400A695" w14:textId="4B27AD69" w:rsidR="002C2708" w:rsidRDefault="007968A5" w:rsidP="007968A5">
      <w:pPr>
        <w:pStyle w:val="NormalWeb"/>
        <w:numPr>
          <w:ilvl w:val="1"/>
          <w:numId w:val="11"/>
        </w:numPr>
        <w:rPr>
          <w:b/>
          <w:bCs/>
          <w:lang w:val="vi-VN"/>
        </w:rPr>
      </w:pPr>
      <w:proofErr w:type="spellStart"/>
      <w:r w:rsidRPr="007968A5">
        <w:rPr>
          <w:b/>
          <w:bCs/>
        </w:rPr>
        <w:t>Môi</w:t>
      </w:r>
      <w:proofErr w:type="spellEnd"/>
      <w:r w:rsidRPr="007968A5"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  <w:lang w:val="vi-VN"/>
        </w:rPr>
        <w:t>:</w:t>
      </w:r>
    </w:p>
    <w:tbl>
      <w:tblPr>
        <w:tblStyle w:val="TableGrid"/>
        <w:tblW w:w="9311" w:type="dxa"/>
        <w:tblInd w:w="720" w:type="dxa"/>
        <w:tblLook w:val="04A0" w:firstRow="1" w:lastRow="0" w:firstColumn="1" w:lastColumn="0" w:noHBand="0" w:noVBand="1"/>
      </w:tblPr>
      <w:tblGrid>
        <w:gridCol w:w="2223"/>
        <w:gridCol w:w="7088"/>
      </w:tblGrid>
      <w:tr w:rsidR="007968A5" w14:paraId="4E9A60FC" w14:textId="77777777" w:rsidTr="007968A5">
        <w:tc>
          <w:tcPr>
            <w:tcW w:w="2223" w:type="dxa"/>
            <w:shd w:val="clear" w:color="auto" w:fill="C6D9F1" w:themeFill="text2" w:themeFillTint="33"/>
          </w:tcPr>
          <w:p w14:paraId="7371F65F" w14:textId="790D5B49" w:rsidR="007968A5" w:rsidRDefault="007968A5" w:rsidP="007968A5">
            <w:pPr>
              <w:pStyle w:val="NormalWeb"/>
              <w:spacing w:line="276" w:lineRule="auto"/>
              <w:rPr>
                <w:b/>
                <w:bCs/>
                <w:lang w:val="vi-VN"/>
              </w:rPr>
            </w:pPr>
            <w:proofErr w:type="spellStart"/>
            <w:r w:rsidRPr="007968A5">
              <w:rPr>
                <w:b/>
                <w:bCs/>
              </w:rPr>
              <w:t>Hạng</w:t>
            </w:r>
            <w:proofErr w:type="spellEnd"/>
            <w:r w:rsidRPr="007968A5">
              <w:rPr>
                <w:b/>
                <w:bCs/>
              </w:rPr>
              <w:t xml:space="preserve"> </w:t>
            </w:r>
            <w:proofErr w:type="spellStart"/>
            <w:r w:rsidRPr="007968A5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7088" w:type="dxa"/>
            <w:shd w:val="clear" w:color="auto" w:fill="C6D9F1" w:themeFill="text2" w:themeFillTint="33"/>
          </w:tcPr>
          <w:p w14:paraId="7605910C" w14:textId="37DC2528" w:rsidR="007968A5" w:rsidRDefault="007968A5" w:rsidP="007968A5">
            <w:pPr>
              <w:pStyle w:val="NormalWeb"/>
              <w:spacing w:line="276" w:lineRule="auto"/>
              <w:rPr>
                <w:b/>
                <w:bCs/>
                <w:lang w:val="vi-VN"/>
              </w:rPr>
            </w:pPr>
            <w:proofErr w:type="spellStart"/>
            <w:r w:rsidRPr="007968A5">
              <w:rPr>
                <w:b/>
                <w:bCs/>
              </w:rPr>
              <w:t>Nội</w:t>
            </w:r>
            <w:proofErr w:type="spellEnd"/>
            <w:r w:rsidRPr="007968A5">
              <w:rPr>
                <w:b/>
                <w:bCs/>
              </w:rPr>
              <w:t xml:space="preserve"> dung</w:t>
            </w:r>
          </w:p>
        </w:tc>
      </w:tr>
      <w:tr w:rsidR="007968A5" w14:paraId="3459C2CC" w14:textId="77777777" w:rsidTr="007968A5">
        <w:tc>
          <w:tcPr>
            <w:tcW w:w="2223" w:type="dxa"/>
          </w:tcPr>
          <w:p w14:paraId="1387857B" w14:textId="530057B3" w:rsidR="007968A5" w:rsidRPr="007968A5" w:rsidRDefault="007968A5" w:rsidP="007968A5">
            <w:pPr>
              <w:pStyle w:val="NormalWeb"/>
              <w:spacing w:line="276" w:lineRule="auto"/>
              <w:rPr>
                <w:lang w:val="vi-VN"/>
              </w:rPr>
            </w:pPr>
            <w:r w:rsidRPr="007968A5">
              <w:t>DBMS</w:t>
            </w:r>
          </w:p>
        </w:tc>
        <w:tc>
          <w:tcPr>
            <w:tcW w:w="7088" w:type="dxa"/>
          </w:tcPr>
          <w:p w14:paraId="511882AB" w14:textId="35C2DDD0" w:rsidR="007968A5" w:rsidRPr="007968A5" w:rsidRDefault="007968A5" w:rsidP="007968A5">
            <w:pPr>
              <w:pStyle w:val="NormalWeb"/>
              <w:spacing w:line="276" w:lineRule="auto"/>
              <w:rPr>
                <w:lang w:val="vi-VN"/>
              </w:rPr>
            </w:pPr>
            <w:r w:rsidRPr="007968A5">
              <w:t>MySQL Community Server 8.0.xx (</w:t>
            </w:r>
            <w:proofErr w:type="spellStart"/>
            <w:r w:rsidRPr="007968A5">
              <w:t>hỗ</w:t>
            </w:r>
            <w:proofErr w:type="spellEnd"/>
            <w:r w:rsidRPr="007968A5">
              <w:t xml:space="preserve"> </w:t>
            </w:r>
            <w:proofErr w:type="spellStart"/>
            <w:r w:rsidRPr="007968A5">
              <w:t>trợ</w:t>
            </w:r>
            <w:proofErr w:type="spellEnd"/>
            <w:r w:rsidRPr="007968A5">
              <w:t xml:space="preserve"> CHECK constraint </w:t>
            </w:r>
            <w:proofErr w:type="spellStart"/>
            <w:r w:rsidRPr="007968A5">
              <w:t>từ</w:t>
            </w:r>
            <w:proofErr w:type="spellEnd"/>
            <w:r w:rsidRPr="007968A5">
              <w:t xml:space="preserve"> 8.0.16)</w:t>
            </w:r>
          </w:p>
        </w:tc>
      </w:tr>
      <w:tr w:rsidR="007968A5" w14:paraId="594DF7A0" w14:textId="77777777" w:rsidTr="007968A5">
        <w:tc>
          <w:tcPr>
            <w:tcW w:w="2223" w:type="dxa"/>
          </w:tcPr>
          <w:p w14:paraId="7292DC6E" w14:textId="166110CE" w:rsidR="007968A5" w:rsidRPr="007968A5" w:rsidRDefault="007968A5" w:rsidP="007968A5">
            <w:pPr>
              <w:pStyle w:val="NormalWeb"/>
              <w:spacing w:line="276" w:lineRule="auto"/>
              <w:rPr>
                <w:lang w:val="vi-VN"/>
              </w:rPr>
            </w:pPr>
            <w:r w:rsidRPr="007968A5">
              <w:t xml:space="preserve">Công </w:t>
            </w:r>
            <w:proofErr w:type="spellStart"/>
            <w:r w:rsidRPr="007968A5">
              <w:t>cụ</w:t>
            </w:r>
            <w:proofErr w:type="spellEnd"/>
            <w:r w:rsidRPr="007968A5">
              <w:t xml:space="preserve"> </w:t>
            </w:r>
            <w:proofErr w:type="spellStart"/>
            <w:r w:rsidRPr="007968A5">
              <w:t>thao</w:t>
            </w:r>
            <w:proofErr w:type="spellEnd"/>
            <w:r w:rsidRPr="007968A5">
              <w:t xml:space="preserve"> </w:t>
            </w:r>
            <w:proofErr w:type="spellStart"/>
            <w:r w:rsidRPr="007968A5">
              <w:t>tác</w:t>
            </w:r>
            <w:proofErr w:type="spellEnd"/>
          </w:p>
        </w:tc>
        <w:tc>
          <w:tcPr>
            <w:tcW w:w="7088" w:type="dxa"/>
          </w:tcPr>
          <w:p w14:paraId="071F5D61" w14:textId="295283BE" w:rsidR="007968A5" w:rsidRPr="007968A5" w:rsidRDefault="007968A5" w:rsidP="007968A5">
            <w:pPr>
              <w:pStyle w:val="NormalWeb"/>
              <w:spacing w:line="276" w:lineRule="auto"/>
              <w:rPr>
                <w:lang w:val="vi-VN"/>
              </w:rPr>
            </w:pPr>
            <w:r w:rsidRPr="007968A5">
              <w:rPr>
                <w:lang w:val="vi-VN"/>
              </w:rPr>
              <w:t>MySQL Workbench 8.0 (viết và chạy script SQL, chụp kết quả)</w:t>
            </w:r>
          </w:p>
        </w:tc>
      </w:tr>
      <w:tr w:rsidR="007968A5" w14:paraId="66F46A0D" w14:textId="77777777" w:rsidTr="007968A5">
        <w:tc>
          <w:tcPr>
            <w:tcW w:w="2223" w:type="dxa"/>
          </w:tcPr>
          <w:p w14:paraId="1F21A778" w14:textId="769823B6" w:rsidR="007968A5" w:rsidRPr="007968A5" w:rsidRDefault="007968A5" w:rsidP="007968A5">
            <w:pPr>
              <w:pStyle w:val="NormalWeb"/>
              <w:spacing w:line="276" w:lineRule="auto"/>
              <w:rPr>
                <w:lang w:val="vi-VN"/>
              </w:rPr>
            </w:pPr>
            <w:r w:rsidRPr="007968A5">
              <w:t>Storage Engine</w:t>
            </w:r>
          </w:p>
        </w:tc>
        <w:tc>
          <w:tcPr>
            <w:tcW w:w="7088" w:type="dxa"/>
          </w:tcPr>
          <w:p w14:paraId="6922611C" w14:textId="612C3B7A" w:rsidR="007968A5" w:rsidRPr="007968A5" w:rsidRDefault="007968A5" w:rsidP="007968A5">
            <w:pPr>
              <w:pStyle w:val="NormalWeb"/>
              <w:spacing w:line="276" w:lineRule="auto"/>
              <w:rPr>
                <w:lang w:val="vi-VN"/>
              </w:rPr>
            </w:pPr>
            <w:proofErr w:type="spellStart"/>
            <w:r w:rsidRPr="007968A5">
              <w:t>InnoDB</w:t>
            </w:r>
            <w:proofErr w:type="spellEnd"/>
            <w:r w:rsidRPr="007968A5">
              <w:t xml:space="preserve"> (</w:t>
            </w:r>
            <w:proofErr w:type="spellStart"/>
            <w:r w:rsidRPr="007968A5">
              <w:t>hỗ</w:t>
            </w:r>
            <w:proofErr w:type="spellEnd"/>
            <w:r w:rsidRPr="007968A5">
              <w:t xml:space="preserve"> </w:t>
            </w:r>
            <w:proofErr w:type="spellStart"/>
            <w:r w:rsidRPr="007968A5">
              <w:t>trợ</w:t>
            </w:r>
            <w:proofErr w:type="spellEnd"/>
            <w:r w:rsidRPr="007968A5">
              <w:t xml:space="preserve"> Foreign Key </w:t>
            </w:r>
            <w:proofErr w:type="spellStart"/>
            <w:r w:rsidRPr="007968A5">
              <w:t>và</w:t>
            </w:r>
            <w:proofErr w:type="spellEnd"/>
            <w:r w:rsidRPr="007968A5">
              <w:t xml:space="preserve"> Transaction)</w:t>
            </w:r>
          </w:p>
        </w:tc>
      </w:tr>
      <w:tr w:rsidR="007968A5" w14:paraId="31EC2A14" w14:textId="77777777" w:rsidTr="007968A5">
        <w:tc>
          <w:tcPr>
            <w:tcW w:w="2223" w:type="dxa"/>
          </w:tcPr>
          <w:p w14:paraId="499570BB" w14:textId="1B7BC667" w:rsidR="007968A5" w:rsidRPr="007968A5" w:rsidRDefault="007968A5" w:rsidP="007968A5">
            <w:pPr>
              <w:pStyle w:val="NormalWeb"/>
              <w:spacing w:line="276" w:lineRule="auto"/>
              <w:rPr>
                <w:lang w:val="vi-VN"/>
              </w:rPr>
            </w:pPr>
            <w:r w:rsidRPr="007968A5">
              <w:t>Character Set</w:t>
            </w:r>
          </w:p>
        </w:tc>
        <w:tc>
          <w:tcPr>
            <w:tcW w:w="7088" w:type="dxa"/>
          </w:tcPr>
          <w:p w14:paraId="05128104" w14:textId="2C197C2A" w:rsidR="007968A5" w:rsidRPr="007968A5" w:rsidRDefault="007968A5" w:rsidP="007968A5">
            <w:pPr>
              <w:pStyle w:val="NormalWeb"/>
              <w:spacing w:line="276" w:lineRule="auto"/>
              <w:rPr>
                <w:lang w:val="vi-VN"/>
              </w:rPr>
            </w:pPr>
            <w:r w:rsidRPr="007968A5">
              <w:rPr>
                <w:lang w:val="vi-VN"/>
              </w:rPr>
              <w:t>utf8mb4, collation utf8mb4_unicode_ci (lưu được tiếng Việt có dấu)</w:t>
            </w:r>
          </w:p>
        </w:tc>
      </w:tr>
      <w:tr w:rsidR="007968A5" w14:paraId="05B94927" w14:textId="77777777" w:rsidTr="007968A5">
        <w:tc>
          <w:tcPr>
            <w:tcW w:w="2223" w:type="dxa"/>
          </w:tcPr>
          <w:p w14:paraId="2865E9F0" w14:textId="11E88612" w:rsidR="007968A5" w:rsidRPr="007968A5" w:rsidRDefault="007968A5" w:rsidP="007968A5">
            <w:pPr>
              <w:pStyle w:val="NormalWeb"/>
              <w:spacing w:line="276" w:lineRule="auto"/>
              <w:rPr>
                <w:lang w:val="vi-VN"/>
              </w:rPr>
            </w:pPr>
            <w:proofErr w:type="spellStart"/>
            <w:r w:rsidRPr="007968A5">
              <w:t>Tên</w:t>
            </w:r>
            <w:proofErr w:type="spellEnd"/>
            <w:r w:rsidRPr="007968A5">
              <w:t xml:space="preserve"> Database</w:t>
            </w:r>
          </w:p>
        </w:tc>
        <w:tc>
          <w:tcPr>
            <w:tcW w:w="70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995"/>
            </w:tblGrid>
            <w:tr w:rsidR="007968A5" w:rsidRPr="007968A5" w14:paraId="1F653A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38ED2" w14:textId="77777777" w:rsidR="007968A5" w:rsidRPr="007968A5" w:rsidRDefault="007968A5" w:rsidP="007968A5">
                  <w:pPr>
                    <w:spacing w:after="0" w:line="276" w:lineRule="auto"/>
                    <w:rPr>
                      <w:rFonts w:cs="Times New Roman"/>
                      <w:sz w:val="20"/>
                      <w:szCs w:val="20"/>
                      <w:lang w:val="vi-VN" w:eastAsia="vi-V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6B172F" w14:textId="77777777" w:rsidR="007968A5" w:rsidRPr="007968A5" w:rsidRDefault="007968A5" w:rsidP="007968A5">
                  <w:pPr>
                    <w:spacing w:after="0" w:line="276" w:lineRule="auto"/>
                    <w:rPr>
                      <w:rFonts w:cs="Times New Roman"/>
                      <w:szCs w:val="24"/>
                      <w:lang w:val="vi-VN" w:eastAsia="vi-VN"/>
                    </w:rPr>
                  </w:pPr>
                  <w:r w:rsidRPr="007968A5">
                    <w:rPr>
                      <w:rFonts w:cs="Times New Roman"/>
                      <w:szCs w:val="24"/>
                      <w:lang w:val="vi-VN" w:eastAsia="vi-VN"/>
                    </w:rPr>
                    <w:t>physics_lab_tracker</w:t>
                  </w:r>
                </w:p>
              </w:tc>
            </w:tr>
          </w:tbl>
          <w:p w14:paraId="68CC6E88" w14:textId="77777777" w:rsidR="007968A5" w:rsidRPr="007968A5" w:rsidRDefault="007968A5" w:rsidP="007968A5">
            <w:pPr>
              <w:pStyle w:val="NormalWeb"/>
              <w:spacing w:line="276" w:lineRule="auto"/>
              <w:rPr>
                <w:lang w:val="vi-VN"/>
              </w:rPr>
            </w:pPr>
          </w:p>
        </w:tc>
      </w:tr>
      <w:tr w:rsidR="007968A5" w14:paraId="0E4E9DA8" w14:textId="77777777" w:rsidTr="007968A5">
        <w:tc>
          <w:tcPr>
            <w:tcW w:w="2223" w:type="dxa"/>
          </w:tcPr>
          <w:p w14:paraId="4C1720E0" w14:textId="2CB3D28B" w:rsidR="007968A5" w:rsidRPr="007968A5" w:rsidRDefault="007968A5" w:rsidP="007968A5">
            <w:pPr>
              <w:pStyle w:val="NormalWeb"/>
              <w:spacing w:line="276" w:lineRule="auto"/>
              <w:rPr>
                <w:lang w:val="vi-VN"/>
              </w:rPr>
            </w:pPr>
            <w:proofErr w:type="spellStart"/>
            <w:r w:rsidRPr="007968A5">
              <w:t>Số</w:t>
            </w:r>
            <w:proofErr w:type="spellEnd"/>
            <w:r w:rsidRPr="007968A5">
              <w:t xml:space="preserve"> </w:t>
            </w:r>
            <w:proofErr w:type="spellStart"/>
            <w:r w:rsidRPr="007968A5">
              <w:t>lượng</w:t>
            </w:r>
            <w:proofErr w:type="spellEnd"/>
            <w:r w:rsidRPr="007968A5">
              <w:t xml:space="preserve"> </w:t>
            </w:r>
            <w:proofErr w:type="spellStart"/>
            <w:r w:rsidRPr="007968A5">
              <w:t>bảng</w:t>
            </w:r>
            <w:proofErr w:type="spellEnd"/>
          </w:p>
        </w:tc>
        <w:tc>
          <w:tcPr>
            <w:tcW w:w="7088" w:type="dxa"/>
          </w:tcPr>
          <w:p w14:paraId="2E550286" w14:textId="7C91B7F7" w:rsidR="007968A5" w:rsidRPr="007968A5" w:rsidRDefault="007968A5" w:rsidP="007968A5">
            <w:pPr>
              <w:pStyle w:val="NormalWeb"/>
              <w:spacing w:line="276" w:lineRule="auto"/>
              <w:rPr>
                <w:lang w:val="vi-VN"/>
              </w:rPr>
            </w:pPr>
            <w:r w:rsidRPr="007968A5">
              <w:t xml:space="preserve">15 </w:t>
            </w:r>
            <w:proofErr w:type="spellStart"/>
            <w:r w:rsidRPr="007968A5">
              <w:t>bảng</w:t>
            </w:r>
            <w:proofErr w:type="spellEnd"/>
          </w:p>
        </w:tc>
      </w:tr>
    </w:tbl>
    <w:p w14:paraId="4878D6D8" w14:textId="6D502981" w:rsidR="0031104D" w:rsidRDefault="0031104D" w:rsidP="0031104D">
      <w:pPr>
        <w:pStyle w:val="NormalWeb"/>
        <w:ind w:left="720"/>
        <w:rPr>
          <w:b/>
          <w:bCs/>
          <w:lang w:val="vi-VN"/>
        </w:rPr>
      </w:pPr>
    </w:p>
    <w:p w14:paraId="79ED2CC3" w14:textId="77777777" w:rsidR="0031104D" w:rsidRDefault="0031104D" w:rsidP="0031104D">
      <w:pPr>
        <w:pStyle w:val="NormalWeb"/>
        <w:ind w:left="720"/>
        <w:rPr>
          <w:b/>
          <w:bCs/>
          <w:lang w:val="vi-VN"/>
        </w:rPr>
      </w:pPr>
    </w:p>
    <w:p w14:paraId="64F0CB5D" w14:textId="77777777" w:rsidR="0031104D" w:rsidRDefault="0031104D" w:rsidP="0031104D">
      <w:pPr>
        <w:pStyle w:val="NormalWeb"/>
        <w:ind w:left="360"/>
        <w:rPr>
          <w:b/>
          <w:bCs/>
          <w:lang w:val="vi-VN"/>
        </w:rPr>
      </w:pPr>
    </w:p>
    <w:p w14:paraId="495A4F93" w14:textId="2FBB1139" w:rsidR="007968A5" w:rsidRDefault="007968A5" w:rsidP="0031104D">
      <w:pPr>
        <w:pStyle w:val="NormalWeb"/>
        <w:numPr>
          <w:ilvl w:val="1"/>
          <w:numId w:val="11"/>
        </w:numPr>
        <w:rPr>
          <w:b/>
          <w:bCs/>
          <w:lang w:val="vi-VN"/>
        </w:rPr>
      </w:pPr>
      <w:r w:rsidRPr="007968A5">
        <w:rPr>
          <w:b/>
          <w:bCs/>
        </w:rPr>
        <w:t>SQL DDL Script</w:t>
      </w:r>
    </w:p>
    <w:p w14:paraId="62D91D48" w14:textId="77777777" w:rsidR="0031104D" w:rsidRPr="0031104D" w:rsidRDefault="0031104D" w:rsidP="0031104D">
      <w:pPr>
        <w:pStyle w:val="NormalWeb"/>
        <w:ind w:left="720"/>
        <w:rPr>
          <w:b/>
          <w:bCs/>
          <w:lang w:val="vi-VN"/>
        </w:rPr>
      </w:pPr>
    </w:p>
    <w:p w14:paraId="1829CF50" w14:textId="7F891793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DROP DATABASE IF EXISTS physics_lab_tracker;</w:t>
      </w:r>
    </w:p>
    <w:p w14:paraId="1702EDCE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DATABASE physics_lab_tracker CHARACTER SET utf8mb4 COLLATE utf8mb4_unicode_ci;</w:t>
      </w:r>
    </w:p>
    <w:p w14:paraId="6669C516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USE physics_lab_tracker;</w:t>
      </w:r>
    </w:p>
    <w:p w14:paraId="02BAC140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51946913" w14:textId="0C17E51B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  <w:r w:rsidRPr="0031104D">
        <w:rPr>
          <w:i/>
          <w:iCs/>
          <w:lang w:val="vi-VN"/>
        </w:rPr>
        <w:t>-</w:t>
      </w:r>
      <w:r w:rsidRPr="0031104D">
        <w:rPr>
          <w:i/>
          <w:iCs/>
          <w:lang w:val="vi-VN"/>
        </w:rPr>
        <w:t xml:space="preserve"> 1. PERSON (Supertype)</w:t>
      </w:r>
    </w:p>
    <w:p w14:paraId="458FD9EB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PERSON (</w:t>
      </w:r>
    </w:p>
    <w:p w14:paraId="3AA7D8F3" w14:textId="3E9F80DD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Person_ID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543AAE2E" w14:textId="3C559E0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Full_Name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VARCHAR(100) NOT NULL,</w:t>
      </w:r>
    </w:p>
    <w:p w14:paraId="6A38F49F" w14:textId="37C8F3BD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Institutional_Email VARCHAR(100) NOT NULL,</w:t>
      </w:r>
    </w:p>
    <w:p w14:paraId="260D76C4" w14:textId="4FAE89EF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Department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VARCHAR(100) NOT NULL,</w:t>
      </w:r>
    </w:p>
    <w:p w14:paraId="6D921278" w14:textId="68ABF8B9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Status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VARCHAR(15)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 DEFAULT 'ACTIVE',</w:t>
      </w:r>
    </w:p>
    <w:p w14:paraId="17DB7A8F" w14:textId="37BF755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pk_person PRIMARY KEY (Person_ID),</w:t>
      </w:r>
    </w:p>
    <w:p w14:paraId="59F98841" w14:textId="18F55292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uq_person_email UNIQUE (Institutional_Email),</w:t>
      </w:r>
    </w:p>
    <w:p w14:paraId="54ED0A51" w14:textId="5AB8CC9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ck_person_status CHECK (Status IN ('ACTIVE','INACTIVE','SUSPENDED'))</w:t>
      </w:r>
    </w:p>
    <w:p w14:paraId="24B1A410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4DEFBD19" w14:textId="77777777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</w:p>
    <w:p w14:paraId="01364645" w14:textId="7B2B96D5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  <w:r w:rsidRPr="0031104D">
        <w:rPr>
          <w:i/>
          <w:iCs/>
          <w:lang w:val="vi-VN"/>
        </w:rPr>
        <w:t>-</w:t>
      </w:r>
      <w:r w:rsidRPr="0031104D">
        <w:rPr>
          <w:i/>
          <w:iCs/>
          <w:lang w:val="vi-VN"/>
        </w:rPr>
        <w:t xml:space="preserve"> 2. Subtypes (Total + Disjoint)</w:t>
      </w:r>
    </w:p>
    <w:p w14:paraId="1A3284E8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STUDENT (</w:t>
      </w:r>
    </w:p>
    <w:p w14:paraId="1F2188D5" w14:textId="1059E09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Person_ID VARCHAR(10) NOT NULL,</w:t>
      </w:r>
    </w:p>
    <w:p w14:paraId="648B1C78" w14:textId="4075B94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lastRenderedPageBreak/>
        <w:t xml:space="preserve">  </w:t>
      </w:r>
      <w:r w:rsidR="007968A5" w:rsidRPr="007968A5">
        <w:rPr>
          <w:lang w:val="vi-VN"/>
        </w:rPr>
        <w:t>CONSTRAINT pk_student PRIMARY KEY (Person_ID),</w:t>
      </w:r>
    </w:p>
    <w:p w14:paraId="47D01BEB" w14:textId="59CB08A8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fk_student_person FOREIGN KEY (Person_ID)</w:t>
      </w:r>
    </w:p>
    <w:p w14:paraId="15CBF352" w14:textId="3421C658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PERSON (Person_ID) ON DELETE CASCADE ON UPDATE CASCADE</w:t>
      </w:r>
    </w:p>
    <w:p w14:paraId="4C42484F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25DCEF65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27D8B05D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FACULTY (</w:t>
      </w:r>
    </w:p>
    <w:p w14:paraId="3EF29BE1" w14:textId="785DE5C6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Person_ID VARCHAR(10) NOT NULL,</w:t>
      </w:r>
    </w:p>
    <w:p w14:paraId="7C52D423" w14:textId="6A66FA23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pk_faculty PRIMARY KEY (Person_ID),</w:t>
      </w:r>
    </w:p>
    <w:p w14:paraId="10A134E9" w14:textId="2F509A6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fk_faculty_person FOREIGN KEY (Person_ID)</w:t>
      </w:r>
    </w:p>
    <w:p w14:paraId="13777B3B" w14:textId="69280C2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PERSON (Person_ID) ON DELETE CASCADE ON UPDATE CASCADE</w:t>
      </w:r>
    </w:p>
    <w:p w14:paraId="69BF3CD4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688D8C45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194B2B8E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LAB_STAFF (</w:t>
      </w:r>
    </w:p>
    <w:p w14:paraId="73D29D0E" w14:textId="77FBC7D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Person_ID VARCHAR(10) NOT NULL,</w:t>
      </w:r>
    </w:p>
    <w:p w14:paraId="71E0244F" w14:textId="7497E17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pk_lab_staff PRIMARY KEY (Person_ID),</w:t>
      </w:r>
    </w:p>
    <w:p w14:paraId="3EDDDF37" w14:textId="2D439E56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fk_labstaff_person FOREIGN KEY (Person_ID)</w:t>
      </w:r>
    </w:p>
    <w:p w14:paraId="60C905D7" w14:textId="76509390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PERSON (Person_ID) ON DELETE CASCADE ON UPDATE CASCADE</w:t>
      </w:r>
    </w:p>
    <w:p w14:paraId="1AF1E02D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4C31D45F" w14:textId="77777777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</w:p>
    <w:p w14:paraId="2EAD18EE" w14:textId="7036A2ED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  <w:r w:rsidRPr="0031104D">
        <w:rPr>
          <w:i/>
          <w:iCs/>
          <w:lang w:val="vi-VN"/>
        </w:rPr>
        <w:t>-</w:t>
      </w:r>
      <w:r w:rsidRPr="0031104D">
        <w:rPr>
          <w:i/>
          <w:iCs/>
          <w:lang w:val="vi-VN"/>
        </w:rPr>
        <w:t xml:space="preserve"> 3. LABORATORY</w:t>
      </w:r>
    </w:p>
    <w:p w14:paraId="41A222D3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LABORATORY (</w:t>
      </w:r>
    </w:p>
    <w:p w14:paraId="041ED39F" w14:textId="2C5CB5CA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Lab_ID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2DA91B82" w14:textId="23A7CB89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lastRenderedPageBreak/>
        <w:t xml:space="preserve">  </w:t>
      </w:r>
      <w:r w:rsidR="007968A5" w:rsidRPr="007968A5">
        <w:rPr>
          <w:lang w:val="vi-VN"/>
        </w:rPr>
        <w:t>Lab_Name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VARCHAR(100) NOT NULL,</w:t>
      </w:r>
    </w:p>
    <w:p w14:paraId="4B910C2A" w14:textId="2C088F0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Location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VARCHAR(100) NOT NULL,</w:t>
      </w:r>
    </w:p>
    <w:p w14:paraId="168C7B1B" w14:textId="42E98CF8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Capacity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INT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NOT NULL,</w:t>
      </w:r>
    </w:p>
    <w:p w14:paraId="265B781A" w14:textId="61E775C0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Responsible_Department VARCHAR(100) NOT NULL,</w:t>
      </w:r>
    </w:p>
    <w:p w14:paraId="1E1B4741" w14:textId="3EF12E2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pk_laboratory PRIMARY KEY (Lab_ID),</w:t>
      </w:r>
    </w:p>
    <w:p w14:paraId="178938DF" w14:textId="1BD641A7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ck_lab_capacity CHECK (Capacity &gt;= 0)</w:t>
      </w:r>
    </w:p>
    <w:p w14:paraId="06577598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6446ECA2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0FF0E755" w14:textId="7EACD7AF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  <w:r w:rsidRPr="0031104D">
        <w:rPr>
          <w:i/>
          <w:iCs/>
          <w:lang w:val="vi-VN"/>
        </w:rPr>
        <w:t>-</w:t>
      </w:r>
      <w:r w:rsidRPr="0031104D">
        <w:rPr>
          <w:i/>
          <w:iCs/>
          <w:lang w:val="vi-VN"/>
        </w:rPr>
        <w:t xml:space="preserve"> 4. WORKSTATION</w:t>
      </w:r>
    </w:p>
    <w:p w14:paraId="27E7719C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WORKSTATION (</w:t>
      </w:r>
    </w:p>
    <w:p w14:paraId="74FE3D51" w14:textId="7FFCBB14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Workstation_ID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58834FD9" w14:textId="1FB4AFD4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Workstation_Name VARCHAR(100) NOT NULL,</w:t>
      </w:r>
    </w:p>
    <w:p w14:paraId="409B28C0" w14:textId="50667E1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Location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VARCHAR(100) NOT NULL,</w:t>
      </w:r>
    </w:p>
    <w:p w14:paraId="1B771D54" w14:textId="319C7E3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Status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VARCHAR(20)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 DEFAULT 'AVAILABLE',</w:t>
      </w:r>
    </w:p>
    <w:p w14:paraId="43ACCF3F" w14:textId="6CBAC1DF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Description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VARCHAR(255) NULL,</w:t>
      </w:r>
    </w:p>
    <w:p w14:paraId="57977269" w14:textId="1C79BD29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Lab_ID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680D0DC5" w14:textId="61FF8CA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pk_workstation PRIMARY KEY (Workstation_ID),</w:t>
      </w:r>
    </w:p>
    <w:p w14:paraId="57D6206C" w14:textId="10A2234A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fk_ws_lab FOREIGN KEY (Lab_ID)</w:t>
      </w:r>
    </w:p>
    <w:p w14:paraId="4CA6B19D" w14:textId="5C200CA0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LABORATORY (Lab_ID) ON DELETE RESTRICT ON UPDATE CASCADE,</w:t>
      </w:r>
    </w:p>
    <w:p w14:paraId="31F8C0D5" w14:textId="5185D79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ck_ws_status CHECK (Status IN ('AVAILABLE','UNDER_MAINTENANCE','OUT_OF_SERVICE'))</w:t>
      </w:r>
    </w:p>
    <w:p w14:paraId="2F0A7B54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402A1816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29EAE447" w14:textId="42B23AAA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  <w:r w:rsidRPr="0031104D">
        <w:rPr>
          <w:i/>
          <w:iCs/>
          <w:lang w:val="vi-VN"/>
        </w:rPr>
        <w:lastRenderedPageBreak/>
        <w:t>-</w:t>
      </w:r>
      <w:r w:rsidRPr="0031104D">
        <w:rPr>
          <w:i/>
          <w:iCs/>
          <w:lang w:val="vi-VN"/>
        </w:rPr>
        <w:t xml:space="preserve"> 5. EQUIPMENT</w:t>
      </w:r>
    </w:p>
    <w:p w14:paraId="33443AEE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EQUIPMENT (</w:t>
      </w:r>
    </w:p>
    <w:p w14:paraId="5B958CB5" w14:textId="6062CE7B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Equipment_ID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1343EA34" w14:textId="000D1E0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Equipment_Name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VARCHAR(100) NOT NULL,</w:t>
      </w:r>
    </w:p>
    <w:p w14:paraId="2F7C7654" w14:textId="3A5A5139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Equipment_Type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VARCHAR(50)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54D43926" w14:textId="0C2E94B7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Serial_Number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VARCHAR(50)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NULL,</w:t>
      </w:r>
    </w:p>
    <w:p w14:paraId="6CA14F54" w14:textId="6C0E69E4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Manufacturer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VARCHAR(100) NOT NULL,</w:t>
      </w:r>
    </w:p>
    <w:p w14:paraId="036D3245" w14:textId="50AA57D8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Manufacturing_Year SMALLINT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0F2E3226" w14:textId="4D1A7812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Acquisition_Date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NOT NULL,</w:t>
      </w:r>
    </w:p>
    <w:p w14:paraId="7A468E4E" w14:textId="31455594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Status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VARCHAR(20)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 DEFAULT 'AVAILABLE',</w:t>
      </w:r>
    </w:p>
    <w:p w14:paraId="7FCE3081" w14:textId="72FBD0D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Safety_Requirement VARCHAR(30)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 DEFAULT 'NONE',</w:t>
      </w:r>
    </w:p>
    <w:p w14:paraId="2427D3E7" w14:textId="74ED0A68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Lab_ID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26F91551" w14:textId="47E8C938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pk_equipment PRIMARY KEY (Equipment_ID),</w:t>
      </w:r>
    </w:p>
    <w:p w14:paraId="3CB39A72" w14:textId="7F7575B0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uq_equipment_serial UNIQUE (Serial_Number),</w:t>
      </w:r>
    </w:p>
    <w:p w14:paraId="5138CEF8" w14:textId="6DCCF287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fk_eq_lab FOREIGN KEY (Lab_ID)</w:t>
      </w:r>
    </w:p>
    <w:p w14:paraId="0B68EBD8" w14:textId="6D529C66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LABORATORY (Lab_ID) ON DELETE RESTRICT ON UPDATE CASCADE,</w:t>
      </w:r>
    </w:p>
    <w:p w14:paraId="532C7896" w14:textId="10F23019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ck_eq_status CHECK (Status IN ('AVAILABLE','UNDER_MAINTENANCE','BROKEN','RETIRED')),</w:t>
      </w:r>
    </w:p>
    <w:p w14:paraId="6C1AF864" w14:textId="61911382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ck_eq_year CHECK (Manufacturing_Year BETWEEN 1900 AND 2100),</w:t>
      </w:r>
    </w:p>
    <w:p w14:paraId="61B815BA" w14:textId="123879B0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ck_eq_safety CHECK (Safety_Requirement IN</w:t>
      </w:r>
    </w:p>
    <w:p w14:paraId="6E267515" w14:textId="5E6F746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('NONE','LASER_SAFETY','RADIATION_SAFETY','HIGH_VOLTAGE_SAFETY'))</w:t>
      </w:r>
    </w:p>
    <w:p w14:paraId="546691C7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7DF34F8A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7A3F4F93" w14:textId="5F0FA82D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  <w:r w:rsidRPr="0031104D">
        <w:rPr>
          <w:i/>
          <w:iCs/>
          <w:lang w:val="vi-VN"/>
        </w:rPr>
        <w:lastRenderedPageBreak/>
        <w:t>-</w:t>
      </w:r>
      <w:r w:rsidRPr="0031104D">
        <w:rPr>
          <w:i/>
          <w:iCs/>
          <w:lang w:val="vi-VN"/>
        </w:rPr>
        <w:t xml:space="preserve"> 6. RESEARCH_PROJECT</w:t>
      </w:r>
    </w:p>
    <w:p w14:paraId="69DCB0B6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RESEARCH_PROJECT (</w:t>
      </w:r>
    </w:p>
    <w:p w14:paraId="52742F20" w14:textId="776B0DB4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Project_ID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NOT NULL,</w:t>
      </w:r>
    </w:p>
    <w:p w14:paraId="4E40C5E0" w14:textId="6AED401A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Project_Name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VARCHAR(200)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25F407C1" w14:textId="1A802F3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Project_Type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VARCHAR(50)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NOT NULL,</w:t>
      </w:r>
    </w:p>
    <w:p w14:paraId="1DDA47BD" w14:textId="18020B77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Funding_Source VARCHAR(100)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NULL,</w:t>
      </w:r>
    </w:p>
    <w:p w14:paraId="59FEE238" w14:textId="6664E19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Start_Date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DATE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NOT NULL,</w:t>
      </w:r>
    </w:p>
    <w:p w14:paraId="22395FE7" w14:textId="76F2A288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End_Date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DATE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NULL,</w:t>
      </w:r>
    </w:p>
    <w:p w14:paraId="0E20E76E" w14:textId="4D896FA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Budget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DECIMAL(15,2) NOT NULL DEFAULT 0,</w:t>
      </w:r>
    </w:p>
    <w:p w14:paraId="1F5B1784" w14:textId="541F023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Project_Status VARCHAR(15)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NOT NULL DEFAULT 'PLANNED',</w:t>
      </w:r>
    </w:p>
    <w:p w14:paraId="04A1F168" w14:textId="0C0D8F4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Supervisor_ID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NOT NULL,</w:t>
      </w:r>
    </w:p>
    <w:p w14:paraId="53B6DD13" w14:textId="73E8C173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pk_project PRIMARY KEY (Project_ID),</w:t>
      </w:r>
    </w:p>
    <w:p w14:paraId="294C07E2" w14:textId="6B11F8C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fk_project_supervisor FOREIGN KEY (Supervisor_ID)</w:t>
      </w:r>
    </w:p>
    <w:p w14:paraId="64D724BE" w14:textId="346A393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FACULTY (Person_ID) ON DELETE RESTRICT ON UPDATE CASCADE,</w:t>
      </w:r>
    </w:p>
    <w:p w14:paraId="2CA97D58" w14:textId="46F1EA00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ck_project_budget CHECK (Budget &gt;= 0),</w:t>
      </w:r>
    </w:p>
    <w:p w14:paraId="7D3A5728" w14:textId="24BBA826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ck_project_dates CHECK (End_Date IS NULL OR End_Date &gt;= Start_Date),</w:t>
      </w:r>
    </w:p>
    <w:p w14:paraId="422E9098" w14:textId="1FF2FE6F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ck_project_status CHECK (Project_Status IN</w:t>
      </w:r>
    </w:p>
    <w:p w14:paraId="0F6DE2D3" w14:textId="48FBCC16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('PLANNED','ONGOING','COMPLETED','SUSPENDED','CANCELLED'))</w:t>
      </w:r>
    </w:p>
    <w:p w14:paraId="05A376B2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6B0D4D6C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7860225D" w14:textId="6908CA13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  <w:r w:rsidRPr="0031104D">
        <w:rPr>
          <w:i/>
          <w:iCs/>
          <w:lang w:val="vi-VN"/>
        </w:rPr>
        <w:t>-</w:t>
      </w:r>
      <w:r w:rsidRPr="0031104D">
        <w:rPr>
          <w:i/>
          <w:iCs/>
          <w:lang w:val="vi-VN"/>
        </w:rPr>
        <w:t xml:space="preserve"> 7. CERTIFICATION</w:t>
      </w:r>
    </w:p>
    <w:p w14:paraId="1B134CFD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CERTIFICATION (</w:t>
      </w:r>
    </w:p>
    <w:p w14:paraId="4E7D3B7C" w14:textId="22B0BE9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lastRenderedPageBreak/>
        <w:t xml:space="preserve">  </w:t>
      </w:r>
      <w:r w:rsidR="007968A5" w:rsidRPr="007968A5">
        <w:rPr>
          <w:lang w:val="vi-VN"/>
        </w:rPr>
        <w:t>Certification_ID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 NOT NULL,</w:t>
      </w:r>
    </w:p>
    <w:p w14:paraId="355FD904" w14:textId="0F66A777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Certification_Type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VARCHAR(30) NOT NULL,</w:t>
      </w:r>
    </w:p>
    <w:p w14:paraId="3915478B" w14:textId="28A47A6F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Issue_Date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00667837" w14:textId="30618A36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Expiration_Date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761E8BDA" w14:textId="77F99600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Certification_Status VARCHAR(15) NOT NULL DEFAULT 'ACTIVE',</w:t>
      </w:r>
    </w:p>
    <w:p w14:paraId="0CE81B0B" w14:textId="7F14ADEB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Person_ID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 NOT NULL,</w:t>
      </w:r>
    </w:p>
    <w:p w14:paraId="3F6225A0" w14:textId="1776957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pk_certification PRIMARY KEY (Certification_ID),</w:t>
      </w:r>
    </w:p>
    <w:p w14:paraId="334A408B" w14:textId="739DD45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fk_cert_person FOREIGN KEY (Person_ID)</w:t>
      </w:r>
    </w:p>
    <w:p w14:paraId="429AF108" w14:textId="05683DB7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PERSON (Person_ID) ON DELETE RESTRICT ON UPDATE CASCADE,</w:t>
      </w:r>
    </w:p>
    <w:p w14:paraId="4D1DA642" w14:textId="17A2CAA7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ck_cert_dates CHECK (Expiration_Date &gt; Issue_Date),</w:t>
      </w:r>
    </w:p>
    <w:p w14:paraId="05801077" w14:textId="78EE3E2A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ck_cert_type CHECK (Certification_Type IN</w:t>
      </w:r>
    </w:p>
    <w:p w14:paraId="1D045A95" w14:textId="23C4163D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('LASER_SAFETY','RADIATION_SAFETY','HIGH_VOLTAGE_SAFETY')),</w:t>
      </w:r>
    </w:p>
    <w:p w14:paraId="4B13C631" w14:textId="63156BE3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ck_cert_status CHECK (Certification_Status IN</w:t>
      </w:r>
    </w:p>
    <w:p w14:paraId="50A72B41" w14:textId="76AF97AA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('ACTIVE','EXPIRED','SUSPENDED','REVOKED'))</w:t>
      </w:r>
    </w:p>
    <w:p w14:paraId="38333435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1F6695B2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3D89893C" w14:textId="72DDE5D3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  <w:r w:rsidRPr="0031104D">
        <w:rPr>
          <w:i/>
          <w:iCs/>
          <w:lang w:val="vi-VN"/>
        </w:rPr>
        <w:t>-</w:t>
      </w:r>
      <w:r w:rsidRPr="0031104D">
        <w:rPr>
          <w:i/>
          <w:iCs/>
          <w:lang w:val="vi-VN"/>
        </w:rPr>
        <w:t xml:space="preserve"> 8. MAINTENANCE_RECORD</w:t>
      </w:r>
    </w:p>
    <w:p w14:paraId="606285C8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MAINTENANCE_RECORD (</w:t>
      </w:r>
    </w:p>
    <w:p w14:paraId="3EB33255" w14:textId="27102ED9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Maintenance_ID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7B9EB733" w14:textId="42AB9EC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Maintenance_Date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NOT NULL,</w:t>
      </w:r>
    </w:p>
    <w:p w14:paraId="12E714F1" w14:textId="634DE09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Maintenance_Type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VARCHAR(20)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461B2D4E" w14:textId="47E400FB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Description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VARCHAR(255) NULL,</w:t>
      </w:r>
    </w:p>
    <w:p w14:paraId="1BA5D551" w14:textId="1569B4F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Next_Maintenance_Date 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NULL,</w:t>
      </w:r>
    </w:p>
    <w:p w14:paraId="43F53EF2" w14:textId="08C47C7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lastRenderedPageBreak/>
        <w:t xml:space="preserve">  </w:t>
      </w:r>
      <w:r w:rsidR="007968A5" w:rsidRPr="007968A5">
        <w:rPr>
          <w:lang w:val="vi-VN"/>
        </w:rPr>
        <w:t>Maintenance_Result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VARCHAR(20)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327C9E6F" w14:textId="2C7176C9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Equipment_ID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71D6DDF7" w14:textId="3D7EB078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Staff_ID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5B0E3E2C" w14:textId="155814DB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pk_maintenance PRIMARY KEY (Maintenance_ID),</w:t>
      </w:r>
    </w:p>
    <w:p w14:paraId="4C73F81F" w14:textId="63F7D14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fk_mt_equipment FOREIGN KEY (Equipment_ID)</w:t>
      </w:r>
    </w:p>
    <w:p w14:paraId="1802AACF" w14:textId="11224756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EQUIPMENT (Equipment_ID) ON DELETE RESTRICT ON UPDATE CASCADE,</w:t>
      </w:r>
    </w:p>
    <w:p w14:paraId="395F901B" w14:textId="2A685C99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fk_mt_staff FOREIGN KEY (Staff_ID)</w:t>
      </w:r>
    </w:p>
    <w:p w14:paraId="22282B89" w14:textId="7E5F7B3B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LAB_STAFF (Person_ID) ON DELETE RESTRICT ON UPDATE CASCADE,</w:t>
      </w:r>
    </w:p>
    <w:p w14:paraId="7A1AE46F" w14:textId="6D4B6DF9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ck_mt_type CHECK (Maintenance_Type IN ('INSPECTION','PREVENTIVE','CORRECTIVE')),</w:t>
      </w:r>
    </w:p>
    <w:p w14:paraId="74BA62F8" w14:textId="1170E353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ck_mt_result CHECK (Maintenance_Result IN ('PASSED','NEEDS_REPAIR','OUT_OF_SERVICE')),</w:t>
      </w:r>
    </w:p>
    <w:p w14:paraId="2D73AC9F" w14:textId="29E2B478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ck_mt_next CHECK (Next_Maintenance_Date IS NULL OR Next_Maintenance_Date &gt; Maintenance_Date)</w:t>
      </w:r>
    </w:p>
    <w:p w14:paraId="49B21239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4F71F2F7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6182DAE6" w14:textId="77601375" w:rsidR="007968A5" w:rsidRPr="007968A5" w:rsidRDefault="007968A5" w:rsidP="007968A5">
      <w:pPr>
        <w:pStyle w:val="NormalWeb"/>
        <w:ind w:left="720"/>
        <w:rPr>
          <w:lang w:val="vi-VN"/>
        </w:rPr>
      </w:pPr>
      <w:r>
        <w:rPr>
          <w:lang w:val="vi-VN"/>
        </w:rPr>
        <w:t>-</w:t>
      </w:r>
      <w:r w:rsidRPr="007968A5">
        <w:rPr>
          <w:lang w:val="vi-VN"/>
        </w:rPr>
        <w:t xml:space="preserve"> 9. PARTICIPATES_IN (M:N PERSON - RESEARCH_</w:t>
      </w:r>
      <w:r w:rsidRPr="0031104D">
        <w:rPr>
          <w:i/>
          <w:iCs/>
          <w:lang w:val="vi-VN"/>
        </w:rPr>
        <w:t>PROJECT)</w:t>
      </w:r>
    </w:p>
    <w:p w14:paraId="74149C58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PARTICIPATES_IN (</w:t>
      </w:r>
    </w:p>
    <w:p w14:paraId="55BEC04C" w14:textId="0BBA2E28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Person_ID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 NOT NULL,</w:t>
      </w:r>
    </w:p>
    <w:p w14:paraId="11E405D8" w14:textId="1375FF96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Project_ID VARCHAR(10) NOT NULL,</w:t>
      </w:r>
    </w:p>
    <w:p w14:paraId="73C0E7F6" w14:textId="2CE46008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Role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VARCHAR(30) NOT NULL,</w:t>
      </w:r>
    </w:p>
    <w:p w14:paraId="4A8FC6EC" w14:textId="7BF0F2F3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Join_Date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08CF1DA2" w14:textId="22ACA10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pk_participates PRIMARY KEY (Person_ID, Project_ID),</w:t>
      </w:r>
    </w:p>
    <w:p w14:paraId="0CB097C9" w14:textId="1281A8C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fk_part_person FOREIGN KEY (Person_ID)</w:t>
      </w:r>
    </w:p>
    <w:p w14:paraId="6DBBBBE1" w14:textId="0F9047E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lastRenderedPageBreak/>
        <w:t xml:space="preserve"> </w:t>
      </w:r>
      <w:r w:rsidR="007968A5" w:rsidRPr="007968A5">
        <w:rPr>
          <w:lang w:val="vi-VN"/>
        </w:rPr>
        <w:t>REFERENCES PERSON (Person_ID) ON DELETE CASCADE ON UPDATE CASCADE,</w:t>
      </w:r>
    </w:p>
    <w:p w14:paraId="562399FA" w14:textId="102A12E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fk_part_project FOREIGN KEY (Project_ID)</w:t>
      </w:r>
    </w:p>
    <w:p w14:paraId="2ED6F3BF" w14:textId="56CED23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RESEARCH_PROJECT (Project_ID) ON DELETE CASCADE ON UPDATE CASCADE,</w:t>
      </w:r>
    </w:p>
    <w:p w14:paraId="0751BDC2" w14:textId="1AD2B4B6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ck_part_role CHECK (Role IN</w:t>
      </w:r>
    </w:p>
    <w:p w14:paraId="65E96702" w14:textId="42359F9B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('LEADER','RESEARCHER','TECHNICAL_SUPPORT','STUDENT_ASSISTANT'))</w:t>
      </w:r>
    </w:p>
    <w:p w14:paraId="4621A605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13EAF60B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37EDD0E0" w14:textId="51C8B13A" w:rsidR="007968A5" w:rsidRPr="007968A5" w:rsidRDefault="007968A5" w:rsidP="007968A5">
      <w:pPr>
        <w:pStyle w:val="NormalWeb"/>
        <w:ind w:left="720"/>
        <w:rPr>
          <w:lang w:val="vi-VN"/>
        </w:rPr>
      </w:pPr>
      <w:r>
        <w:rPr>
          <w:lang w:val="vi-VN"/>
        </w:rPr>
        <w:t>-</w:t>
      </w:r>
      <w:r w:rsidRPr="007968A5">
        <w:rPr>
          <w:lang w:val="vi-VN"/>
        </w:rPr>
        <w:t xml:space="preserve"> 10. BORROWS (M:N PERSON - EQUIPMEN</w:t>
      </w:r>
      <w:r w:rsidRPr="0031104D">
        <w:rPr>
          <w:i/>
          <w:iCs/>
          <w:lang w:val="vi-VN"/>
        </w:rPr>
        <w:t>T)</w:t>
      </w:r>
    </w:p>
    <w:p w14:paraId="3972E2CA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BORROWS (</w:t>
      </w:r>
    </w:p>
    <w:p w14:paraId="077328D1" w14:textId="26F88049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Person_ID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 NOT NULL,</w:t>
      </w:r>
    </w:p>
    <w:p w14:paraId="67F18DB3" w14:textId="556DF5FF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Equipment_ID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VARCHAR(10) NOT NULL,</w:t>
      </w:r>
    </w:p>
    <w:p w14:paraId="38D5F993" w14:textId="64A92E14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Borrow_Date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03D44550" w14:textId="0D6BFE1F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Expected_Return_Date 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0173B76D" w14:textId="484F9BE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Actual_Return_Date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DATE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NULL,</w:t>
      </w:r>
    </w:p>
    <w:p w14:paraId="4F508E43" w14:textId="527078B8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Borrow_Status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VARCHAR(15) NOT NULL DEFAULT 'BORROWED',</w:t>
      </w:r>
    </w:p>
    <w:p w14:paraId="606E8CFC" w14:textId="085AB3FD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Return_Condition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 NULL,</w:t>
      </w:r>
    </w:p>
    <w:p w14:paraId="0C239364" w14:textId="5317ABF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pk_borrows PRIMARY KEY (Person_ID, Equipment_ID, Borrow_Date),</w:t>
      </w:r>
    </w:p>
    <w:p w14:paraId="4BDA0FC3" w14:textId="4938995A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fk_borrow_person FOREIGN KEY (Person_ID)</w:t>
      </w:r>
    </w:p>
    <w:p w14:paraId="079B7AAB" w14:textId="43152723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PERSON (Person_ID) ON DELETE RESTRICT ON UPDATE CASCADE,</w:t>
      </w:r>
    </w:p>
    <w:p w14:paraId="72BDA8E4" w14:textId="4B635F6D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fk_borrow_equipment FOREIGN KEY (Equipment_ID)</w:t>
      </w:r>
    </w:p>
    <w:p w14:paraId="71052A90" w14:textId="0007EEA7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EQUIPMENT (Equipment_ID) ON DELETE RESTRICT ON UPDATE CASCADE,</w:t>
      </w:r>
    </w:p>
    <w:p w14:paraId="6E3EBA57" w14:textId="4CEBF8E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lastRenderedPageBreak/>
        <w:t xml:space="preserve">  </w:t>
      </w:r>
      <w:r w:rsidR="007968A5" w:rsidRPr="007968A5">
        <w:rPr>
          <w:lang w:val="vi-VN"/>
        </w:rPr>
        <w:t>CONSTRAINT ck_borrow_expected CHECK (Expected_Return_Date &gt; Borrow_Date),</w:t>
      </w:r>
    </w:p>
    <w:p w14:paraId="777F8853" w14:textId="238CEEC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ck_borrow_actual CHECK (Actual_Return_Date IS NULL OR Actual_Return_Date &gt;= Borrow_Date),</w:t>
      </w:r>
    </w:p>
    <w:p w14:paraId="729DC791" w14:textId="7E29CE1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ck_borrow_status CHECK (Borrow_Status IN ('BORROWED','RETURNED','OVERDUE','LOST')),</w:t>
      </w:r>
    </w:p>
    <w:p w14:paraId="29FE09C7" w14:textId="0DD0ABAF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ck_borrow_condition CHECK (Return_Condition IS NULL OR Return_Condition IN ('GOOD','DAMAGED','LOST')),</w:t>
      </w:r>
    </w:p>
    <w:p w14:paraId="11C9D3C3" w14:textId="0D4D5AF9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ck_borrow_returned CHECK (Borrow_Status &lt;&gt; 'RETURNED'</w:t>
      </w:r>
    </w:p>
    <w:p w14:paraId="06CDA9B9" w14:textId="05A8DDBB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OR (Actual_Return_Date IS NOT NULL AND Return_Condition IS NOT NULL)),</w:t>
      </w:r>
    </w:p>
    <w:p w14:paraId="1AF4D56F" w14:textId="4CF59D9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ck_borrow_open CHECK (Return_Condition IS NULL OR Borrow_Status IN ('RETURNED','LOST'))</w:t>
      </w:r>
    </w:p>
    <w:p w14:paraId="3DACB1C8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252D10D0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4CEAB628" w14:textId="1853CE10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  <w:r w:rsidRPr="0031104D">
        <w:rPr>
          <w:i/>
          <w:iCs/>
          <w:lang w:val="vi-VN"/>
        </w:rPr>
        <w:t>-</w:t>
      </w:r>
      <w:r w:rsidRPr="0031104D">
        <w:rPr>
          <w:i/>
          <w:iCs/>
          <w:lang w:val="vi-VN"/>
        </w:rPr>
        <w:t xml:space="preserve"> 11. RESERVES_EQUIPMENT</w:t>
      </w:r>
    </w:p>
    <w:p w14:paraId="635AF804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RESERVES_EQUIPMENT (</w:t>
      </w:r>
    </w:p>
    <w:p w14:paraId="33E9A957" w14:textId="019584EB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Person_ID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VARCHAR(10) NOT NULL,</w:t>
      </w:r>
    </w:p>
    <w:p w14:paraId="26123A0F" w14:textId="3612D208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Equipment_ID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 NOT NULL,</w:t>
      </w:r>
    </w:p>
    <w:p w14:paraId="244A27EB" w14:textId="0A7B4A7B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Start_Time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DATETIME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NOT NULL,</w:t>
      </w:r>
    </w:p>
    <w:p w14:paraId="4BEA2D60" w14:textId="122D1B83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End_Time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DATETIME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NOT NULL,</w:t>
      </w:r>
    </w:p>
    <w:p w14:paraId="71DB8EE5" w14:textId="1D56C7A7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Reservation_Status VARCHAR(15) NOT NULL DEFAULT 'PENDING',</w:t>
      </w:r>
    </w:p>
    <w:p w14:paraId="0F05CAED" w14:textId="61CDB822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pk_res_equipment PRIMARY KEY (Person_ID, Equipment_ID, Start_Time),</w:t>
      </w:r>
    </w:p>
    <w:p w14:paraId="6C469094" w14:textId="53DA0C79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fk_reseq_person FOREIGN KEY (Person_ID)</w:t>
      </w:r>
    </w:p>
    <w:p w14:paraId="6A257D97" w14:textId="1B531FAA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PERSON (Person_ID) ON DELETE RESTRICT ON UPDATE CASCADE,</w:t>
      </w:r>
    </w:p>
    <w:p w14:paraId="3B500590" w14:textId="0FAF6F80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fk_reseq_equipment FOREIGN KEY (Equipment_ID)</w:t>
      </w:r>
    </w:p>
    <w:p w14:paraId="07F23AE2" w14:textId="1A91086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lastRenderedPageBreak/>
        <w:t xml:space="preserve"> </w:t>
      </w:r>
      <w:r w:rsidR="007968A5" w:rsidRPr="007968A5">
        <w:rPr>
          <w:lang w:val="vi-VN"/>
        </w:rPr>
        <w:t>REFERENCES EQUIPMENT (Equipment_ID) ON DELETE RESTRICT ON UPDATE CASCADE,</w:t>
      </w:r>
    </w:p>
    <w:p w14:paraId="72C9B435" w14:textId="13B188AB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ck_reseq_time CHECK (Start_Time &lt; End_Time),</w:t>
      </w:r>
    </w:p>
    <w:p w14:paraId="3F1359BA" w14:textId="5839D54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ck_reseq_status CHECK (Reservation_Status IN ('PENDING','APPROVED','CANCELLED','COMPLETED'))</w:t>
      </w:r>
    </w:p>
    <w:p w14:paraId="646613CD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3B129A81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53BE2A71" w14:textId="5C516BD5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  <w:r w:rsidRPr="0031104D">
        <w:rPr>
          <w:i/>
          <w:iCs/>
          <w:lang w:val="vi-VN"/>
        </w:rPr>
        <w:t>-</w:t>
      </w:r>
      <w:r w:rsidRPr="0031104D">
        <w:rPr>
          <w:i/>
          <w:iCs/>
          <w:lang w:val="vi-VN"/>
        </w:rPr>
        <w:t xml:space="preserve"> 12. RESERVES_WORKSTATION</w:t>
      </w:r>
    </w:p>
    <w:p w14:paraId="416F1A40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RESERVES_WORKSTATION (</w:t>
      </w:r>
    </w:p>
    <w:p w14:paraId="5E4EE3FD" w14:textId="6709C326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Person_ID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VARCHAR(10) NOT NULL,</w:t>
      </w:r>
    </w:p>
    <w:p w14:paraId="138D397A" w14:textId="791619B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Workstation_ID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 NOT NULL,</w:t>
      </w:r>
    </w:p>
    <w:p w14:paraId="2BE2CB9F" w14:textId="4D2D42B2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Start_Time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DATETIME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NOT NULL,</w:t>
      </w:r>
    </w:p>
    <w:p w14:paraId="36AA657C" w14:textId="1CC81B9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End_Time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DATETIME</w:t>
      </w:r>
      <w:r>
        <w:rPr>
          <w:lang w:val="vi-VN"/>
        </w:rPr>
        <w:t xml:space="preserve">  </w:t>
      </w:r>
      <w:r w:rsidR="007968A5" w:rsidRPr="007968A5">
        <w:rPr>
          <w:lang w:val="vi-VN"/>
        </w:rPr>
        <w:t>NOT NULL,</w:t>
      </w:r>
    </w:p>
    <w:p w14:paraId="42040DE7" w14:textId="324C433A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Reservation_Status VARCHAR(15) NOT NULL DEFAULT 'PENDING',</w:t>
      </w:r>
    </w:p>
    <w:p w14:paraId="3096382D" w14:textId="14C493F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pk_res_workstation PRIMARY KEY (Person_ID, Workstation_ID, Start_Time),</w:t>
      </w:r>
    </w:p>
    <w:p w14:paraId="0DF5E759" w14:textId="6DC2138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fk_resws_person FOREIGN KEY (Person_ID)</w:t>
      </w:r>
    </w:p>
    <w:p w14:paraId="2DB9025F" w14:textId="04790480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PERSON (Person_ID) ON DELETE RESTRICT ON UPDATE CASCADE,</w:t>
      </w:r>
    </w:p>
    <w:p w14:paraId="2D9CC377" w14:textId="0A77874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fk_resws_workstation FOREIGN KEY (Workstation_ID)</w:t>
      </w:r>
    </w:p>
    <w:p w14:paraId="7203749C" w14:textId="0A41912F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WORKSTATION (Workstation_ID) ON DELETE RESTRICT ON UPDATE CASCADE,</w:t>
      </w:r>
    </w:p>
    <w:p w14:paraId="099D7059" w14:textId="70608E16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ck_resws_time CHECK (Start_Time &lt; End_Time),</w:t>
      </w:r>
    </w:p>
    <w:p w14:paraId="77EBBA8E" w14:textId="19DD4D8D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ck_resws_status CHECK (Reservation_Status IN ('PENDING','APPROVED','CANCELLED','COMPLETED'))</w:t>
      </w:r>
    </w:p>
    <w:p w14:paraId="2960CA94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01486650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5189B6AC" w14:textId="0E8552DF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  <w:r w:rsidRPr="0031104D">
        <w:rPr>
          <w:i/>
          <w:iCs/>
          <w:lang w:val="vi-VN"/>
        </w:rPr>
        <w:t>-</w:t>
      </w:r>
      <w:r w:rsidRPr="0031104D">
        <w:rPr>
          <w:i/>
          <w:iCs/>
          <w:lang w:val="vi-VN"/>
        </w:rPr>
        <w:t xml:space="preserve"> 13. ACCESS_LOG</w:t>
      </w:r>
    </w:p>
    <w:p w14:paraId="2B31B363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TABLE ACCESS_LOG (</w:t>
      </w:r>
    </w:p>
    <w:p w14:paraId="2CBBA62C" w14:textId="6A55BD9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Access_Log_ID 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35E2AB38" w14:textId="0E4AE374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Access_Time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 xml:space="preserve"> DATETIME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53CF56E3" w14:textId="02D91F9B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Action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VARCHAR(15)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5445309C" w14:textId="4894586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Access_Result 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7D66AAF5" w14:textId="49D68B37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Denial_Reason VARCHAR(255) NULL,</w:t>
      </w:r>
    </w:p>
    <w:p w14:paraId="66B9747C" w14:textId="4CC12D7E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Person_ID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73B6A012" w14:textId="703E93CA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Equipment_ID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VARCHAR(10)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NOT NULL,</w:t>
      </w:r>
    </w:p>
    <w:p w14:paraId="4027C960" w14:textId="752F851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pk_access_log PRIMARY KEY (Access_Log_ID),</w:t>
      </w:r>
    </w:p>
    <w:p w14:paraId="51654503" w14:textId="5B6746C7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fk_log_person FOREIGN KEY (Person_ID)</w:t>
      </w:r>
    </w:p>
    <w:p w14:paraId="35155577" w14:textId="77EA47DC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PERSON (Person_ID) ON DELETE RESTRICT ON UPDATE CASCADE,</w:t>
      </w:r>
    </w:p>
    <w:p w14:paraId="0E7C73C0" w14:textId="2CD9433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fk_log_equipment FOREIGN KEY (Equipment_ID)</w:t>
      </w:r>
    </w:p>
    <w:p w14:paraId="57714518" w14:textId="63BAD6C1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REFERENCES EQUIPMENT (Equipment_ID) ON DELETE RESTRICT ON UPDATE CASCADE,</w:t>
      </w:r>
    </w:p>
    <w:p w14:paraId="2F749A56" w14:textId="189731A9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ck_log_action CHECK (Action IN ('USE','BORROW','RETURN','RESERVE')),</w:t>
      </w:r>
    </w:p>
    <w:p w14:paraId="2751AF4F" w14:textId="2615CD85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ck_log_result CHECK (Access_Result IN ('GRANTED','DENIED')),</w:t>
      </w:r>
    </w:p>
    <w:p w14:paraId="03BF29EB" w14:textId="7D86ED10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 </w:t>
      </w:r>
      <w:r w:rsidR="007968A5" w:rsidRPr="007968A5">
        <w:rPr>
          <w:lang w:val="vi-VN"/>
        </w:rPr>
        <w:t>CONSTRAINT ck_log_denial CHECK (</w:t>
      </w:r>
    </w:p>
    <w:p w14:paraId="57B7C308" w14:textId="1479F73F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(Access_Result = 'DENIED'</w:t>
      </w:r>
      <w:r>
        <w:rPr>
          <w:lang w:val="vi-VN"/>
        </w:rPr>
        <w:t xml:space="preserve"> </w:t>
      </w:r>
      <w:r w:rsidR="007968A5" w:rsidRPr="007968A5">
        <w:rPr>
          <w:lang w:val="vi-VN"/>
        </w:rPr>
        <w:t>AND Denial_Reason IS NOT NULL) OR</w:t>
      </w:r>
    </w:p>
    <w:p w14:paraId="3FC1FF9E" w14:textId="2528729D" w:rsidR="007968A5" w:rsidRPr="007968A5" w:rsidRDefault="00113119" w:rsidP="007968A5">
      <w:pPr>
        <w:pStyle w:val="NormalWeb"/>
        <w:ind w:left="720"/>
        <w:rPr>
          <w:lang w:val="vi-VN"/>
        </w:rPr>
      </w:pPr>
      <w:r>
        <w:rPr>
          <w:lang w:val="vi-VN"/>
        </w:rPr>
        <w:t xml:space="preserve"> </w:t>
      </w:r>
      <w:r w:rsidR="007968A5" w:rsidRPr="007968A5">
        <w:rPr>
          <w:lang w:val="vi-VN"/>
        </w:rPr>
        <w:t>(Access_Result = 'GRANTED' AND Denial_Reason IS NULL))</w:t>
      </w:r>
    </w:p>
    <w:p w14:paraId="107837F4" w14:textId="7777777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) ENGINE=InnoDB;</w:t>
      </w:r>
    </w:p>
    <w:p w14:paraId="6F07402A" w14:textId="77777777" w:rsidR="007968A5" w:rsidRPr="007968A5" w:rsidRDefault="007968A5" w:rsidP="007968A5">
      <w:pPr>
        <w:pStyle w:val="NormalWeb"/>
        <w:ind w:left="720"/>
        <w:rPr>
          <w:lang w:val="vi-VN"/>
        </w:rPr>
      </w:pPr>
    </w:p>
    <w:p w14:paraId="043571C4" w14:textId="542A44FD" w:rsidR="007968A5" w:rsidRPr="0031104D" w:rsidRDefault="007968A5" w:rsidP="007968A5">
      <w:pPr>
        <w:pStyle w:val="NormalWeb"/>
        <w:ind w:left="720"/>
        <w:rPr>
          <w:i/>
          <w:iCs/>
          <w:lang w:val="vi-VN"/>
        </w:rPr>
      </w:pPr>
      <w:r w:rsidRPr="0031104D">
        <w:rPr>
          <w:i/>
          <w:iCs/>
          <w:lang w:val="vi-VN"/>
        </w:rPr>
        <w:lastRenderedPageBreak/>
        <w:t>-</w:t>
      </w:r>
      <w:r w:rsidRPr="0031104D">
        <w:rPr>
          <w:i/>
          <w:iCs/>
          <w:lang w:val="vi-VN"/>
        </w:rPr>
        <w:t xml:space="preserve"> 14. INDEXES (phục vụ truy vấn ở các mục sau)</w:t>
      </w:r>
    </w:p>
    <w:p w14:paraId="115A0BE7" w14:textId="51B6926C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INDEX idx_equipment_status</w:t>
      </w:r>
      <w:r w:rsidR="00113119">
        <w:rPr>
          <w:lang w:val="vi-VN"/>
        </w:rPr>
        <w:t xml:space="preserve"> </w:t>
      </w:r>
      <w:r w:rsidRPr="007968A5">
        <w:rPr>
          <w:lang w:val="vi-VN"/>
        </w:rPr>
        <w:t>ON EQUIPMENT (Status);</w:t>
      </w:r>
    </w:p>
    <w:p w14:paraId="46874A06" w14:textId="77E4CCE7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INDEX idx_borrows_status</w:t>
      </w:r>
      <w:r w:rsidR="00113119">
        <w:rPr>
          <w:lang w:val="vi-VN"/>
        </w:rPr>
        <w:t xml:space="preserve">  </w:t>
      </w:r>
      <w:r w:rsidRPr="007968A5">
        <w:rPr>
          <w:lang w:val="vi-VN"/>
        </w:rPr>
        <w:t>ON BORROWS (Borrow_Status);</w:t>
      </w:r>
    </w:p>
    <w:p w14:paraId="4F2FAF5B" w14:textId="6FC27C65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INDEX idx_reseq_time</w:t>
      </w:r>
      <w:r w:rsidR="00113119">
        <w:rPr>
          <w:lang w:val="vi-VN"/>
        </w:rPr>
        <w:t xml:space="preserve"> </w:t>
      </w:r>
      <w:r w:rsidRPr="007968A5">
        <w:rPr>
          <w:lang w:val="vi-VN"/>
        </w:rPr>
        <w:t>ON RESERVES_EQUIPMENT (Equipment_ID, Start_Time, End_Time);</w:t>
      </w:r>
    </w:p>
    <w:p w14:paraId="73671477" w14:textId="7A7F1B43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INDEX idx_resws_time</w:t>
      </w:r>
      <w:r w:rsidR="00113119">
        <w:rPr>
          <w:lang w:val="vi-VN"/>
        </w:rPr>
        <w:t xml:space="preserve"> </w:t>
      </w:r>
      <w:r w:rsidRPr="007968A5">
        <w:rPr>
          <w:lang w:val="vi-VN"/>
        </w:rPr>
        <w:t>ON RESERVES_WORKSTATION (Workstation_ID, Start_Time, End_Time);</w:t>
      </w:r>
    </w:p>
    <w:p w14:paraId="54891456" w14:textId="4183A1EA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INDEX idx_cert_person_type</w:t>
      </w:r>
      <w:r w:rsidR="00113119">
        <w:rPr>
          <w:lang w:val="vi-VN"/>
        </w:rPr>
        <w:t xml:space="preserve"> </w:t>
      </w:r>
      <w:r w:rsidRPr="007968A5">
        <w:rPr>
          <w:lang w:val="vi-VN"/>
        </w:rPr>
        <w:t>ON CERTIFICATION (Person_ID, Certification_Type);</w:t>
      </w:r>
    </w:p>
    <w:p w14:paraId="0F20DDCF" w14:textId="084FD451" w:rsidR="007968A5" w:rsidRPr="007968A5" w:rsidRDefault="007968A5" w:rsidP="007968A5">
      <w:pPr>
        <w:pStyle w:val="NormalWeb"/>
        <w:ind w:left="720"/>
        <w:rPr>
          <w:lang w:val="vi-VN"/>
        </w:rPr>
      </w:pPr>
      <w:r w:rsidRPr="007968A5">
        <w:rPr>
          <w:lang w:val="vi-VN"/>
        </w:rPr>
        <w:t>CREATE INDEX idx_log_time</w:t>
      </w:r>
      <w:r w:rsidR="00113119">
        <w:rPr>
          <w:lang w:val="vi-VN"/>
        </w:rPr>
        <w:t xml:space="preserve">  </w:t>
      </w:r>
      <w:r w:rsidRPr="007968A5">
        <w:rPr>
          <w:lang w:val="vi-VN"/>
        </w:rPr>
        <w:t>ON ACCESS_LOG (Access_Time);</w:t>
      </w:r>
    </w:p>
    <w:p w14:paraId="035258C7" w14:textId="37E657B2" w:rsidR="0031104D" w:rsidRPr="0031104D" w:rsidRDefault="0031104D" w:rsidP="0031104D">
      <w:pPr>
        <w:pStyle w:val="NormalWeb"/>
        <w:numPr>
          <w:ilvl w:val="1"/>
          <w:numId w:val="11"/>
        </w:numPr>
        <w:rPr>
          <w:b/>
          <w:bCs/>
        </w:rPr>
      </w:pPr>
      <w:r w:rsidRPr="0031104D">
        <w:rPr>
          <w:b/>
          <w:bCs/>
        </w:rPr>
        <w:t>Mock Data (DML)</w:t>
      </w:r>
    </w:p>
    <w:p w14:paraId="5A77E387" w14:textId="174AA855" w:rsidR="0031104D" w:rsidRPr="0031104D" w:rsidRDefault="00113119" w:rsidP="00113119">
      <w:pPr>
        <w:pStyle w:val="NormalWeb"/>
        <w:numPr>
          <w:ilvl w:val="0"/>
          <w:numId w:val="13"/>
        </w:numPr>
        <w:ind w:left="720" w:firstLine="283"/>
        <w:rPr>
          <w:sz w:val="28"/>
          <w:szCs w:val="28"/>
        </w:rPr>
      </w:pPr>
      <w:r w:rsidRPr="00113119">
        <w:rPr>
          <w:sz w:val="28"/>
          <w:szCs w:val="28"/>
          <w:lang w:val="vi-VN"/>
        </w:rPr>
        <w:t xml:space="preserve"> </w:t>
      </w:r>
      <w:proofErr w:type="spellStart"/>
      <w:r w:rsidRPr="00113119">
        <w:rPr>
          <w:sz w:val="28"/>
          <w:szCs w:val="28"/>
        </w:rPr>
        <w:t>Nhóm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chèn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dữ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liệu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mẫu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gồm</w:t>
      </w:r>
      <w:proofErr w:type="spellEnd"/>
      <w:r w:rsidRPr="00113119">
        <w:rPr>
          <w:sz w:val="28"/>
          <w:szCs w:val="28"/>
        </w:rPr>
        <w:t xml:space="preserve"> 16 Person, 14 Equipment, 17 Borrows, 16 </w:t>
      </w:r>
      <w:proofErr w:type="spellStart"/>
      <w:r w:rsidRPr="00113119">
        <w:rPr>
          <w:sz w:val="28"/>
          <w:szCs w:val="28"/>
        </w:rPr>
        <w:t>Access_Log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và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các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bảng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còn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lại</w:t>
      </w:r>
      <w:proofErr w:type="spellEnd"/>
      <w:r w:rsidRPr="00113119">
        <w:rPr>
          <w:sz w:val="28"/>
          <w:szCs w:val="28"/>
        </w:rPr>
        <w:t xml:space="preserve">, </w:t>
      </w:r>
      <w:proofErr w:type="spellStart"/>
      <w:r w:rsidRPr="00113119">
        <w:rPr>
          <w:sz w:val="28"/>
          <w:szCs w:val="28"/>
        </w:rPr>
        <w:t>tổng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cộng</w:t>
      </w:r>
      <w:proofErr w:type="spellEnd"/>
      <w:r w:rsidRPr="00113119">
        <w:rPr>
          <w:sz w:val="28"/>
          <w:szCs w:val="28"/>
        </w:rPr>
        <w:t xml:space="preserve"> 155 </w:t>
      </w:r>
      <w:proofErr w:type="spellStart"/>
      <w:r w:rsidRPr="00113119">
        <w:rPr>
          <w:sz w:val="28"/>
          <w:szCs w:val="28"/>
        </w:rPr>
        <w:t>bản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ghi</w:t>
      </w:r>
      <w:proofErr w:type="spellEnd"/>
      <w:r w:rsidRPr="00113119">
        <w:rPr>
          <w:sz w:val="28"/>
          <w:szCs w:val="28"/>
        </w:rPr>
        <w:t xml:space="preserve">. </w:t>
      </w:r>
      <w:proofErr w:type="spellStart"/>
      <w:r w:rsidRPr="00113119">
        <w:rPr>
          <w:sz w:val="28"/>
          <w:szCs w:val="28"/>
        </w:rPr>
        <w:t>Dữ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liệu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được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chèn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theo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thứ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tự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phụ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thuộc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khóa</w:t>
      </w:r>
      <w:proofErr w:type="spellEnd"/>
      <w:r w:rsidRPr="00113119">
        <w:rPr>
          <w:sz w:val="28"/>
          <w:szCs w:val="28"/>
        </w:rPr>
        <w:t xml:space="preserve"> </w:t>
      </w:r>
      <w:proofErr w:type="spellStart"/>
      <w:r w:rsidRPr="00113119">
        <w:rPr>
          <w:sz w:val="28"/>
          <w:szCs w:val="28"/>
        </w:rPr>
        <w:t>ngoại</w:t>
      </w:r>
      <w:proofErr w:type="spellEnd"/>
      <w:r w:rsidRPr="00113119">
        <w:rPr>
          <w:sz w:val="28"/>
          <w:szCs w:val="28"/>
        </w:rPr>
        <w:t xml:space="preserve">: </w:t>
      </w:r>
      <w:proofErr w:type="spellStart"/>
      <w:r w:rsidRPr="00113119">
        <w:rPr>
          <w:sz w:val="28"/>
          <w:szCs w:val="28"/>
        </w:rPr>
        <w:t>bảng</w:t>
      </w:r>
      <w:proofErr w:type="spellEnd"/>
      <w:r w:rsidRPr="00113119">
        <w:rPr>
          <w:sz w:val="28"/>
          <w:szCs w:val="28"/>
        </w:rPr>
        <w:t xml:space="preserve"> cha </w:t>
      </w:r>
      <w:proofErr w:type="spellStart"/>
      <w:r w:rsidRPr="00113119">
        <w:rPr>
          <w:sz w:val="28"/>
          <w:szCs w:val="28"/>
        </w:rPr>
        <w:t>trước</w:t>
      </w:r>
      <w:proofErr w:type="spellEnd"/>
      <w:r w:rsidRPr="00113119">
        <w:rPr>
          <w:sz w:val="28"/>
          <w:szCs w:val="28"/>
        </w:rPr>
        <w:t xml:space="preserve">, </w:t>
      </w:r>
      <w:proofErr w:type="spellStart"/>
      <w:r w:rsidRPr="00113119">
        <w:rPr>
          <w:sz w:val="28"/>
          <w:szCs w:val="28"/>
        </w:rPr>
        <w:t>bảng</w:t>
      </w:r>
      <w:proofErr w:type="spellEnd"/>
      <w:r w:rsidRPr="00113119">
        <w:rPr>
          <w:sz w:val="28"/>
          <w:szCs w:val="28"/>
        </w:rPr>
        <w:t xml:space="preserve"> con </w:t>
      </w:r>
      <w:proofErr w:type="spellStart"/>
      <w:r w:rsidRPr="00113119">
        <w:rPr>
          <w:sz w:val="28"/>
          <w:szCs w:val="28"/>
        </w:rPr>
        <w:t>sau.</w:t>
      </w:r>
      <w:r w:rsidR="0031104D" w:rsidRPr="0031104D">
        <w:rPr>
          <w:sz w:val="28"/>
          <w:szCs w:val="28"/>
        </w:rPr>
        <w:t>USE</w:t>
      </w:r>
      <w:proofErr w:type="spellEnd"/>
      <w:r w:rsidR="0031104D" w:rsidRPr="0031104D">
        <w:rPr>
          <w:sz w:val="28"/>
          <w:szCs w:val="28"/>
        </w:rPr>
        <w:t xml:space="preserve"> </w:t>
      </w:r>
      <w:proofErr w:type="spellStart"/>
      <w:r w:rsidR="0031104D" w:rsidRPr="0031104D">
        <w:rPr>
          <w:sz w:val="28"/>
          <w:szCs w:val="28"/>
        </w:rPr>
        <w:t>physics_lab_</w:t>
      </w:r>
      <w:r>
        <w:rPr>
          <w:sz w:val="28"/>
          <w:szCs w:val="28"/>
        </w:rPr>
        <w:t>tracker</w:t>
      </w:r>
      <w:proofErr w:type="spellEnd"/>
      <w:r>
        <w:rPr>
          <w:sz w:val="28"/>
          <w:szCs w:val="28"/>
          <w:lang w:val="vi-VN"/>
        </w:rPr>
        <w:t>.</w:t>
      </w:r>
    </w:p>
    <w:p w14:paraId="4460A845" w14:textId="40337605" w:rsidR="0031104D" w:rsidRPr="0031104D" w:rsidRDefault="00113119" w:rsidP="0031104D">
      <w:pPr>
        <w:pStyle w:val="NormalWeb"/>
        <w:ind w:left="720"/>
      </w:pPr>
      <w:r w:rsidRPr="00113119">
        <w:rPr>
          <w:i/>
          <w:iCs/>
        </w:rPr>
        <w:t xml:space="preserve"> -</w:t>
      </w:r>
      <w:r w:rsidR="0031104D" w:rsidRPr="0031104D">
        <w:rPr>
          <w:i/>
          <w:iCs/>
        </w:rPr>
        <w:t xml:space="preserve"> 1. PERSON</w:t>
      </w:r>
      <w:r w:rsidR="0031104D" w:rsidRPr="0031104D">
        <w:t xml:space="preserve"> (16 </w:t>
      </w:r>
      <w:proofErr w:type="spellStart"/>
      <w:r w:rsidR="0031104D" w:rsidRPr="0031104D">
        <w:t>bản</w:t>
      </w:r>
      <w:proofErr w:type="spellEnd"/>
      <w:r w:rsidR="0031104D" w:rsidRPr="0031104D">
        <w:t xml:space="preserve"> </w:t>
      </w:r>
      <w:proofErr w:type="spellStart"/>
      <w:r w:rsidR="0031104D" w:rsidRPr="0031104D">
        <w:t>ghi</w:t>
      </w:r>
      <w:proofErr w:type="spellEnd"/>
      <w:r w:rsidR="0031104D" w:rsidRPr="0031104D">
        <w:t>: 3 Faculty, 3 Lab Staff, 10 Student)</w:t>
      </w:r>
    </w:p>
    <w:p w14:paraId="4B2441BF" w14:textId="77777777" w:rsidR="0031104D" w:rsidRPr="0031104D" w:rsidRDefault="0031104D" w:rsidP="0031104D">
      <w:pPr>
        <w:pStyle w:val="NormalWeb"/>
        <w:ind w:left="720"/>
      </w:pPr>
      <w:r w:rsidRPr="0031104D">
        <w:t>INSERT INTO PERSON (</w:t>
      </w:r>
      <w:proofErr w:type="spellStart"/>
      <w:r w:rsidRPr="0031104D">
        <w:t>Person_ID</w:t>
      </w:r>
      <w:proofErr w:type="spellEnd"/>
      <w:r w:rsidRPr="0031104D">
        <w:t xml:space="preserve">, </w:t>
      </w:r>
      <w:proofErr w:type="spellStart"/>
      <w:r w:rsidRPr="0031104D">
        <w:t>Full_Name</w:t>
      </w:r>
      <w:proofErr w:type="spellEnd"/>
      <w:r w:rsidRPr="0031104D">
        <w:t xml:space="preserve">, </w:t>
      </w:r>
      <w:proofErr w:type="spellStart"/>
      <w:r w:rsidRPr="0031104D">
        <w:t>Institutional_Email</w:t>
      </w:r>
      <w:proofErr w:type="spellEnd"/>
      <w:r w:rsidRPr="0031104D">
        <w:t>, Department, Status) VALUES</w:t>
      </w:r>
    </w:p>
    <w:p w14:paraId="48FB1EB1" w14:textId="3E2B9C74" w:rsidR="0031104D" w:rsidRPr="0031104D" w:rsidRDefault="0031104D" w:rsidP="0031104D">
      <w:pPr>
        <w:pStyle w:val="NormalWeb"/>
        <w:ind w:left="720"/>
      </w:pPr>
      <w:r w:rsidRPr="0031104D">
        <w:t>('P001', 'Nguyễn Văn A',</w:t>
      </w:r>
      <w:r w:rsidR="00113119">
        <w:t xml:space="preserve"> </w:t>
      </w:r>
      <w:r w:rsidRPr="0031104D">
        <w:t>'</w:t>
      </w:r>
      <w:proofErr w:type="spellStart"/>
      <w:proofErr w:type="gramStart"/>
      <w:r w:rsidRPr="0031104D">
        <w:t>a.nguyen</w:t>
      </w:r>
      <w:proofErr w:type="spellEnd"/>
      <w:proofErr w:type="gramEnd"/>
      <w:r w:rsidRPr="0031104D">
        <w:t>@</w:t>
      </w:r>
      <w:r w:rsidR="00113119">
        <w:t xml:space="preserve"> student.ptithcm</w:t>
      </w:r>
      <w:r w:rsidRPr="0031104D">
        <w:t>.edu.vn',</w:t>
      </w:r>
      <w:r w:rsidR="00113119">
        <w:t xml:space="preserve"> </w:t>
      </w:r>
      <w:r w:rsidRPr="0031104D">
        <w:t>'Department of Physics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ACTIVE'),</w:t>
      </w:r>
    </w:p>
    <w:p w14:paraId="64D55220" w14:textId="16C058AD" w:rsidR="0031104D" w:rsidRPr="0031104D" w:rsidRDefault="0031104D" w:rsidP="0031104D">
      <w:pPr>
        <w:pStyle w:val="NormalWeb"/>
        <w:ind w:left="720"/>
      </w:pPr>
      <w:r w:rsidRPr="0031104D">
        <w:t>('P002', '</w:t>
      </w:r>
      <w:proofErr w:type="spellStart"/>
      <w:r w:rsidRPr="0031104D">
        <w:t>Trần</w:t>
      </w:r>
      <w:proofErr w:type="spellEnd"/>
      <w:r w:rsidRPr="0031104D">
        <w:t xml:space="preserve"> Thị Bích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spellStart"/>
      <w:r w:rsidRPr="0031104D">
        <w:t>bich.tran</w:t>
      </w:r>
      <w:proofErr w:type="spellEnd"/>
      <w:proofErr w:type="gramEnd"/>
      <w:r w:rsidRPr="0031104D">
        <w:t>@</w:t>
      </w:r>
      <w:r w:rsidR="00113119">
        <w:t xml:space="preserve"> student.ptithcm</w:t>
      </w:r>
      <w:r w:rsidRPr="0031104D">
        <w:t>.edu.vn</w:t>
      </w:r>
      <w:proofErr w:type="gramStart"/>
      <w:r w:rsidRPr="0031104D">
        <w:t>',</w:t>
      </w:r>
      <w:r w:rsidR="00113119">
        <w:rPr>
          <w:lang w:val="vi-VN"/>
        </w:rPr>
        <w:t xml:space="preserve"> </w:t>
      </w:r>
      <w:r w:rsidR="00113119">
        <w:t xml:space="preserve"> </w:t>
      </w:r>
      <w:r w:rsidRPr="0031104D">
        <w:t>'</w:t>
      </w:r>
      <w:proofErr w:type="gramEnd"/>
      <w:r w:rsidRPr="0031104D">
        <w:t>Department of Physics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ACTIVE'),</w:t>
      </w:r>
    </w:p>
    <w:p w14:paraId="66BC900E" w14:textId="5A254529" w:rsidR="0031104D" w:rsidRPr="0031104D" w:rsidRDefault="0031104D" w:rsidP="0031104D">
      <w:pPr>
        <w:pStyle w:val="NormalWeb"/>
        <w:ind w:left="720"/>
      </w:pPr>
      <w:r w:rsidRPr="0031104D">
        <w:t>('P003', 'Lê Hoàng Cường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spellStart"/>
      <w:r w:rsidRPr="0031104D">
        <w:t>cuong.le</w:t>
      </w:r>
      <w:proofErr w:type="spellEnd"/>
      <w:proofErr w:type="gramEnd"/>
      <w:r w:rsidRPr="0031104D">
        <w:t>@</w:t>
      </w:r>
      <w:r w:rsidR="00113119">
        <w:t xml:space="preserve"> student.ptithcm</w:t>
      </w:r>
      <w:r w:rsidRPr="0031104D">
        <w:t>.edu.vn',</w:t>
      </w:r>
      <w:r w:rsidR="00113119">
        <w:t xml:space="preserve"> </w:t>
      </w:r>
      <w:r w:rsidRPr="0031104D">
        <w:t>'Department of Applied Physics', 'ACTIVE'),</w:t>
      </w:r>
    </w:p>
    <w:p w14:paraId="6AEF61A5" w14:textId="78EBDD67" w:rsidR="0031104D" w:rsidRPr="0031104D" w:rsidRDefault="0031104D" w:rsidP="0031104D">
      <w:pPr>
        <w:pStyle w:val="NormalWeb"/>
        <w:ind w:left="720"/>
      </w:pPr>
      <w:r w:rsidRPr="0031104D">
        <w:t>('P004', 'Phạm Minh Đức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spellStart"/>
      <w:r w:rsidRPr="0031104D">
        <w:t>duc.pham</w:t>
      </w:r>
      <w:proofErr w:type="spellEnd"/>
      <w:proofErr w:type="gramEnd"/>
      <w:r w:rsidRPr="0031104D">
        <w:t>@</w:t>
      </w:r>
      <w:r w:rsidR="00113119">
        <w:t xml:space="preserve"> student.ptithcm</w:t>
      </w:r>
      <w:r w:rsidRPr="0031104D">
        <w:t>.edu.vn',</w:t>
      </w:r>
      <w:r w:rsidR="00113119">
        <w:t xml:space="preserve"> </w:t>
      </w:r>
      <w:r w:rsidRPr="0031104D">
        <w:t>'Physics Laboratory Center',</w:t>
      </w:r>
      <w:r w:rsidR="00113119">
        <w:t xml:space="preserve"> </w:t>
      </w:r>
      <w:r w:rsidRPr="0031104D">
        <w:t>'ACTIVE'),</w:t>
      </w:r>
    </w:p>
    <w:p w14:paraId="7C81DABE" w14:textId="2346BDC5" w:rsidR="0031104D" w:rsidRPr="0031104D" w:rsidRDefault="0031104D" w:rsidP="0031104D">
      <w:pPr>
        <w:pStyle w:val="NormalWeb"/>
        <w:ind w:left="720"/>
      </w:pPr>
      <w:r w:rsidRPr="0031104D">
        <w:t>('P005', 'Võ Thị Hà',</w:t>
      </w:r>
      <w:r w:rsidR="00113119">
        <w:t xml:space="preserve"> </w:t>
      </w:r>
      <w:r w:rsidRPr="0031104D">
        <w:t>'</w:t>
      </w:r>
      <w:proofErr w:type="spellStart"/>
      <w:proofErr w:type="gramStart"/>
      <w:r w:rsidRPr="0031104D">
        <w:t>ha.vo</w:t>
      </w:r>
      <w:proofErr w:type="spellEnd"/>
      <w:proofErr w:type="gramEnd"/>
      <w:r w:rsidRPr="0031104D">
        <w:t>@</w:t>
      </w:r>
      <w:r w:rsidR="00113119">
        <w:t xml:space="preserve"> student.ptithcm</w:t>
      </w:r>
      <w:r w:rsidRPr="0031104D">
        <w:t>.edu.vn',</w:t>
      </w:r>
      <w:r w:rsidR="00113119">
        <w:t xml:space="preserve"> </w:t>
      </w:r>
      <w:r w:rsidRPr="0031104D">
        <w:t>'Physics Laboratory Center',</w:t>
      </w:r>
      <w:r w:rsidR="00113119">
        <w:t xml:space="preserve"> </w:t>
      </w:r>
      <w:r w:rsidRPr="0031104D">
        <w:t>'ACTIVE'),</w:t>
      </w:r>
    </w:p>
    <w:p w14:paraId="1CB1A921" w14:textId="2F24D831" w:rsidR="0031104D" w:rsidRPr="0031104D" w:rsidRDefault="0031104D" w:rsidP="0031104D">
      <w:pPr>
        <w:pStyle w:val="NormalWeb"/>
        <w:ind w:left="720"/>
      </w:pPr>
      <w:r w:rsidRPr="0031104D">
        <w:lastRenderedPageBreak/>
        <w:t>('P006', 'Đặng Quốc Khánh',</w:t>
      </w:r>
      <w:r w:rsidR="00113119">
        <w:t xml:space="preserve"> </w:t>
      </w:r>
      <w:r w:rsidRPr="0031104D">
        <w:t>'</w:t>
      </w:r>
      <w:proofErr w:type="spellStart"/>
      <w:proofErr w:type="gramStart"/>
      <w:r w:rsidRPr="0031104D">
        <w:t>khanh.dang</w:t>
      </w:r>
      <w:proofErr w:type="spellEnd"/>
      <w:proofErr w:type="gramEnd"/>
      <w:r w:rsidRPr="0031104D">
        <w:t>@</w:t>
      </w:r>
      <w:r w:rsidR="00113119">
        <w:t xml:space="preserve"> student.ptithcm</w:t>
      </w:r>
      <w:r w:rsidRPr="0031104D">
        <w:t>.edu.vn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Physics Laboratory Center',</w:t>
      </w:r>
      <w:r w:rsidR="00113119">
        <w:t xml:space="preserve"> </w:t>
      </w:r>
      <w:r w:rsidRPr="0031104D">
        <w:t>'ACTIVE'),</w:t>
      </w:r>
    </w:p>
    <w:p w14:paraId="66B22570" w14:textId="70A02193" w:rsidR="0031104D" w:rsidRPr="0031104D" w:rsidRDefault="0031104D" w:rsidP="0031104D">
      <w:pPr>
        <w:pStyle w:val="NormalWeb"/>
        <w:ind w:left="720"/>
      </w:pPr>
      <w:r w:rsidRPr="0031104D">
        <w:t>('P007', 'Hoàng Gia Bảo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spellStart"/>
      <w:r w:rsidRPr="0031104D">
        <w:t>bao.hoang</w:t>
      </w:r>
      <w:proofErr w:type="gramEnd"/>
      <w:r w:rsidRPr="0031104D">
        <w:t>@student</w:t>
      </w:r>
      <w:proofErr w:type="spellEnd"/>
      <w:r w:rsidRPr="0031104D">
        <w:t>.</w:t>
      </w:r>
      <w:r w:rsidR="00113119">
        <w:t xml:space="preserve"> student.ptithcm</w:t>
      </w:r>
      <w:r w:rsidRPr="0031104D">
        <w:t>.edu.vn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Department of Physics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ACTIVE'),</w:t>
      </w:r>
    </w:p>
    <w:p w14:paraId="5B531A58" w14:textId="6DDF0CFC" w:rsidR="0031104D" w:rsidRPr="0031104D" w:rsidRDefault="0031104D" w:rsidP="0031104D">
      <w:pPr>
        <w:pStyle w:val="NormalWeb"/>
        <w:ind w:left="720"/>
      </w:pPr>
      <w:r w:rsidRPr="0031104D">
        <w:t>('P008', 'Nguyễn Thu Hà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spellStart"/>
      <w:r w:rsidRPr="0031104D">
        <w:t>ha.nguyen</w:t>
      </w:r>
      <w:proofErr w:type="gramEnd"/>
      <w:r w:rsidRPr="0031104D">
        <w:t>@student</w:t>
      </w:r>
      <w:proofErr w:type="spellEnd"/>
      <w:r w:rsidRPr="0031104D">
        <w:t>.</w:t>
      </w:r>
      <w:r w:rsidR="00113119">
        <w:t xml:space="preserve"> student.ptithcm</w:t>
      </w:r>
      <w:r w:rsidRPr="0031104D">
        <w:t>.edu.vn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Department of Physics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ACTIVE'),</w:t>
      </w:r>
    </w:p>
    <w:p w14:paraId="1E2687F3" w14:textId="6F6C5918" w:rsidR="0031104D" w:rsidRPr="0031104D" w:rsidRDefault="0031104D" w:rsidP="0031104D">
      <w:pPr>
        <w:pStyle w:val="NormalWeb"/>
        <w:ind w:left="720"/>
      </w:pPr>
      <w:r w:rsidRPr="0031104D">
        <w:t>('P009', '</w:t>
      </w:r>
      <w:proofErr w:type="spellStart"/>
      <w:r w:rsidRPr="0031104D">
        <w:t>Trần</w:t>
      </w:r>
      <w:proofErr w:type="spellEnd"/>
      <w:r w:rsidRPr="0031104D">
        <w:t xml:space="preserve"> Quốc Huy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spellStart"/>
      <w:r w:rsidRPr="0031104D">
        <w:t>huy.tran</w:t>
      </w:r>
      <w:proofErr w:type="gramEnd"/>
      <w:r w:rsidRPr="0031104D">
        <w:t>@student</w:t>
      </w:r>
      <w:proofErr w:type="spellEnd"/>
      <w:r w:rsidRPr="0031104D">
        <w:t>.</w:t>
      </w:r>
      <w:r w:rsidR="00113119">
        <w:t xml:space="preserve"> student.ptithcm</w:t>
      </w:r>
      <w:r w:rsidRPr="0031104D">
        <w:t>.edu.vn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Department of Applied Physics', 'ACTIVE'),</w:t>
      </w:r>
    </w:p>
    <w:p w14:paraId="473A30EC" w14:textId="6C4719F5" w:rsidR="0031104D" w:rsidRPr="0031104D" w:rsidRDefault="0031104D" w:rsidP="0031104D">
      <w:pPr>
        <w:pStyle w:val="NormalWeb"/>
        <w:ind w:left="720"/>
      </w:pPr>
      <w:r w:rsidRPr="0031104D">
        <w:t>('P010', 'Lê Minh Anh',</w:t>
      </w:r>
      <w:r w:rsidR="00113119">
        <w:t xml:space="preserve"> </w:t>
      </w:r>
      <w:r w:rsidRPr="0031104D">
        <w:t>'</w:t>
      </w:r>
      <w:proofErr w:type="spellStart"/>
      <w:proofErr w:type="gramStart"/>
      <w:r w:rsidRPr="0031104D">
        <w:t>anh.le</w:t>
      </w:r>
      <w:proofErr w:type="gramEnd"/>
      <w:r w:rsidRPr="0031104D">
        <w:t>@student</w:t>
      </w:r>
      <w:proofErr w:type="spellEnd"/>
      <w:r w:rsidRPr="0031104D">
        <w:t>.</w:t>
      </w:r>
      <w:r w:rsidR="00113119">
        <w:t xml:space="preserve"> student.ptithcm</w:t>
      </w:r>
      <w:r w:rsidRPr="0031104D">
        <w:t>.edu.vn',</w:t>
      </w:r>
      <w:r w:rsidR="00113119">
        <w:t xml:space="preserve"> </w:t>
      </w:r>
      <w:r w:rsidRPr="0031104D">
        <w:t>'Department of Physics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ACTIVE'),</w:t>
      </w:r>
    </w:p>
    <w:p w14:paraId="1E7397B1" w14:textId="2583DAFC" w:rsidR="0031104D" w:rsidRPr="0031104D" w:rsidRDefault="0031104D" w:rsidP="0031104D">
      <w:pPr>
        <w:pStyle w:val="NormalWeb"/>
        <w:ind w:left="720"/>
      </w:pPr>
      <w:r w:rsidRPr="0031104D">
        <w:t>('P011', 'Phan Đức Thịnh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spellStart"/>
      <w:r w:rsidRPr="0031104D">
        <w:t>thinh.phan</w:t>
      </w:r>
      <w:proofErr w:type="gramEnd"/>
      <w:r w:rsidRPr="0031104D">
        <w:t>@student</w:t>
      </w:r>
      <w:proofErr w:type="spellEnd"/>
      <w:r w:rsidRPr="0031104D">
        <w:t>.</w:t>
      </w:r>
      <w:r w:rsidR="00113119">
        <w:t xml:space="preserve"> student.ptithcm</w:t>
      </w:r>
      <w:r w:rsidRPr="0031104D">
        <w:t>.edu.vn',</w:t>
      </w:r>
      <w:r w:rsidR="00113119">
        <w:t xml:space="preserve"> </w:t>
      </w:r>
      <w:r w:rsidRPr="0031104D">
        <w:t>'Department of Applied Physics', 'ACTIVE'),</w:t>
      </w:r>
    </w:p>
    <w:p w14:paraId="538F1F7E" w14:textId="593B8C63" w:rsidR="0031104D" w:rsidRPr="0031104D" w:rsidRDefault="0031104D" w:rsidP="0031104D">
      <w:pPr>
        <w:pStyle w:val="NormalWeb"/>
        <w:ind w:left="720"/>
      </w:pPr>
      <w:r w:rsidRPr="0031104D">
        <w:t>('P012', 'Bùi Ngọc Lan',</w:t>
      </w:r>
      <w:r w:rsidR="00113119">
        <w:t xml:space="preserve"> </w:t>
      </w:r>
      <w:r w:rsidRPr="0031104D">
        <w:t>'</w:t>
      </w:r>
      <w:proofErr w:type="spellStart"/>
      <w:r w:rsidRPr="0031104D">
        <w:t>lan.bui@student</w:t>
      </w:r>
      <w:proofErr w:type="spellEnd"/>
      <w:r w:rsidRPr="0031104D">
        <w:t>.</w:t>
      </w:r>
      <w:r w:rsidR="00113119">
        <w:t xml:space="preserve"> student.ptithcm</w:t>
      </w:r>
      <w:r w:rsidRPr="0031104D">
        <w:t>.edu.vn',</w:t>
      </w:r>
      <w:r w:rsidR="00113119">
        <w:t xml:space="preserve"> </w:t>
      </w:r>
      <w:r w:rsidRPr="0031104D">
        <w:t>'Department of Physics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ACTIVE'),</w:t>
      </w:r>
    </w:p>
    <w:p w14:paraId="34B7F579" w14:textId="0B03677E" w:rsidR="0031104D" w:rsidRPr="0031104D" w:rsidRDefault="0031104D" w:rsidP="0031104D">
      <w:pPr>
        <w:pStyle w:val="NormalWeb"/>
        <w:ind w:left="720"/>
      </w:pPr>
      <w:r w:rsidRPr="0031104D">
        <w:t>('P013', '</w:t>
      </w:r>
      <w:proofErr w:type="spellStart"/>
      <w:r w:rsidRPr="0031104D">
        <w:t>Đỗ</w:t>
      </w:r>
      <w:proofErr w:type="spellEnd"/>
      <w:r w:rsidRPr="0031104D">
        <w:t xml:space="preserve"> Thành Long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spellStart"/>
      <w:proofErr w:type="gramEnd"/>
      <w:r w:rsidRPr="0031104D">
        <w:t>long.do@student</w:t>
      </w:r>
      <w:proofErr w:type="spellEnd"/>
      <w:r w:rsidRPr="0031104D">
        <w:t>.</w:t>
      </w:r>
      <w:r w:rsidR="00113119">
        <w:t xml:space="preserve"> student.ptithcm</w:t>
      </w:r>
      <w:r w:rsidRPr="0031104D">
        <w:t>.edu.vn',</w:t>
      </w:r>
      <w:r w:rsidR="00113119">
        <w:t xml:space="preserve"> </w:t>
      </w:r>
      <w:r w:rsidRPr="0031104D">
        <w:t>'Department of Physics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ACTIVE'),</w:t>
      </w:r>
    </w:p>
    <w:p w14:paraId="1050EE7D" w14:textId="29475332" w:rsidR="0031104D" w:rsidRPr="0031104D" w:rsidRDefault="0031104D" w:rsidP="0031104D">
      <w:pPr>
        <w:pStyle w:val="NormalWeb"/>
        <w:ind w:left="720"/>
      </w:pPr>
      <w:r w:rsidRPr="0031104D">
        <w:t>('P014', 'Vũ Khánh Linh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spellStart"/>
      <w:proofErr w:type="gramEnd"/>
      <w:r w:rsidRPr="0031104D">
        <w:t>linh.vu@student</w:t>
      </w:r>
      <w:proofErr w:type="spellEnd"/>
      <w:r w:rsidRPr="0031104D">
        <w:t>.</w:t>
      </w:r>
      <w:r w:rsidR="00113119">
        <w:t xml:space="preserve"> student.ptithcm</w:t>
      </w:r>
      <w:r w:rsidRPr="0031104D">
        <w:t>.edu.vn',</w:t>
      </w:r>
      <w:r w:rsidR="00113119">
        <w:t xml:space="preserve"> </w:t>
      </w:r>
      <w:r w:rsidRPr="0031104D">
        <w:t>'Department of Applied Physics', 'ACTIVE'),</w:t>
      </w:r>
    </w:p>
    <w:p w14:paraId="0BD9E87C" w14:textId="7471DEE9" w:rsidR="0031104D" w:rsidRPr="0031104D" w:rsidRDefault="0031104D" w:rsidP="0031104D">
      <w:pPr>
        <w:pStyle w:val="NormalWeb"/>
        <w:ind w:left="720"/>
      </w:pPr>
      <w:r w:rsidRPr="0031104D">
        <w:t>('P015', 'Ngô Anh Tuấn',</w:t>
      </w:r>
      <w:r w:rsidR="00113119">
        <w:t xml:space="preserve"> </w:t>
      </w:r>
      <w:r w:rsidRPr="0031104D">
        <w:t>'</w:t>
      </w:r>
      <w:proofErr w:type="spellStart"/>
      <w:r w:rsidRPr="0031104D">
        <w:t>tuan.ngo@student</w:t>
      </w:r>
      <w:proofErr w:type="spellEnd"/>
      <w:r w:rsidRPr="0031104D">
        <w:t>.</w:t>
      </w:r>
      <w:r w:rsidR="00113119">
        <w:t xml:space="preserve"> student.ptithcm</w:t>
      </w:r>
      <w:r w:rsidRPr="0031104D">
        <w:t>.edu.vn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Department of Physics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INACTIVE'),</w:t>
      </w:r>
    </w:p>
    <w:p w14:paraId="41B8A3EE" w14:textId="5F58AFA0" w:rsidR="0031104D" w:rsidRPr="0031104D" w:rsidRDefault="0031104D" w:rsidP="0031104D">
      <w:pPr>
        <w:pStyle w:val="NormalWeb"/>
        <w:ind w:left="720"/>
      </w:pPr>
      <w:r w:rsidRPr="0031104D">
        <w:t xml:space="preserve">('P016', 'Dương </w:t>
      </w:r>
      <w:proofErr w:type="spellStart"/>
      <w:r w:rsidRPr="0031104D">
        <w:t>Mỹ</w:t>
      </w:r>
      <w:proofErr w:type="spellEnd"/>
      <w:r w:rsidRPr="0031104D">
        <w:t xml:space="preserve"> Duyên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spellStart"/>
      <w:r w:rsidRPr="0031104D">
        <w:t>duyen.duong</w:t>
      </w:r>
      <w:proofErr w:type="gramEnd"/>
      <w:r w:rsidRPr="0031104D">
        <w:t>@student</w:t>
      </w:r>
      <w:proofErr w:type="spellEnd"/>
      <w:r w:rsidRPr="0031104D">
        <w:t>.</w:t>
      </w:r>
      <w:r w:rsidR="00113119">
        <w:t xml:space="preserve"> student.ptithcm</w:t>
      </w:r>
      <w:r w:rsidRPr="0031104D">
        <w:t>.edu.vn', 'Department of Physics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ACTIVE');</w:t>
      </w:r>
    </w:p>
    <w:p w14:paraId="6375B4DB" w14:textId="77777777" w:rsidR="0031104D" w:rsidRPr="0031104D" w:rsidRDefault="0031104D" w:rsidP="0031104D">
      <w:pPr>
        <w:pStyle w:val="NormalWeb"/>
        <w:ind w:left="720"/>
        <w:rPr>
          <w:i/>
          <w:iCs/>
        </w:rPr>
      </w:pPr>
    </w:p>
    <w:p w14:paraId="35A815C4" w14:textId="6313280E" w:rsidR="0031104D" w:rsidRPr="0031104D" w:rsidRDefault="00113119" w:rsidP="0031104D">
      <w:pPr>
        <w:pStyle w:val="NormalWeb"/>
        <w:ind w:left="720"/>
        <w:rPr>
          <w:i/>
          <w:iCs/>
        </w:rPr>
      </w:pPr>
      <w:r w:rsidRPr="00113119">
        <w:rPr>
          <w:i/>
          <w:iCs/>
        </w:rPr>
        <w:t xml:space="preserve"> -</w:t>
      </w:r>
      <w:r w:rsidR="0031104D" w:rsidRPr="0031104D">
        <w:rPr>
          <w:i/>
          <w:iCs/>
        </w:rPr>
        <w:t xml:space="preserve"> 2. Subtypes</w:t>
      </w:r>
    </w:p>
    <w:p w14:paraId="0C57E2BD" w14:textId="77777777" w:rsidR="0031104D" w:rsidRPr="0031104D" w:rsidRDefault="0031104D" w:rsidP="0031104D">
      <w:pPr>
        <w:pStyle w:val="NormalWeb"/>
        <w:ind w:left="720"/>
      </w:pPr>
      <w:r w:rsidRPr="0031104D">
        <w:t>INSERT INTO FACULTY (</w:t>
      </w:r>
      <w:proofErr w:type="spellStart"/>
      <w:r w:rsidRPr="0031104D">
        <w:t>Person_ID</w:t>
      </w:r>
      <w:proofErr w:type="spellEnd"/>
      <w:r w:rsidRPr="0031104D">
        <w:t>) VALUES ('P001'), ('P002'), ('P003');</w:t>
      </w:r>
    </w:p>
    <w:p w14:paraId="22A21AAB" w14:textId="77777777" w:rsidR="0031104D" w:rsidRPr="0031104D" w:rsidRDefault="0031104D" w:rsidP="0031104D">
      <w:pPr>
        <w:pStyle w:val="NormalWeb"/>
        <w:ind w:left="720"/>
      </w:pPr>
      <w:r w:rsidRPr="0031104D">
        <w:t>INSERT INTO LAB_STAFF (</w:t>
      </w:r>
      <w:proofErr w:type="spellStart"/>
      <w:r w:rsidRPr="0031104D">
        <w:t>Person_ID</w:t>
      </w:r>
      <w:proofErr w:type="spellEnd"/>
      <w:r w:rsidRPr="0031104D">
        <w:t>) VALUES ('P004'), ('P005'), ('P006');</w:t>
      </w:r>
    </w:p>
    <w:p w14:paraId="3FE5D9D4" w14:textId="77777777" w:rsidR="0031104D" w:rsidRPr="0031104D" w:rsidRDefault="0031104D" w:rsidP="0031104D">
      <w:pPr>
        <w:pStyle w:val="NormalWeb"/>
        <w:ind w:left="720"/>
      </w:pPr>
      <w:r w:rsidRPr="0031104D">
        <w:t>INSERT INTO STUDENT (</w:t>
      </w:r>
      <w:proofErr w:type="spellStart"/>
      <w:r w:rsidRPr="0031104D">
        <w:t>Person_ID</w:t>
      </w:r>
      <w:proofErr w:type="spellEnd"/>
      <w:r w:rsidRPr="0031104D">
        <w:t>) VALUES</w:t>
      </w:r>
    </w:p>
    <w:p w14:paraId="6FE26D55" w14:textId="77777777" w:rsidR="0031104D" w:rsidRPr="0031104D" w:rsidRDefault="0031104D" w:rsidP="0031104D">
      <w:pPr>
        <w:pStyle w:val="NormalWeb"/>
        <w:ind w:left="720"/>
      </w:pPr>
      <w:r w:rsidRPr="0031104D">
        <w:t>('P007'), ('P008'), ('P009'), ('P010'), ('P011'),</w:t>
      </w:r>
    </w:p>
    <w:p w14:paraId="5C89557B" w14:textId="77777777" w:rsidR="0031104D" w:rsidRPr="0031104D" w:rsidRDefault="0031104D" w:rsidP="0031104D">
      <w:pPr>
        <w:pStyle w:val="NormalWeb"/>
        <w:ind w:left="720"/>
      </w:pPr>
      <w:r w:rsidRPr="0031104D">
        <w:t>('P012'), ('P013'), ('P014'), ('P015'), ('P016');</w:t>
      </w:r>
    </w:p>
    <w:p w14:paraId="1BA1366A" w14:textId="77777777" w:rsidR="0031104D" w:rsidRPr="0031104D" w:rsidRDefault="0031104D" w:rsidP="0031104D">
      <w:pPr>
        <w:pStyle w:val="NormalWeb"/>
        <w:ind w:left="720"/>
      </w:pPr>
    </w:p>
    <w:p w14:paraId="12B1351C" w14:textId="735B0B5F" w:rsidR="0031104D" w:rsidRPr="0031104D" w:rsidRDefault="00113119" w:rsidP="0031104D">
      <w:pPr>
        <w:pStyle w:val="NormalWeb"/>
        <w:ind w:left="720"/>
        <w:rPr>
          <w:i/>
          <w:iCs/>
        </w:rPr>
      </w:pPr>
      <w:r>
        <w:t xml:space="preserve"> </w:t>
      </w:r>
      <w:r w:rsidRPr="00113119">
        <w:rPr>
          <w:i/>
          <w:iCs/>
        </w:rPr>
        <w:t>-</w:t>
      </w:r>
      <w:r w:rsidR="0031104D" w:rsidRPr="0031104D">
        <w:rPr>
          <w:i/>
          <w:iCs/>
        </w:rPr>
        <w:t xml:space="preserve"> 3. LABORATORY</w:t>
      </w:r>
    </w:p>
    <w:p w14:paraId="334F3A48" w14:textId="77777777" w:rsidR="0031104D" w:rsidRPr="0031104D" w:rsidRDefault="0031104D" w:rsidP="0031104D">
      <w:pPr>
        <w:pStyle w:val="NormalWeb"/>
        <w:ind w:left="720"/>
      </w:pPr>
      <w:r w:rsidRPr="0031104D">
        <w:t>INSERT INTO LABORATORY (</w:t>
      </w:r>
      <w:proofErr w:type="spellStart"/>
      <w:r w:rsidRPr="0031104D">
        <w:t>Lab_ID</w:t>
      </w:r>
      <w:proofErr w:type="spellEnd"/>
      <w:r w:rsidRPr="0031104D">
        <w:t xml:space="preserve">, </w:t>
      </w:r>
      <w:proofErr w:type="spellStart"/>
      <w:r w:rsidRPr="0031104D">
        <w:t>Lab_Name</w:t>
      </w:r>
      <w:proofErr w:type="spellEnd"/>
      <w:r w:rsidRPr="0031104D">
        <w:t xml:space="preserve">, Location, Capacity, </w:t>
      </w:r>
      <w:proofErr w:type="spellStart"/>
      <w:r w:rsidRPr="0031104D">
        <w:t>Responsible_Department</w:t>
      </w:r>
      <w:proofErr w:type="spellEnd"/>
      <w:r w:rsidRPr="0031104D">
        <w:t>) VALUES</w:t>
      </w:r>
    </w:p>
    <w:p w14:paraId="017B9E19" w14:textId="77967C05" w:rsidR="0031104D" w:rsidRPr="0031104D" w:rsidRDefault="0031104D" w:rsidP="0031104D">
      <w:pPr>
        <w:pStyle w:val="NormalWeb"/>
        <w:ind w:left="720"/>
      </w:pPr>
      <w:r w:rsidRPr="0031104D">
        <w:t>('LAB001', 'Physics Laboratory 1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Building A – Room 201', 30, 'Department of Physics'),</w:t>
      </w:r>
    </w:p>
    <w:p w14:paraId="7E6CD28F" w14:textId="39D5189D" w:rsidR="0031104D" w:rsidRPr="0031104D" w:rsidRDefault="0031104D" w:rsidP="0031104D">
      <w:pPr>
        <w:pStyle w:val="NormalWeb"/>
        <w:ind w:left="720"/>
      </w:pPr>
      <w:r w:rsidRPr="0031104D">
        <w:t>('LAB002', 'Optics Laboratory',</w:t>
      </w:r>
      <w:r w:rsidR="00113119">
        <w:t xml:space="preserve"> </w:t>
      </w:r>
      <w:r w:rsidRPr="0031104D">
        <w:t>'Building A – Room 305', 24, 'Department of Physics'),</w:t>
      </w:r>
    </w:p>
    <w:p w14:paraId="2FD6C1F8" w14:textId="77777777" w:rsidR="0031104D" w:rsidRPr="0031104D" w:rsidRDefault="0031104D" w:rsidP="0031104D">
      <w:pPr>
        <w:pStyle w:val="NormalWeb"/>
        <w:ind w:left="720"/>
      </w:pPr>
      <w:r w:rsidRPr="0031104D">
        <w:t>('LAB003', 'Nuclear and Electronics Laboratory', 'Building B – Room 102', 20, 'Department of Applied Physics');</w:t>
      </w:r>
    </w:p>
    <w:p w14:paraId="5CDC1C70" w14:textId="77777777" w:rsidR="0031104D" w:rsidRPr="0031104D" w:rsidRDefault="0031104D" w:rsidP="0031104D">
      <w:pPr>
        <w:pStyle w:val="NormalWeb"/>
        <w:ind w:left="720"/>
      </w:pPr>
    </w:p>
    <w:p w14:paraId="033BCA42" w14:textId="7C8CF8DD" w:rsidR="0031104D" w:rsidRPr="0031104D" w:rsidRDefault="00113119" w:rsidP="0031104D">
      <w:pPr>
        <w:pStyle w:val="NormalWeb"/>
        <w:ind w:left="720"/>
        <w:rPr>
          <w:i/>
          <w:iCs/>
        </w:rPr>
      </w:pPr>
      <w:r w:rsidRPr="00113119">
        <w:rPr>
          <w:i/>
          <w:iCs/>
        </w:rPr>
        <w:t xml:space="preserve"> -</w:t>
      </w:r>
      <w:r w:rsidR="0031104D" w:rsidRPr="0031104D">
        <w:rPr>
          <w:i/>
          <w:iCs/>
        </w:rPr>
        <w:t xml:space="preserve"> 4. WORKSTATION</w:t>
      </w:r>
    </w:p>
    <w:p w14:paraId="27CB0A17" w14:textId="77777777" w:rsidR="0031104D" w:rsidRPr="0031104D" w:rsidRDefault="0031104D" w:rsidP="0031104D">
      <w:pPr>
        <w:pStyle w:val="NormalWeb"/>
        <w:ind w:left="720"/>
      </w:pPr>
      <w:r w:rsidRPr="0031104D">
        <w:t>INSERT INTO WORKSTATION (</w:t>
      </w:r>
      <w:proofErr w:type="spellStart"/>
      <w:r w:rsidRPr="0031104D">
        <w:t>Workstation_ID</w:t>
      </w:r>
      <w:proofErr w:type="spellEnd"/>
      <w:r w:rsidRPr="0031104D">
        <w:t xml:space="preserve">, </w:t>
      </w:r>
      <w:proofErr w:type="spellStart"/>
      <w:r w:rsidRPr="0031104D">
        <w:t>Workstation_Name</w:t>
      </w:r>
      <w:proofErr w:type="spellEnd"/>
      <w:r w:rsidRPr="0031104D">
        <w:t xml:space="preserve">, Location, Status, Description, </w:t>
      </w:r>
      <w:proofErr w:type="spellStart"/>
      <w:r w:rsidRPr="0031104D">
        <w:t>Lab_ID</w:t>
      </w:r>
      <w:proofErr w:type="spellEnd"/>
      <w:r w:rsidRPr="0031104D">
        <w:t>) VALUES</w:t>
      </w:r>
    </w:p>
    <w:p w14:paraId="334ECC1B" w14:textId="7E31D7A0" w:rsidR="0031104D" w:rsidRPr="0031104D" w:rsidRDefault="0031104D" w:rsidP="0031104D">
      <w:pPr>
        <w:pStyle w:val="NormalWeb"/>
        <w:ind w:left="720"/>
      </w:pPr>
      <w:r w:rsidRPr="0031104D">
        <w:t>('WS001', 'Measurement Station 01',</w:t>
      </w:r>
      <w:r w:rsidR="00113119">
        <w:t xml:space="preserve"> </w:t>
      </w:r>
      <w:r w:rsidRPr="0031104D">
        <w:t>'LAB001 – Bench 1',</w:t>
      </w:r>
      <w:r w:rsidR="00113119">
        <w:t xml:space="preserve"> </w:t>
      </w:r>
      <w:r w:rsidRPr="0031104D">
        <w:t>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Electrical measurement bench', 'LAB001'),</w:t>
      </w:r>
    </w:p>
    <w:p w14:paraId="70F8F7AE" w14:textId="3CF17B2A" w:rsidR="0031104D" w:rsidRPr="0031104D" w:rsidRDefault="0031104D" w:rsidP="0031104D">
      <w:pPr>
        <w:pStyle w:val="NormalWeb"/>
        <w:ind w:left="720"/>
      </w:pPr>
      <w:r w:rsidRPr="0031104D">
        <w:t>('WS002', 'Measurement Station 02',</w:t>
      </w:r>
      <w:r w:rsidR="00113119">
        <w:t xml:space="preserve"> </w:t>
      </w:r>
      <w:r w:rsidRPr="0031104D">
        <w:t>'LAB001 – Bench 2',</w:t>
      </w:r>
      <w:r w:rsidR="00113119">
        <w:t xml:space="preserve"> </w:t>
      </w:r>
      <w:r w:rsidRPr="0031104D">
        <w:t>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Electrical measurement bench', 'LAB001'),</w:t>
      </w:r>
    </w:p>
    <w:p w14:paraId="1A42C02E" w14:textId="2E75BA0F" w:rsidR="0031104D" w:rsidRPr="0031104D" w:rsidRDefault="0031104D" w:rsidP="0031104D">
      <w:pPr>
        <w:pStyle w:val="NormalWeb"/>
        <w:ind w:left="720"/>
      </w:pPr>
      <w:r w:rsidRPr="0031104D">
        <w:t>('WS003', 'Mechanics Station 01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LAB001 – Bench 3',</w:t>
      </w:r>
      <w:r w:rsidR="00113119">
        <w:t xml:space="preserve"> </w:t>
      </w:r>
      <w:r w:rsidRPr="0031104D">
        <w:t>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Mechanics experiments',</w:t>
      </w:r>
      <w:r w:rsidR="00113119">
        <w:t xml:space="preserve"> </w:t>
      </w:r>
      <w:r w:rsidRPr="0031104D">
        <w:t>'LAB001'),</w:t>
      </w:r>
    </w:p>
    <w:p w14:paraId="0DD362D4" w14:textId="548D0FC6" w:rsidR="0031104D" w:rsidRPr="0031104D" w:rsidRDefault="0031104D" w:rsidP="0031104D">
      <w:pPr>
        <w:pStyle w:val="NormalWeb"/>
        <w:ind w:left="720"/>
      </w:pPr>
      <w:r w:rsidRPr="0031104D">
        <w:t>('WS004', 'Optics Bench 01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LAB002 – Optics Zone 1','AVAILABLE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Optical table with rails',</w:t>
      </w:r>
      <w:r w:rsidR="00113119">
        <w:t xml:space="preserve"> </w:t>
      </w:r>
      <w:r w:rsidRPr="0031104D">
        <w:t>'LAB002'),</w:t>
      </w:r>
    </w:p>
    <w:p w14:paraId="018328C0" w14:textId="53F42246" w:rsidR="0031104D" w:rsidRPr="0031104D" w:rsidRDefault="0031104D" w:rsidP="0031104D">
      <w:pPr>
        <w:pStyle w:val="NormalWeb"/>
        <w:ind w:left="720"/>
      </w:pPr>
      <w:r w:rsidRPr="0031104D">
        <w:t>('WS005', 'Optics Bench 02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LAB002 – Optics Zone 2','UNDER_MAINTENANCE', 'Optical table being realigned', 'LAB002'),</w:t>
      </w:r>
    </w:p>
    <w:p w14:paraId="1FBEF70A" w14:textId="0378D4DC" w:rsidR="0031104D" w:rsidRPr="0031104D" w:rsidRDefault="0031104D" w:rsidP="0031104D">
      <w:pPr>
        <w:pStyle w:val="NormalWeb"/>
        <w:ind w:left="720"/>
      </w:pPr>
      <w:r w:rsidRPr="0031104D">
        <w:t>('WS006', 'Laser Station 01',</w:t>
      </w:r>
      <w:r w:rsidR="00113119">
        <w:t xml:space="preserve"> </w:t>
      </w:r>
      <w:r w:rsidRPr="0031104D">
        <w:t>'LAB002 – Laser Zone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Enclosed laser workspace',</w:t>
      </w:r>
      <w:r w:rsidR="00113119">
        <w:t xml:space="preserve"> </w:t>
      </w:r>
      <w:r w:rsidRPr="0031104D">
        <w:t>'LAB002'),</w:t>
      </w:r>
    </w:p>
    <w:p w14:paraId="7C17F154" w14:textId="0950404D" w:rsidR="0031104D" w:rsidRPr="0031104D" w:rsidRDefault="0031104D" w:rsidP="0031104D">
      <w:pPr>
        <w:pStyle w:val="NormalWeb"/>
        <w:ind w:left="720"/>
      </w:pPr>
      <w:r w:rsidRPr="0031104D">
        <w:t>('WS007', 'Electronics Station 01',</w:t>
      </w:r>
      <w:r w:rsidR="00113119">
        <w:t xml:space="preserve"> </w:t>
      </w:r>
      <w:r w:rsidRPr="0031104D">
        <w:t>'LAB003 – Bench 1',</w:t>
      </w:r>
      <w:r w:rsidR="00113119">
        <w:t xml:space="preserve"> </w:t>
      </w:r>
      <w:r w:rsidRPr="0031104D">
        <w:t>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NULL</w:t>
      </w:r>
      <w:proofErr w:type="gramEnd"/>
      <w:r w:rsidRPr="0031104D">
        <w:t>,</w:t>
      </w:r>
      <w:r w:rsidR="00113119">
        <w:t xml:space="preserve">  </w:t>
      </w:r>
      <w:r w:rsidRPr="0031104D">
        <w:t xml:space="preserve"> 'LAB003'),</w:t>
      </w:r>
    </w:p>
    <w:p w14:paraId="3D921FC9" w14:textId="47E4E2EB" w:rsidR="0031104D" w:rsidRPr="0031104D" w:rsidRDefault="0031104D" w:rsidP="0031104D">
      <w:pPr>
        <w:pStyle w:val="NormalWeb"/>
        <w:ind w:left="720"/>
      </w:pPr>
      <w:r w:rsidRPr="0031104D">
        <w:t>('WS008', 'Radiation Measurement Station', 'LAB003 – Shielded Area', 'AVAILABLE',</w:t>
      </w:r>
      <w:r w:rsidR="00113119">
        <w:t xml:space="preserve"> </w:t>
      </w:r>
      <w:r w:rsidRPr="0031104D">
        <w:t>'Shielded radiation counting',</w:t>
      </w:r>
      <w:r w:rsidR="00113119">
        <w:t xml:space="preserve"> </w:t>
      </w:r>
      <w:r w:rsidRPr="0031104D">
        <w:t>'LAB003');</w:t>
      </w:r>
    </w:p>
    <w:p w14:paraId="29DA326B" w14:textId="77777777" w:rsidR="0031104D" w:rsidRPr="0031104D" w:rsidRDefault="0031104D" w:rsidP="0031104D">
      <w:pPr>
        <w:pStyle w:val="NormalWeb"/>
        <w:ind w:left="720"/>
      </w:pPr>
    </w:p>
    <w:p w14:paraId="32CD08E4" w14:textId="382C95D1" w:rsidR="0031104D" w:rsidRPr="0031104D" w:rsidRDefault="00113119" w:rsidP="0031104D">
      <w:pPr>
        <w:pStyle w:val="NormalWeb"/>
        <w:ind w:left="720"/>
        <w:rPr>
          <w:i/>
          <w:iCs/>
        </w:rPr>
      </w:pPr>
      <w:r w:rsidRPr="00113119">
        <w:rPr>
          <w:i/>
          <w:iCs/>
        </w:rPr>
        <w:t xml:space="preserve"> -</w:t>
      </w:r>
      <w:r w:rsidR="0031104D" w:rsidRPr="0031104D">
        <w:rPr>
          <w:i/>
          <w:iCs/>
        </w:rPr>
        <w:t xml:space="preserve"> 5. EQUIPMENT (14 </w:t>
      </w:r>
      <w:proofErr w:type="spellStart"/>
      <w:r w:rsidR="0031104D" w:rsidRPr="0031104D">
        <w:rPr>
          <w:i/>
          <w:iCs/>
        </w:rPr>
        <w:t>bản</w:t>
      </w:r>
      <w:proofErr w:type="spellEnd"/>
      <w:r w:rsidR="0031104D" w:rsidRPr="0031104D">
        <w:rPr>
          <w:i/>
          <w:iCs/>
        </w:rPr>
        <w:t xml:space="preserve"> </w:t>
      </w:r>
      <w:proofErr w:type="spellStart"/>
      <w:r w:rsidR="0031104D" w:rsidRPr="0031104D">
        <w:rPr>
          <w:i/>
          <w:iCs/>
        </w:rPr>
        <w:t>ghi</w:t>
      </w:r>
      <w:proofErr w:type="spellEnd"/>
      <w:r w:rsidR="0031104D" w:rsidRPr="0031104D">
        <w:rPr>
          <w:i/>
          <w:iCs/>
        </w:rPr>
        <w:t>)</w:t>
      </w:r>
    </w:p>
    <w:p w14:paraId="7EDADA62" w14:textId="77777777" w:rsidR="0031104D" w:rsidRPr="0031104D" w:rsidRDefault="0031104D" w:rsidP="0031104D">
      <w:pPr>
        <w:pStyle w:val="NormalWeb"/>
        <w:ind w:left="720"/>
      </w:pPr>
      <w:r w:rsidRPr="0031104D">
        <w:t>INSERT INTO EQUIPMENT (</w:t>
      </w:r>
      <w:proofErr w:type="spellStart"/>
      <w:r w:rsidRPr="0031104D">
        <w:t>Equipment_ID</w:t>
      </w:r>
      <w:proofErr w:type="spellEnd"/>
      <w:r w:rsidRPr="0031104D">
        <w:t xml:space="preserve">, </w:t>
      </w:r>
      <w:proofErr w:type="spellStart"/>
      <w:r w:rsidRPr="0031104D">
        <w:t>Equipment_Name</w:t>
      </w:r>
      <w:proofErr w:type="spellEnd"/>
      <w:r w:rsidRPr="0031104D">
        <w:t xml:space="preserve">, </w:t>
      </w:r>
      <w:proofErr w:type="spellStart"/>
      <w:r w:rsidRPr="0031104D">
        <w:t>Equipment_Type</w:t>
      </w:r>
      <w:proofErr w:type="spellEnd"/>
      <w:r w:rsidRPr="0031104D">
        <w:t xml:space="preserve">, </w:t>
      </w:r>
      <w:proofErr w:type="spellStart"/>
      <w:r w:rsidRPr="0031104D">
        <w:t>Serial_Number</w:t>
      </w:r>
      <w:proofErr w:type="spellEnd"/>
      <w:r w:rsidRPr="0031104D">
        <w:t>, Manufacturer,</w:t>
      </w:r>
    </w:p>
    <w:p w14:paraId="2CF8CD5A" w14:textId="5C112CE1" w:rsidR="0031104D" w:rsidRPr="0031104D" w:rsidRDefault="00113119" w:rsidP="0031104D">
      <w:pPr>
        <w:pStyle w:val="NormalWeb"/>
        <w:ind w:left="720"/>
      </w:pPr>
      <w:r>
        <w:t xml:space="preserve"> </w:t>
      </w:r>
      <w:proofErr w:type="spellStart"/>
      <w:r w:rsidR="0031104D" w:rsidRPr="0031104D">
        <w:t>Manufacturing_Year</w:t>
      </w:r>
      <w:proofErr w:type="spellEnd"/>
      <w:r w:rsidR="0031104D" w:rsidRPr="0031104D">
        <w:t xml:space="preserve">, </w:t>
      </w:r>
      <w:proofErr w:type="spellStart"/>
      <w:r w:rsidR="0031104D" w:rsidRPr="0031104D">
        <w:t>Acquisition_Date</w:t>
      </w:r>
      <w:proofErr w:type="spellEnd"/>
      <w:r w:rsidR="0031104D" w:rsidRPr="0031104D">
        <w:t xml:space="preserve">, Status, </w:t>
      </w:r>
      <w:proofErr w:type="spellStart"/>
      <w:r w:rsidR="0031104D" w:rsidRPr="0031104D">
        <w:t>Safety_Requirement</w:t>
      </w:r>
      <w:proofErr w:type="spellEnd"/>
      <w:r w:rsidR="0031104D" w:rsidRPr="0031104D">
        <w:t xml:space="preserve">, </w:t>
      </w:r>
      <w:proofErr w:type="spellStart"/>
      <w:r w:rsidR="0031104D" w:rsidRPr="0031104D">
        <w:t>Lab_ID</w:t>
      </w:r>
      <w:proofErr w:type="spellEnd"/>
      <w:r w:rsidR="0031104D" w:rsidRPr="0031104D">
        <w:t>) VALUES</w:t>
      </w:r>
    </w:p>
    <w:p w14:paraId="5FEAB0F6" w14:textId="017CE38D" w:rsidR="0031104D" w:rsidRPr="0031104D" w:rsidRDefault="0031104D" w:rsidP="0031104D">
      <w:pPr>
        <w:pStyle w:val="NormalWeb"/>
        <w:ind w:left="720"/>
      </w:pPr>
      <w:r w:rsidRPr="0031104D">
        <w:t>('EQ001', 'Oscilloscope',</w:t>
      </w:r>
      <w:r w:rsidR="00113119">
        <w:t xml:space="preserve"> </w:t>
      </w:r>
      <w:r w:rsidRPr="0031104D">
        <w:t>'Measurement Device', 'TEK-MDO34-0001',</w:t>
      </w:r>
      <w:r w:rsidR="00113119">
        <w:t xml:space="preserve"> </w:t>
      </w:r>
      <w:r w:rsidRPr="0031104D">
        <w:t>'Tektronix',</w:t>
      </w:r>
      <w:r w:rsidR="00113119">
        <w:t xml:space="preserve"> </w:t>
      </w:r>
      <w:r w:rsidRPr="0031104D">
        <w:t>2024, '2024-08-15', 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NONE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LAB001'),</w:t>
      </w:r>
    </w:p>
    <w:p w14:paraId="4993C135" w14:textId="3663F127" w:rsidR="0031104D" w:rsidRPr="0031104D" w:rsidRDefault="0031104D" w:rsidP="0031104D">
      <w:pPr>
        <w:pStyle w:val="NormalWeb"/>
        <w:ind w:left="720"/>
      </w:pPr>
      <w:r w:rsidRPr="0031104D">
        <w:t>('EQ002', 'Digital Multimeter',</w:t>
      </w:r>
      <w:r w:rsidR="00113119">
        <w:t xml:space="preserve"> </w:t>
      </w:r>
      <w:r w:rsidRPr="0031104D">
        <w:t>'Measurement Device', 'FLK-87V-0002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Fluke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2023</w:t>
      </w:r>
      <w:proofErr w:type="gramEnd"/>
      <w:r w:rsidRPr="0031104D">
        <w:t>, '2023-09-10', 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NONE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LAB001'),</w:t>
      </w:r>
    </w:p>
    <w:p w14:paraId="4467E10D" w14:textId="32E7B646" w:rsidR="0031104D" w:rsidRPr="0031104D" w:rsidRDefault="0031104D" w:rsidP="0031104D">
      <w:pPr>
        <w:pStyle w:val="NormalWeb"/>
        <w:ind w:left="720"/>
      </w:pPr>
      <w:r w:rsidRPr="0031104D">
        <w:t>('EQ003', 'Function Generator',</w:t>
      </w:r>
      <w:r w:rsidR="00113119">
        <w:t xml:space="preserve"> </w:t>
      </w:r>
      <w:r w:rsidRPr="0031104D">
        <w:t>'Signal Source',</w:t>
      </w:r>
      <w:r w:rsidR="00113119">
        <w:t xml:space="preserve"> </w:t>
      </w:r>
      <w:r w:rsidRPr="0031104D">
        <w:t>'KST-33500B-0003', 'Keysight',</w:t>
      </w:r>
      <w:r w:rsidR="00113119">
        <w:t xml:space="preserve"> </w:t>
      </w:r>
      <w:r w:rsidRPr="0031104D">
        <w:t>2022, '2022-11-20', 'UNDER_MAINTENANCE', 'NONE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LAB001'),</w:t>
      </w:r>
    </w:p>
    <w:p w14:paraId="60317E8C" w14:textId="15479C16" w:rsidR="0031104D" w:rsidRPr="0031104D" w:rsidRDefault="0031104D" w:rsidP="0031104D">
      <w:pPr>
        <w:pStyle w:val="NormalWeb"/>
        <w:ind w:left="720"/>
      </w:pPr>
      <w:r w:rsidRPr="0031104D">
        <w:t>('EQ004', 'DC Power Supply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Power Equipment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RIG-DP832-0004',</w:t>
      </w:r>
      <w:r w:rsidR="00113119">
        <w:t xml:space="preserve"> </w:t>
      </w:r>
      <w:r w:rsidRPr="0031104D">
        <w:t>'Rigol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2023</w:t>
      </w:r>
      <w:proofErr w:type="gramEnd"/>
      <w:r w:rsidRPr="0031104D">
        <w:t>, '2023-03-05', 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HIGH_VOLTAGE_SAFETY', 'LAB001'),</w:t>
      </w:r>
    </w:p>
    <w:p w14:paraId="65D09DFE" w14:textId="41F1ED65" w:rsidR="0031104D" w:rsidRPr="0031104D" w:rsidRDefault="0031104D" w:rsidP="0031104D">
      <w:pPr>
        <w:pStyle w:val="NormalWeb"/>
        <w:ind w:left="720"/>
      </w:pPr>
      <w:r w:rsidRPr="0031104D">
        <w:t>('EQ005', 'Spectrometer',</w:t>
      </w:r>
      <w:r w:rsidR="00113119">
        <w:t xml:space="preserve"> </w:t>
      </w:r>
      <w:r w:rsidRPr="0031104D">
        <w:t>'Optical Device',</w:t>
      </w:r>
      <w:r w:rsidR="00113119">
        <w:t xml:space="preserve"> </w:t>
      </w:r>
      <w:r w:rsidRPr="0031104D">
        <w:t>'OOP-USB4000-0005','Ocean Optics',</w:t>
      </w:r>
      <w:r w:rsidR="00113119">
        <w:t xml:space="preserve"> </w:t>
      </w:r>
      <w:r w:rsidRPr="0031104D">
        <w:t>2021, '2022-01-18', 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NONE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LAB002'),</w:t>
      </w:r>
    </w:p>
    <w:p w14:paraId="0F4A1103" w14:textId="4A0862F1" w:rsidR="0031104D" w:rsidRPr="0031104D" w:rsidRDefault="0031104D" w:rsidP="0031104D">
      <w:pPr>
        <w:pStyle w:val="NormalWeb"/>
        <w:ind w:left="720"/>
      </w:pPr>
      <w:r w:rsidRPr="0031104D">
        <w:t>('EQ006', 'He-Ne Laser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Laser Device',</w:t>
      </w:r>
      <w:r w:rsidR="00113119">
        <w:t xml:space="preserve"> </w:t>
      </w:r>
      <w:r w:rsidRPr="0031104D">
        <w:t>'THL-HNL210-0006', 'Thorlabs',</w:t>
      </w:r>
      <w:r w:rsidR="00113119">
        <w:t xml:space="preserve"> </w:t>
      </w:r>
      <w:r w:rsidRPr="0031104D">
        <w:t>2022, '2022-06-30', 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LASER_SAFETY',</w:t>
      </w:r>
      <w:r w:rsidR="00113119">
        <w:t xml:space="preserve"> </w:t>
      </w:r>
      <w:r w:rsidRPr="0031104D">
        <w:t>'LAB002'),</w:t>
      </w:r>
    </w:p>
    <w:p w14:paraId="277B5D9C" w14:textId="30F42A30" w:rsidR="0031104D" w:rsidRPr="0031104D" w:rsidRDefault="0031104D" w:rsidP="0031104D">
      <w:pPr>
        <w:pStyle w:val="NormalWeb"/>
        <w:ind w:left="720"/>
      </w:pPr>
      <w:r w:rsidRPr="0031104D">
        <w:t>('EQ007', 'Diode Laser 532nm',</w:t>
      </w:r>
      <w:r w:rsidR="00113119">
        <w:t xml:space="preserve"> </w:t>
      </w:r>
      <w:r w:rsidRPr="0031104D">
        <w:t>'Laser Device',</w:t>
      </w:r>
      <w:r w:rsidR="00113119">
        <w:t xml:space="preserve"> </w:t>
      </w:r>
      <w:r w:rsidRPr="0031104D">
        <w:t>'CNI-DPSS-0007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CNI Laser',</w:t>
      </w:r>
      <w:r w:rsidR="00113119">
        <w:t xml:space="preserve"> </w:t>
      </w:r>
      <w:r w:rsidRPr="0031104D">
        <w:t>2024, '2024-10-12', 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LASER_SAFETY',</w:t>
      </w:r>
      <w:r w:rsidR="00113119">
        <w:t xml:space="preserve"> </w:t>
      </w:r>
      <w:r w:rsidRPr="0031104D">
        <w:t>'LAB002'),</w:t>
      </w:r>
    </w:p>
    <w:p w14:paraId="42C2E205" w14:textId="41B5F87F" w:rsidR="0031104D" w:rsidRPr="0031104D" w:rsidRDefault="0031104D" w:rsidP="0031104D">
      <w:pPr>
        <w:pStyle w:val="NormalWeb"/>
        <w:ind w:left="720"/>
      </w:pPr>
      <w:r w:rsidRPr="0031104D">
        <w:t>('EQ008', 'Optical Interferometer',</w:t>
      </w:r>
      <w:r w:rsidR="00113119">
        <w:t xml:space="preserve"> </w:t>
      </w:r>
      <w:r w:rsidRPr="0031104D">
        <w:t>'Optical Device',</w:t>
      </w:r>
      <w:r w:rsidR="00113119">
        <w:t xml:space="preserve"> </w:t>
      </w:r>
      <w:r w:rsidRPr="0031104D">
        <w:t>'NPT-INT-0008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Newport',</w:t>
      </w:r>
      <w:r w:rsidR="00113119">
        <w:t xml:space="preserve"> </w:t>
      </w:r>
      <w:r w:rsidRPr="0031104D">
        <w:t>2019, '2020-02-14', 'BROKEN',</w:t>
      </w:r>
      <w:r w:rsidR="00113119">
        <w:t xml:space="preserve"> </w:t>
      </w:r>
      <w:r w:rsidRPr="0031104D">
        <w:t>'NONE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LAB002'),</w:t>
      </w:r>
    </w:p>
    <w:p w14:paraId="4965A412" w14:textId="277E3081" w:rsidR="0031104D" w:rsidRPr="0031104D" w:rsidRDefault="0031104D" w:rsidP="0031104D">
      <w:pPr>
        <w:pStyle w:val="NormalWeb"/>
        <w:ind w:left="720"/>
      </w:pPr>
      <w:r w:rsidRPr="0031104D">
        <w:t>('EQ009', 'Geiger-Müller Counter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Radiation Detector', 'LDE-GM-0009',</w:t>
      </w:r>
      <w:r w:rsidR="00113119">
        <w:t xml:space="preserve"> </w:t>
      </w:r>
      <w:r w:rsidRPr="0031104D">
        <w:t>'Leybold',</w:t>
      </w:r>
      <w:r w:rsidR="00113119">
        <w:t xml:space="preserve"> </w:t>
      </w:r>
      <w:r w:rsidRPr="0031104D">
        <w:t>2021, '2021-12-01', 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RADIATION_SAFETY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LAB003'),</w:t>
      </w:r>
    </w:p>
    <w:p w14:paraId="5B54209A" w14:textId="0298DE69" w:rsidR="0031104D" w:rsidRPr="0031104D" w:rsidRDefault="0031104D" w:rsidP="0031104D">
      <w:pPr>
        <w:pStyle w:val="NormalWeb"/>
        <w:ind w:left="720"/>
      </w:pPr>
      <w:r w:rsidRPr="0031104D">
        <w:t>('EQ010', 'Gamma Spectrometer',</w:t>
      </w:r>
      <w:r w:rsidR="00113119">
        <w:t xml:space="preserve"> </w:t>
      </w:r>
      <w:r w:rsidRPr="0031104D">
        <w:t>'Radiation Detector', 'ORT-GS-0010',</w:t>
      </w:r>
      <w:r w:rsidR="00113119">
        <w:t xml:space="preserve"> </w:t>
      </w:r>
      <w:r w:rsidRPr="0031104D">
        <w:t>'ORTEC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2020</w:t>
      </w:r>
      <w:proofErr w:type="gramEnd"/>
      <w:r w:rsidRPr="0031104D">
        <w:t>, '2021-05-22', 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RADIATION_SAFETY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LAB003'),</w:t>
      </w:r>
    </w:p>
    <w:p w14:paraId="45739A86" w14:textId="3460CC21" w:rsidR="0031104D" w:rsidRPr="0031104D" w:rsidRDefault="0031104D" w:rsidP="0031104D">
      <w:pPr>
        <w:pStyle w:val="NormalWeb"/>
        <w:ind w:left="720"/>
      </w:pPr>
      <w:r w:rsidRPr="0031104D">
        <w:t>('EQ011', 'Logic Analyzer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Measurement Device', 'SAL-LA-0011',</w:t>
      </w:r>
      <w:r w:rsidR="00113119">
        <w:t xml:space="preserve"> </w:t>
      </w:r>
      <w:r w:rsidRPr="0031104D">
        <w:t>'</w:t>
      </w:r>
      <w:proofErr w:type="spellStart"/>
      <w:r w:rsidRPr="0031104D">
        <w:t>Saleae</w:t>
      </w:r>
      <w:proofErr w:type="spellEnd"/>
      <w:r w:rsidRPr="0031104D">
        <w:t>',</w:t>
      </w:r>
      <w:r w:rsidR="00113119">
        <w:t xml:space="preserve"> </w:t>
      </w:r>
      <w:r w:rsidRPr="0031104D">
        <w:t>2025, '2025-03-17', 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NONE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LAB003'),</w:t>
      </w:r>
    </w:p>
    <w:p w14:paraId="7EFBD3B4" w14:textId="5B708F14" w:rsidR="0031104D" w:rsidRPr="0031104D" w:rsidRDefault="0031104D" w:rsidP="0031104D">
      <w:pPr>
        <w:pStyle w:val="NormalWeb"/>
        <w:ind w:left="720"/>
      </w:pPr>
      <w:r w:rsidRPr="0031104D">
        <w:t>('EQ012', 'High Voltage Supply',</w:t>
      </w:r>
      <w:r w:rsidR="00113119">
        <w:t xml:space="preserve"> </w:t>
      </w:r>
      <w:r w:rsidRPr="0031104D">
        <w:t>'Power Equipment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SRS-PS350-0012',</w:t>
      </w:r>
      <w:r w:rsidR="00113119">
        <w:t xml:space="preserve"> </w:t>
      </w:r>
      <w:r w:rsidRPr="0031104D">
        <w:t>'Stanford Research Systems', 2018, '2018-09-09', 'RETIRED', 'HIGH_VOLTAGE_SAFETY', 'LAB003'),</w:t>
      </w:r>
    </w:p>
    <w:p w14:paraId="1DF5961B" w14:textId="3FB0D162" w:rsidR="0031104D" w:rsidRPr="0031104D" w:rsidRDefault="0031104D" w:rsidP="0031104D">
      <w:pPr>
        <w:pStyle w:val="NormalWeb"/>
        <w:ind w:left="720"/>
      </w:pPr>
      <w:r w:rsidRPr="0031104D">
        <w:lastRenderedPageBreak/>
        <w:t>('EQ013', 'Vacuum Pump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Vacuum Equipment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NULL,</w:t>
      </w:r>
      <w:r w:rsidR="00113119">
        <w:t xml:space="preserve">  </w:t>
      </w:r>
      <w:r w:rsidRPr="0031104D">
        <w:t>'</w:t>
      </w:r>
      <w:proofErr w:type="gramEnd"/>
      <w:r w:rsidRPr="0031104D">
        <w:t>Edwards',</w:t>
      </w:r>
      <w:r w:rsidR="00113119">
        <w:t xml:space="preserve"> </w:t>
      </w:r>
      <w:r w:rsidRPr="0031104D">
        <w:t>2020, '2020-11-11', 'AVAILABLE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NONE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LAB003'),</w:t>
      </w:r>
    </w:p>
    <w:p w14:paraId="718C4B12" w14:textId="1E87EDC2" w:rsidR="0031104D" w:rsidRPr="0031104D" w:rsidRDefault="0031104D" w:rsidP="0031104D">
      <w:pPr>
        <w:pStyle w:val="NormalWeb"/>
        <w:ind w:left="720"/>
      </w:pPr>
      <w:r w:rsidRPr="0031104D">
        <w:t>('EQ014', 'Digital Caliper Set',</w:t>
      </w:r>
      <w:r w:rsidR="00113119">
        <w:t xml:space="preserve"> </w:t>
      </w:r>
      <w:r w:rsidRPr="0031104D">
        <w:t xml:space="preserve">'Measurement Device', </w:t>
      </w:r>
      <w:proofErr w:type="gramStart"/>
      <w:r w:rsidRPr="0031104D">
        <w:t>NULL,</w:t>
      </w:r>
      <w:r w:rsidR="00113119">
        <w:t xml:space="preserve">  </w:t>
      </w:r>
      <w:r w:rsidRPr="0031104D">
        <w:t>'</w:t>
      </w:r>
      <w:proofErr w:type="gramEnd"/>
      <w:r w:rsidRPr="0031104D">
        <w:t>Mitutoyo',</w:t>
      </w:r>
      <w:r w:rsidR="00113119">
        <w:t xml:space="preserve"> </w:t>
      </w:r>
      <w:r w:rsidRPr="0031104D">
        <w:t>2023, '2023-02-02', 'RETIRED',</w:t>
      </w:r>
      <w:r w:rsidR="00113119">
        <w:t xml:space="preserve"> </w:t>
      </w:r>
      <w:r w:rsidRPr="0031104D">
        <w:t>'NONE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LAB001');</w:t>
      </w:r>
    </w:p>
    <w:p w14:paraId="2E28D366" w14:textId="77777777" w:rsidR="0031104D" w:rsidRPr="0031104D" w:rsidRDefault="0031104D" w:rsidP="0031104D">
      <w:pPr>
        <w:pStyle w:val="NormalWeb"/>
        <w:ind w:left="720"/>
        <w:rPr>
          <w:i/>
          <w:iCs/>
        </w:rPr>
      </w:pPr>
    </w:p>
    <w:p w14:paraId="6F42AC38" w14:textId="380CF336" w:rsidR="0031104D" w:rsidRPr="0031104D" w:rsidRDefault="00113119" w:rsidP="0031104D">
      <w:pPr>
        <w:pStyle w:val="NormalWeb"/>
        <w:ind w:left="720"/>
        <w:rPr>
          <w:i/>
          <w:iCs/>
        </w:rPr>
      </w:pPr>
      <w:r w:rsidRPr="00113119">
        <w:rPr>
          <w:i/>
          <w:iCs/>
        </w:rPr>
        <w:t xml:space="preserve"> -</w:t>
      </w:r>
      <w:r w:rsidR="0031104D" w:rsidRPr="0031104D">
        <w:rPr>
          <w:i/>
          <w:iCs/>
        </w:rPr>
        <w:t xml:space="preserve"> 6. RESEARCH_PROJECT</w:t>
      </w:r>
    </w:p>
    <w:p w14:paraId="6BD5DB13" w14:textId="77777777" w:rsidR="0031104D" w:rsidRPr="0031104D" w:rsidRDefault="0031104D" w:rsidP="0031104D">
      <w:pPr>
        <w:pStyle w:val="NormalWeb"/>
        <w:ind w:left="720"/>
      </w:pPr>
      <w:r w:rsidRPr="0031104D">
        <w:t>INSERT INTO RESEARCH_PROJECT (</w:t>
      </w:r>
      <w:proofErr w:type="spellStart"/>
      <w:r w:rsidRPr="0031104D">
        <w:t>Project_ID</w:t>
      </w:r>
      <w:proofErr w:type="spellEnd"/>
      <w:r w:rsidRPr="0031104D">
        <w:t xml:space="preserve">, </w:t>
      </w:r>
      <w:proofErr w:type="spellStart"/>
      <w:r w:rsidRPr="0031104D">
        <w:t>Project_Name</w:t>
      </w:r>
      <w:proofErr w:type="spellEnd"/>
      <w:r w:rsidRPr="0031104D">
        <w:t xml:space="preserve">, </w:t>
      </w:r>
      <w:proofErr w:type="spellStart"/>
      <w:r w:rsidRPr="0031104D">
        <w:t>Project_Type</w:t>
      </w:r>
      <w:proofErr w:type="spellEnd"/>
      <w:r w:rsidRPr="0031104D">
        <w:t xml:space="preserve">, </w:t>
      </w:r>
      <w:proofErr w:type="spellStart"/>
      <w:r w:rsidRPr="0031104D">
        <w:t>Funding_Source</w:t>
      </w:r>
      <w:proofErr w:type="spellEnd"/>
      <w:r w:rsidRPr="0031104D">
        <w:t xml:space="preserve">, </w:t>
      </w:r>
      <w:proofErr w:type="spellStart"/>
      <w:r w:rsidRPr="0031104D">
        <w:t>Start_Date</w:t>
      </w:r>
      <w:proofErr w:type="spellEnd"/>
      <w:r w:rsidRPr="0031104D">
        <w:t xml:space="preserve">, </w:t>
      </w:r>
      <w:proofErr w:type="spellStart"/>
      <w:r w:rsidRPr="0031104D">
        <w:t>End_Date</w:t>
      </w:r>
      <w:proofErr w:type="spellEnd"/>
      <w:r w:rsidRPr="0031104D">
        <w:t>,</w:t>
      </w:r>
    </w:p>
    <w:p w14:paraId="06425620" w14:textId="0E9A8910" w:rsidR="0031104D" w:rsidRPr="0031104D" w:rsidRDefault="00113119" w:rsidP="0031104D">
      <w:pPr>
        <w:pStyle w:val="NormalWeb"/>
        <w:ind w:left="720"/>
      </w:pPr>
      <w:r>
        <w:t xml:space="preserve">  </w:t>
      </w:r>
      <w:r w:rsidR="0031104D" w:rsidRPr="0031104D">
        <w:t xml:space="preserve">Budget, </w:t>
      </w:r>
      <w:proofErr w:type="spellStart"/>
      <w:r w:rsidR="0031104D" w:rsidRPr="0031104D">
        <w:t>Project_Status</w:t>
      </w:r>
      <w:proofErr w:type="spellEnd"/>
      <w:r w:rsidR="0031104D" w:rsidRPr="0031104D">
        <w:t xml:space="preserve">, </w:t>
      </w:r>
      <w:proofErr w:type="spellStart"/>
      <w:r w:rsidR="0031104D" w:rsidRPr="0031104D">
        <w:t>Supervisor_ID</w:t>
      </w:r>
      <w:proofErr w:type="spellEnd"/>
      <w:r w:rsidR="0031104D" w:rsidRPr="0031104D">
        <w:t>) VALUES</w:t>
      </w:r>
    </w:p>
    <w:p w14:paraId="39EEC498" w14:textId="70F2E381" w:rsidR="0031104D" w:rsidRPr="0031104D" w:rsidRDefault="0031104D" w:rsidP="0031104D">
      <w:pPr>
        <w:pStyle w:val="NormalWeb"/>
        <w:ind w:left="720"/>
      </w:pPr>
      <w:r w:rsidRPr="0031104D">
        <w:t>('PRJ001', 'Laser Interferometry for Micro-Displacement Measurement', 'Applied Research',</w:t>
      </w:r>
      <w:r w:rsidR="00113119">
        <w:t xml:space="preserve"> </w:t>
      </w:r>
      <w:r w:rsidRPr="0031104D">
        <w:t>'National Science Fund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2025-09-01', '2026-12-31', 250000000, 'ONGOING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P001'),</w:t>
      </w:r>
    </w:p>
    <w:p w14:paraId="17F8D330" w14:textId="1C36A246" w:rsidR="0031104D" w:rsidRPr="0031104D" w:rsidRDefault="0031104D" w:rsidP="0031104D">
      <w:pPr>
        <w:pStyle w:val="NormalWeb"/>
        <w:ind w:left="720"/>
      </w:pPr>
      <w:r w:rsidRPr="0031104D">
        <w:t>('PRJ002', 'Cosmic Ray Muon Flux Measurement',</w:t>
      </w:r>
      <w:r w:rsidR="00113119">
        <w:t xml:space="preserve"> </w:t>
      </w:r>
      <w:r w:rsidRPr="0031104D">
        <w:t>'Basic Research',</w:t>
      </w:r>
      <w:r w:rsidR="00113119">
        <w:t xml:space="preserve"> </w:t>
      </w:r>
      <w:r w:rsidRPr="0031104D">
        <w:t>'</w:t>
      </w:r>
      <w:r w:rsidR="00113119">
        <w:t xml:space="preserve"> </w:t>
      </w:r>
      <w:proofErr w:type="spellStart"/>
      <w:proofErr w:type="gramStart"/>
      <w:r w:rsidR="00113119">
        <w:t>student.ptithcm</w:t>
      </w:r>
      <w:proofErr w:type="spellEnd"/>
      <w:proofErr w:type="gramEnd"/>
      <w:r w:rsidRPr="0031104D">
        <w:t xml:space="preserve"> Fund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2025-03-01', '2026-02-28', 120000000, 'COMPLETED', 'P002'),</w:t>
      </w:r>
    </w:p>
    <w:p w14:paraId="3FCA955B" w14:textId="1A8055D9" w:rsidR="0031104D" w:rsidRPr="0031104D" w:rsidRDefault="0031104D" w:rsidP="0031104D">
      <w:pPr>
        <w:pStyle w:val="NormalWeb"/>
        <w:ind w:left="720"/>
      </w:pPr>
      <w:r w:rsidRPr="0031104D">
        <w:t>('PRJ003', 'Low-Cost Gamma Spectroscopy for Teaching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Educational Research', 'Department Fund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 xml:space="preserve">2026-01-15', </w:t>
      </w:r>
      <w:proofErr w:type="gramStart"/>
      <w:r w:rsidRPr="0031104D">
        <w:t>NULL,</w:t>
      </w:r>
      <w:r w:rsidR="00113119">
        <w:t xml:space="preserve">  </w:t>
      </w:r>
      <w:r w:rsidRPr="0031104D">
        <w:t>80000000</w:t>
      </w:r>
      <w:proofErr w:type="gramEnd"/>
      <w:r w:rsidRPr="0031104D">
        <w:t>, 'ONGOING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P003'),</w:t>
      </w:r>
    </w:p>
    <w:p w14:paraId="59D09162" w14:textId="747B892C" w:rsidR="0031104D" w:rsidRPr="0031104D" w:rsidRDefault="0031104D" w:rsidP="0031104D">
      <w:pPr>
        <w:pStyle w:val="NormalWeb"/>
        <w:ind w:left="720"/>
      </w:pPr>
      <w:r w:rsidRPr="0031104D">
        <w:t>('PRJ004', 'Thin-Film Optical Properties</w:t>
      </w:r>
      <w:proofErr w:type="gramStart"/>
      <w:r w:rsidRPr="0031104D">
        <w:t>',</w:t>
      </w:r>
      <w:r w:rsidR="00113119">
        <w:t xml:space="preserve">   </w:t>
      </w:r>
      <w:proofErr w:type="gramEnd"/>
      <w:r w:rsidRPr="0031104D">
        <w:t>'Basic Research',</w:t>
      </w:r>
      <w:r w:rsidR="00113119">
        <w:t xml:space="preserve"> </w:t>
      </w:r>
      <w:proofErr w:type="gramStart"/>
      <w:r w:rsidRPr="0031104D">
        <w:t>NULL,</w:t>
      </w:r>
      <w:r w:rsidR="00113119">
        <w:t xml:space="preserve">   </w:t>
      </w:r>
      <w:proofErr w:type="gramEnd"/>
      <w:r w:rsidRPr="0031104D">
        <w:t>'2026-03-01', '2027-03-01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0</w:t>
      </w:r>
      <w:proofErr w:type="gramEnd"/>
      <w:r w:rsidRPr="0031104D">
        <w:t>, 'ONGOING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P001'),</w:t>
      </w:r>
    </w:p>
    <w:p w14:paraId="316647D3" w14:textId="35E67A3A" w:rsidR="0031104D" w:rsidRPr="0031104D" w:rsidRDefault="0031104D" w:rsidP="0031104D">
      <w:pPr>
        <w:pStyle w:val="NormalWeb"/>
        <w:ind w:left="720"/>
      </w:pPr>
      <w:r w:rsidRPr="0031104D">
        <w:t>('PRJ005', 'Oscilloscope-Based Signal Analysis</w:t>
      </w:r>
      <w:proofErr w:type="gramStart"/>
      <w:r w:rsidRPr="0031104D">
        <w:t>',</w:t>
      </w:r>
      <w:r w:rsidR="00113119">
        <w:t xml:space="preserve">   </w:t>
      </w:r>
      <w:proofErr w:type="gramEnd"/>
      <w:r w:rsidRPr="0031104D">
        <w:t>'Educational Research', 'Industry Sponsorship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2025-06-01', '2026-06-30',</w:t>
      </w:r>
      <w:r w:rsidR="00113119">
        <w:t xml:space="preserve"> </w:t>
      </w:r>
      <w:r w:rsidRPr="0031104D">
        <w:t>60000000, 'COMPLETED', 'P002');</w:t>
      </w:r>
    </w:p>
    <w:p w14:paraId="3BDE40B8" w14:textId="77777777" w:rsidR="0031104D" w:rsidRPr="0031104D" w:rsidRDefault="0031104D" w:rsidP="0031104D">
      <w:pPr>
        <w:pStyle w:val="NormalWeb"/>
        <w:ind w:left="720"/>
        <w:rPr>
          <w:i/>
          <w:iCs/>
        </w:rPr>
      </w:pPr>
    </w:p>
    <w:p w14:paraId="5865AF3B" w14:textId="6D84817E" w:rsidR="0031104D" w:rsidRPr="0031104D" w:rsidRDefault="00113119" w:rsidP="0031104D">
      <w:pPr>
        <w:pStyle w:val="NormalWeb"/>
        <w:ind w:left="720"/>
        <w:rPr>
          <w:i/>
          <w:iCs/>
        </w:rPr>
      </w:pPr>
      <w:r w:rsidRPr="00113119">
        <w:rPr>
          <w:i/>
          <w:iCs/>
        </w:rPr>
        <w:t xml:space="preserve"> -</w:t>
      </w:r>
      <w:r w:rsidR="0031104D" w:rsidRPr="0031104D">
        <w:rPr>
          <w:i/>
          <w:iCs/>
        </w:rPr>
        <w:t xml:space="preserve"> 7. CERTIFICATION</w:t>
      </w:r>
    </w:p>
    <w:p w14:paraId="500042D9" w14:textId="77777777" w:rsidR="0031104D" w:rsidRPr="0031104D" w:rsidRDefault="0031104D" w:rsidP="0031104D">
      <w:pPr>
        <w:pStyle w:val="NormalWeb"/>
        <w:ind w:left="720"/>
      </w:pPr>
      <w:r w:rsidRPr="0031104D">
        <w:t>INSERT INTO CERTIFICATION (</w:t>
      </w:r>
      <w:proofErr w:type="spellStart"/>
      <w:r w:rsidRPr="0031104D">
        <w:t>Certification_ID</w:t>
      </w:r>
      <w:proofErr w:type="spellEnd"/>
      <w:r w:rsidRPr="0031104D">
        <w:t xml:space="preserve">, </w:t>
      </w:r>
      <w:proofErr w:type="spellStart"/>
      <w:r w:rsidRPr="0031104D">
        <w:t>Certification_Type</w:t>
      </w:r>
      <w:proofErr w:type="spellEnd"/>
      <w:r w:rsidRPr="0031104D">
        <w:t xml:space="preserve">, Issue_Date, </w:t>
      </w:r>
      <w:proofErr w:type="spellStart"/>
      <w:r w:rsidRPr="0031104D">
        <w:t>Expiration_Date</w:t>
      </w:r>
      <w:proofErr w:type="spellEnd"/>
      <w:r w:rsidRPr="0031104D">
        <w:t xml:space="preserve">, </w:t>
      </w:r>
      <w:proofErr w:type="spellStart"/>
      <w:r w:rsidRPr="0031104D">
        <w:t>Certification_Status</w:t>
      </w:r>
      <w:proofErr w:type="spellEnd"/>
      <w:r w:rsidRPr="0031104D">
        <w:t xml:space="preserve">, </w:t>
      </w:r>
      <w:proofErr w:type="spellStart"/>
      <w:r w:rsidRPr="0031104D">
        <w:t>Person_ID</w:t>
      </w:r>
      <w:proofErr w:type="spellEnd"/>
      <w:r w:rsidRPr="0031104D">
        <w:t>) VALUES</w:t>
      </w:r>
    </w:p>
    <w:p w14:paraId="3511658F" w14:textId="22F16C49" w:rsidR="0031104D" w:rsidRPr="0031104D" w:rsidRDefault="0031104D" w:rsidP="0031104D">
      <w:pPr>
        <w:pStyle w:val="NormalWeb"/>
        <w:ind w:left="720"/>
      </w:pPr>
      <w:r w:rsidRPr="0031104D">
        <w:t>('CERT001', 'LASER_SAFETY',</w:t>
      </w:r>
      <w:r w:rsidR="00113119">
        <w:t xml:space="preserve"> </w:t>
      </w:r>
      <w:r w:rsidRPr="0031104D">
        <w:t>'2026-01-10', '2027-01-10', 'ACTIVE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P007'),</w:t>
      </w:r>
    </w:p>
    <w:p w14:paraId="7771F9E9" w14:textId="35E60411" w:rsidR="0031104D" w:rsidRPr="0031104D" w:rsidRDefault="0031104D" w:rsidP="0031104D">
      <w:pPr>
        <w:pStyle w:val="NormalWeb"/>
        <w:ind w:left="720"/>
      </w:pPr>
      <w:r w:rsidRPr="0031104D">
        <w:t>('CERT002', 'LASER_SAFETY',</w:t>
      </w:r>
      <w:r w:rsidR="00113119">
        <w:t xml:space="preserve"> </w:t>
      </w:r>
      <w:r w:rsidRPr="0031104D">
        <w:t>'2025-11-05', '2027-11-05', 'ACTIVE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P001'),</w:t>
      </w:r>
    </w:p>
    <w:p w14:paraId="6A8D4D1D" w14:textId="15553F1E" w:rsidR="0031104D" w:rsidRPr="0031104D" w:rsidRDefault="0031104D" w:rsidP="0031104D">
      <w:pPr>
        <w:pStyle w:val="NormalWeb"/>
        <w:ind w:left="720"/>
      </w:pPr>
      <w:r w:rsidRPr="0031104D">
        <w:t>('CERT003', 'RADIATION_SAFETY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2026-02-15', '2027-02-15', 'ACTIVE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P009'),</w:t>
      </w:r>
    </w:p>
    <w:p w14:paraId="49D439E9" w14:textId="0DD7679F" w:rsidR="0031104D" w:rsidRPr="0031104D" w:rsidRDefault="0031104D" w:rsidP="0031104D">
      <w:pPr>
        <w:pStyle w:val="NormalWeb"/>
        <w:ind w:left="720"/>
      </w:pPr>
      <w:r w:rsidRPr="0031104D">
        <w:t>('CERT004', 'HIGH_VOLTAGE_SAFETY', '2026-03-01', '2027-03-01', 'ACTIVE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P007'),</w:t>
      </w:r>
    </w:p>
    <w:p w14:paraId="6DBE7A75" w14:textId="572E5EEF" w:rsidR="0031104D" w:rsidRPr="0031104D" w:rsidRDefault="0031104D" w:rsidP="0031104D">
      <w:pPr>
        <w:pStyle w:val="NormalWeb"/>
        <w:ind w:left="720"/>
      </w:pPr>
      <w:r w:rsidRPr="0031104D">
        <w:lastRenderedPageBreak/>
        <w:t>('CERT005', 'LASER_SAFETY',</w:t>
      </w:r>
      <w:r w:rsidR="00113119">
        <w:t xml:space="preserve"> </w:t>
      </w:r>
      <w:r w:rsidRPr="0031104D">
        <w:t>'2024-05-20', '2025-05-20', 'EXPIRED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P010'),</w:t>
      </w:r>
    </w:p>
    <w:p w14:paraId="3F6CBA0A" w14:textId="4ADE5C07" w:rsidR="0031104D" w:rsidRPr="0031104D" w:rsidRDefault="0031104D" w:rsidP="0031104D">
      <w:pPr>
        <w:pStyle w:val="NormalWeb"/>
        <w:ind w:left="720"/>
      </w:pPr>
      <w:r w:rsidRPr="0031104D">
        <w:t>('CERT006', 'RADIATION_SAFETY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2025-08-01', '2027-08-01', 'ACTIVE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P003'),</w:t>
      </w:r>
    </w:p>
    <w:p w14:paraId="4929DBE3" w14:textId="4981F7B3" w:rsidR="0031104D" w:rsidRPr="0031104D" w:rsidRDefault="0031104D" w:rsidP="0031104D">
      <w:pPr>
        <w:pStyle w:val="NormalWeb"/>
        <w:ind w:left="720"/>
      </w:pPr>
      <w:r w:rsidRPr="0031104D">
        <w:t>('CERT007', 'HIGH_VOLTAGE_SAFETY', '2025-10-10', '2027-10-10', 'ACTIVE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P004'),</w:t>
      </w:r>
    </w:p>
    <w:p w14:paraId="65E56D87" w14:textId="08B23AD8" w:rsidR="0031104D" w:rsidRPr="0031104D" w:rsidRDefault="0031104D" w:rsidP="0031104D">
      <w:pPr>
        <w:pStyle w:val="NormalWeb"/>
        <w:ind w:left="720"/>
      </w:pPr>
      <w:r w:rsidRPr="0031104D">
        <w:t>('CERT008', 'LASER_SAFETY',</w:t>
      </w:r>
      <w:r w:rsidR="00113119">
        <w:t xml:space="preserve"> </w:t>
      </w:r>
      <w:r w:rsidRPr="0031104D">
        <w:t>'2025-12-12', '2026-12-12', 'SUSPENDED', 'P011'),</w:t>
      </w:r>
    </w:p>
    <w:p w14:paraId="2DA7BA9F" w14:textId="485BFE9D" w:rsidR="0031104D" w:rsidRPr="0031104D" w:rsidRDefault="0031104D" w:rsidP="0031104D">
      <w:pPr>
        <w:pStyle w:val="NormalWeb"/>
        <w:ind w:left="720"/>
      </w:pPr>
      <w:r w:rsidRPr="0031104D">
        <w:t>('CERT009', 'RADIATION_SAFETY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2024-06-01', '2026-06-01', 'EXPIRED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P012'),</w:t>
      </w:r>
    </w:p>
    <w:p w14:paraId="16AF32CA" w14:textId="595F1204" w:rsidR="0031104D" w:rsidRPr="0031104D" w:rsidRDefault="0031104D" w:rsidP="0031104D">
      <w:pPr>
        <w:pStyle w:val="NormalWeb"/>
        <w:ind w:left="720"/>
      </w:pPr>
      <w:r w:rsidRPr="0031104D">
        <w:t>('CERT010', 'LASER_SAFETY',</w:t>
      </w:r>
      <w:r w:rsidR="00113119">
        <w:t xml:space="preserve"> </w:t>
      </w:r>
      <w:r w:rsidRPr="0031104D">
        <w:t>'2026-04-20', '2028-04-20', 'ACTIVE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P005'),</w:t>
      </w:r>
    </w:p>
    <w:p w14:paraId="5A3C3EBB" w14:textId="596FF475" w:rsidR="0031104D" w:rsidRPr="0031104D" w:rsidRDefault="0031104D" w:rsidP="0031104D">
      <w:pPr>
        <w:pStyle w:val="NormalWeb"/>
        <w:ind w:left="720"/>
      </w:pPr>
      <w:r w:rsidRPr="0031104D">
        <w:t>('CERT011', 'RADIATION_SAFETY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2026-05-05', '2028-05-05', 'ACTIVE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P006'),</w:t>
      </w:r>
    </w:p>
    <w:p w14:paraId="543F737C" w14:textId="59C95278" w:rsidR="0031104D" w:rsidRPr="0031104D" w:rsidRDefault="0031104D" w:rsidP="0031104D">
      <w:pPr>
        <w:pStyle w:val="NormalWeb"/>
        <w:ind w:left="720"/>
      </w:pPr>
      <w:r w:rsidRPr="0031104D">
        <w:t>('CERT012', 'HIGH_VOLTAGE_SAFETY', '2026-06-18', '2028-06-18', 'ACTIVE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P008'),</w:t>
      </w:r>
    </w:p>
    <w:p w14:paraId="213E36F0" w14:textId="3ADBD6D0" w:rsidR="0031104D" w:rsidRPr="0031104D" w:rsidRDefault="0031104D" w:rsidP="0031104D">
      <w:pPr>
        <w:pStyle w:val="NormalWeb"/>
        <w:ind w:left="720"/>
      </w:pPr>
      <w:r w:rsidRPr="0031104D">
        <w:t>('CERT013', 'LASER_SAFETY',</w:t>
      </w:r>
      <w:r w:rsidR="00113119">
        <w:t xml:space="preserve"> </w:t>
      </w:r>
      <w:r w:rsidRPr="0031104D">
        <w:t>'2026-02-02', '2028-02-02', 'ACTIVE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P013');</w:t>
      </w:r>
    </w:p>
    <w:p w14:paraId="6ACE5553" w14:textId="77777777" w:rsidR="0031104D" w:rsidRPr="0031104D" w:rsidRDefault="0031104D" w:rsidP="0031104D">
      <w:pPr>
        <w:pStyle w:val="NormalWeb"/>
        <w:ind w:left="720"/>
        <w:rPr>
          <w:i/>
          <w:iCs/>
        </w:rPr>
      </w:pPr>
    </w:p>
    <w:p w14:paraId="08AC3D94" w14:textId="3B742831" w:rsidR="0031104D" w:rsidRPr="0031104D" w:rsidRDefault="00113119" w:rsidP="0031104D">
      <w:pPr>
        <w:pStyle w:val="NormalWeb"/>
        <w:ind w:left="720"/>
        <w:rPr>
          <w:i/>
          <w:iCs/>
        </w:rPr>
      </w:pPr>
      <w:r w:rsidRPr="00113119">
        <w:rPr>
          <w:i/>
          <w:iCs/>
        </w:rPr>
        <w:t xml:space="preserve"> -</w:t>
      </w:r>
      <w:r w:rsidR="0031104D" w:rsidRPr="0031104D">
        <w:rPr>
          <w:i/>
          <w:iCs/>
        </w:rPr>
        <w:t xml:space="preserve"> 8. MAINTENANCE_RECORD</w:t>
      </w:r>
    </w:p>
    <w:p w14:paraId="52C303F2" w14:textId="77777777" w:rsidR="0031104D" w:rsidRPr="0031104D" w:rsidRDefault="0031104D" w:rsidP="0031104D">
      <w:pPr>
        <w:pStyle w:val="NormalWeb"/>
        <w:ind w:left="720"/>
      </w:pPr>
      <w:r w:rsidRPr="0031104D">
        <w:t>INSERT INTO MAINTENANCE_RECORD (</w:t>
      </w:r>
      <w:proofErr w:type="spellStart"/>
      <w:r w:rsidRPr="0031104D">
        <w:t>Maintenance_ID</w:t>
      </w:r>
      <w:proofErr w:type="spellEnd"/>
      <w:r w:rsidRPr="0031104D">
        <w:t xml:space="preserve">, </w:t>
      </w:r>
      <w:proofErr w:type="spellStart"/>
      <w:r w:rsidRPr="0031104D">
        <w:t>Maintenance_Date</w:t>
      </w:r>
      <w:proofErr w:type="spellEnd"/>
      <w:r w:rsidRPr="0031104D">
        <w:t xml:space="preserve">, </w:t>
      </w:r>
      <w:proofErr w:type="spellStart"/>
      <w:r w:rsidRPr="0031104D">
        <w:t>Maintenance_Type</w:t>
      </w:r>
      <w:proofErr w:type="spellEnd"/>
      <w:r w:rsidRPr="0031104D">
        <w:t>, Description,</w:t>
      </w:r>
    </w:p>
    <w:p w14:paraId="1E7B4910" w14:textId="21256F3F" w:rsidR="0031104D" w:rsidRPr="0031104D" w:rsidRDefault="00113119" w:rsidP="0031104D">
      <w:pPr>
        <w:pStyle w:val="NormalWeb"/>
        <w:ind w:left="720"/>
      </w:pPr>
      <w:r>
        <w:t xml:space="preserve">  </w:t>
      </w:r>
      <w:proofErr w:type="spellStart"/>
      <w:r w:rsidR="0031104D" w:rsidRPr="0031104D">
        <w:t>Next_Maintenance_Date</w:t>
      </w:r>
      <w:proofErr w:type="spellEnd"/>
      <w:r w:rsidR="0031104D" w:rsidRPr="0031104D">
        <w:t xml:space="preserve">, </w:t>
      </w:r>
      <w:proofErr w:type="spellStart"/>
      <w:r w:rsidR="0031104D" w:rsidRPr="0031104D">
        <w:t>Maintenance_Result</w:t>
      </w:r>
      <w:proofErr w:type="spellEnd"/>
      <w:r w:rsidR="0031104D" w:rsidRPr="0031104D">
        <w:t xml:space="preserve">, </w:t>
      </w:r>
      <w:proofErr w:type="spellStart"/>
      <w:r w:rsidR="0031104D" w:rsidRPr="0031104D">
        <w:t>Equipment_ID</w:t>
      </w:r>
      <w:proofErr w:type="spellEnd"/>
      <w:r w:rsidR="0031104D" w:rsidRPr="0031104D">
        <w:t xml:space="preserve">, </w:t>
      </w:r>
      <w:proofErr w:type="spellStart"/>
      <w:r w:rsidR="0031104D" w:rsidRPr="0031104D">
        <w:t>Staff_ID</w:t>
      </w:r>
      <w:proofErr w:type="spellEnd"/>
      <w:r w:rsidR="0031104D" w:rsidRPr="0031104D">
        <w:t>) VALUES</w:t>
      </w:r>
    </w:p>
    <w:p w14:paraId="7AAE9EBC" w14:textId="37AF471E" w:rsidR="0031104D" w:rsidRPr="0031104D" w:rsidRDefault="0031104D" w:rsidP="0031104D">
      <w:pPr>
        <w:pStyle w:val="NormalWeb"/>
        <w:ind w:left="720"/>
      </w:pPr>
      <w:r w:rsidRPr="0031104D">
        <w:t>('MT001', '2026-03-10', 'PREVENTIVE', 'Calibrated vertical and time base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2026-09-10', 'PASSED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EQ001', 'P004'),</w:t>
      </w:r>
    </w:p>
    <w:p w14:paraId="180C8DC8" w14:textId="1E13E9E0" w:rsidR="0031104D" w:rsidRPr="0031104D" w:rsidRDefault="0031104D" w:rsidP="0031104D">
      <w:pPr>
        <w:pStyle w:val="NormalWeb"/>
        <w:ind w:left="720"/>
      </w:pPr>
      <w:r w:rsidRPr="0031104D">
        <w:t>('MT002', '2026-03-12', 'INSPECTION', 'Routine accuracy check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2026-09-12', 'PASSED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EQ002', 'P004'),</w:t>
      </w:r>
    </w:p>
    <w:p w14:paraId="34A7F252" w14:textId="5C34A84B" w:rsidR="0031104D" w:rsidRPr="0031104D" w:rsidRDefault="0031104D" w:rsidP="0031104D">
      <w:pPr>
        <w:pStyle w:val="NormalWeb"/>
        <w:ind w:left="720"/>
      </w:pPr>
      <w:r w:rsidRPr="0031104D">
        <w:t>('MT003', '2026-05-20', 'CORRECTIVE', 'Output amplifier fault; waiting for spare part', '2026-10-20', 'NEEDS_REPAIR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EQ003', 'P005'),</w:t>
      </w:r>
    </w:p>
    <w:p w14:paraId="2A080444" w14:textId="12FCE269" w:rsidR="0031104D" w:rsidRPr="0031104D" w:rsidRDefault="0031104D" w:rsidP="0031104D">
      <w:pPr>
        <w:pStyle w:val="NormalWeb"/>
        <w:ind w:left="720"/>
      </w:pPr>
      <w:r w:rsidRPr="0031104D">
        <w:t>('MT004', '2026-04-02', 'PREVENTIVE', 'Cleaned optics and checked output power',</w:t>
      </w:r>
      <w:r w:rsidR="00113119">
        <w:t xml:space="preserve"> </w:t>
      </w:r>
      <w:r w:rsidRPr="0031104D">
        <w:t>'2026-10-02', 'PASSED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EQ006', 'P005'),</w:t>
      </w:r>
    </w:p>
    <w:p w14:paraId="10985B54" w14:textId="0386E1AB" w:rsidR="0031104D" w:rsidRPr="0031104D" w:rsidRDefault="0031104D" w:rsidP="0031104D">
      <w:pPr>
        <w:pStyle w:val="NormalWeb"/>
        <w:ind w:left="720"/>
      </w:pPr>
      <w:r w:rsidRPr="0031104D">
        <w:t>('MT005', '2026-02-18', 'CORRECTIVE', 'Mirror misalignment beyond repair</w:t>
      </w:r>
      <w:proofErr w:type="gramStart"/>
      <w:r w:rsidRPr="0031104D">
        <w:t>',</w:t>
      </w:r>
      <w:r w:rsidR="00113119">
        <w:t xml:space="preserve">  </w:t>
      </w:r>
      <w:r w:rsidRPr="0031104D">
        <w:t>NULL,</w:t>
      </w:r>
      <w:r w:rsidR="00113119">
        <w:t xml:space="preserve"> </w:t>
      </w:r>
      <w:r w:rsidRPr="0031104D">
        <w:t xml:space="preserve"> '</w:t>
      </w:r>
      <w:proofErr w:type="gramEnd"/>
      <w:r w:rsidRPr="0031104D">
        <w:t>OUT_OF_SERVICE', 'EQ008', 'P005'),</w:t>
      </w:r>
    </w:p>
    <w:p w14:paraId="3FF468F4" w14:textId="61C9FF37" w:rsidR="0031104D" w:rsidRPr="0031104D" w:rsidRDefault="0031104D" w:rsidP="0031104D">
      <w:pPr>
        <w:pStyle w:val="NormalWeb"/>
        <w:ind w:left="720"/>
      </w:pPr>
      <w:r w:rsidRPr="0031104D">
        <w:t>('MT006', '2026-06-15', 'PREVENTIVE', 'Replaced tube and recalibrated',</w:t>
      </w:r>
      <w:r w:rsidR="00113119">
        <w:t xml:space="preserve"> </w:t>
      </w:r>
      <w:r w:rsidRPr="0031104D">
        <w:t>'2026-12-15', 'PASSED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EQ009', 'P006'),</w:t>
      </w:r>
    </w:p>
    <w:p w14:paraId="1E6B1E67" w14:textId="40F2EFBB" w:rsidR="0031104D" w:rsidRPr="0031104D" w:rsidRDefault="0031104D" w:rsidP="0031104D">
      <w:pPr>
        <w:pStyle w:val="NormalWeb"/>
        <w:ind w:left="720"/>
      </w:pPr>
      <w:r w:rsidRPr="0031104D">
        <w:lastRenderedPageBreak/>
        <w:t>('MT007', '2026-06-16', 'INSPECTION', 'Detector resolution check</w:t>
      </w:r>
      <w:proofErr w:type="gramStart"/>
      <w:r w:rsidRPr="0031104D">
        <w:t>',</w:t>
      </w:r>
      <w:r w:rsidR="00113119">
        <w:t xml:space="preserve">   </w:t>
      </w:r>
      <w:proofErr w:type="gramEnd"/>
      <w:r w:rsidRPr="0031104D">
        <w:t>'2026-12-16', 'PASSED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EQ010', 'P006'),</w:t>
      </w:r>
    </w:p>
    <w:p w14:paraId="0E7A0D05" w14:textId="35BE170C" w:rsidR="0031104D" w:rsidRPr="0031104D" w:rsidRDefault="0031104D" w:rsidP="0031104D">
      <w:pPr>
        <w:pStyle w:val="NormalWeb"/>
        <w:ind w:left="720"/>
      </w:pPr>
      <w:r w:rsidRPr="0031104D">
        <w:t>('MT008', '2025-12-10', 'INSPECTION', 'Insulation failure, device retired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NULL,</w:t>
      </w:r>
      <w:r w:rsidR="00113119">
        <w:t xml:space="preserve"> </w:t>
      </w:r>
      <w:r w:rsidRPr="0031104D">
        <w:t xml:space="preserve"> '</w:t>
      </w:r>
      <w:proofErr w:type="gramEnd"/>
      <w:r w:rsidRPr="0031104D">
        <w:t>OUT_OF_SERVICE', 'EQ012', 'P004'),</w:t>
      </w:r>
    </w:p>
    <w:p w14:paraId="7B5223BF" w14:textId="4FA4836C" w:rsidR="0031104D" w:rsidRPr="0031104D" w:rsidRDefault="0031104D" w:rsidP="0031104D">
      <w:pPr>
        <w:pStyle w:val="NormalWeb"/>
        <w:ind w:left="720"/>
      </w:pPr>
      <w:r w:rsidRPr="0031104D">
        <w:t>('MT009', '2026-08-05', 'INSPECTION', 'Probe and channel inspection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2027-02-05', 'PASSED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EQ001', 'P006'),</w:t>
      </w:r>
    </w:p>
    <w:p w14:paraId="193259AA" w14:textId="7D275255" w:rsidR="0031104D" w:rsidRPr="0031104D" w:rsidRDefault="0031104D" w:rsidP="0031104D">
      <w:pPr>
        <w:pStyle w:val="NormalWeb"/>
        <w:ind w:left="720"/>
      </w:pPr>
      <w:r w:rsidRPr="0031104D">
        <w:t>('MT010', '2026-07-22', 'PREVENTIVE', 'Wavelength calibration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2027-01-22', 'PASSED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EQ005', 'P004'),</w:t>
      </w:r>
    </w:p>
    <w:p w14:paraId="3BA68B3A" w14:textId="5A1CD0D6" w:rsidR="0031104D" w:rsidRPr="0031104D" w:rsidRDefault="0031104D" w:rsidP="0031104D">
      <w:pPr>
        <w:pStyle w:val="NormalWeb"/>
        <w:ind w:left="720"/>
      </w:pPr>
      <w:r w:rsidRPr="0031104D">
        <w:t>('MT011', '2026-09-01', 'PREVENTIVE', 'Output voltage calibration</w:t>
      </w:r>
      <w:proofErr w:type="gramStart"/>
      <w:r w:rsidRPr="0031104D">
        <w:t>',</w:t>
      </w:r>
      <w:r w:rsidR="00113119">
        <w:t xml:space="preserve">  </w:t>
      </w:r>
      <w:r w:rsidRPr="0031104D">
        <w:t xml:space="preserve"> </w:t>
      </w:r>
      <w:proofErr w:type="gramEnd"/>
      <w:r w:rsidRPr="0031104D">
        <w:t>'2027-03-01', 'PASSED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EQ004', 'P004'),</w:t>
      </w:r>
    </w:p>
    <w:p w14:paraId="7F37F9F2" w14:textId="5B71B5B4" w:rsidR="0031104D" w:rsidRPr="0031104D" w:rsidRDefault="0031104D" w:rsidP="0031104D">
      <w:pPr>
        <w:pStyle w:val="NormalWeb"/>
        <w:ind w:left="720"/>
      </w:pPr>
      <w:r w:rsidRPr="0031104D">
        <w:t>('MT012', '2026-01-25', 'INSPECTION', 'Unstable output waveform detected</w:t>
      </w:r>
      <w:proofErr w:type="gramStart"/>
      <w:r w:rsidRPr="0031104D">
        <w:t>',</w:t>
      </w:r>
      <w:r w:rsidR="00113119">
        <w:t xml:space="preserve">  </w:t>
      </w:r>
      <w:r w:rsidRPr="0031104D">
        <w:t>'</w:t>
      </w:r>
      <w:proofErr w:type="gramEnd"/>
      <w:r w:rsidRPr="0031104D">
        <w:t>2026-05-20', 'NEEDS_REPAIR</w:t>
      </w:r>
      <w:proofErr w:type="gramStart"/>
      <w:r w:rsidRPr="0031104D">
        <w:t>',</w:t>
      </w:r>
      <w:r w:rsidR="00113119">
        <w:t xml:space="preserve"> </w:t>
      </w:r>
      <w:r w:rsidRPr="0031104D">
        <w:t xml:space="preserve"> '</w:t>
      </w:r>
      <w:proofErr w:type="gramEnd"/>
      <w:r w:rsidRPr="0031104D">
        <w:t>EQ003', 'P005');</w:t>
      </w:r>
    </w:p>
    <w:p w14:paraId="217CBCDD" w14:textId="77777777" w:rsidR="0031104D" w:rsidRPr="0031104D" w:rsidRDefault="0031104D" w:rsidP="0031104D">
      <w:pPr>
        <w:pStyle w:val="NormalWeb"/>
        <w:ind w:left="720"/>
      </w:pPr>
    </w:p>
    <w:p w14:paraId="49663F2E" w14:textId="3BA5279F" w:rsidR="0031104D" w:rsidRPr="0031104D" w:rsidRDefault="00113119" w:rsidP="0031104D">
      <w:pPr>
        <w:pStyle w:val="NormalWeb"/>
        <w:ind w:left="720"/>
        <w:rPr>
          <w:i/>
          <w:iCs/>
        </w:rPr>
      </w:pPr>
      <w:r w:rsidRPr="00113119">
        <w:rPr>
          <w:i/>
          <w:iCs/>
        </w:rPr>
        <w:t xml:space="preserve"> -</w:t>
      </w:r>
      <w:r w:rsidR="0031104D" w:rsidRPr="0031104D">
        <w:rPr>
          <w:i/>
          <w:iCs/>
        </w:rPr>
        <w:t xml:space="preserve"> 9. PARTICIPATES_IN</w:t>
      </w:r>
    </w:p>
    <w:p w14:paraId="729299D4" w14:textId="77777777" w:rsidR="0031104D" w:rsidRPr="0031104D" w:rsidRDefault="0031104D" w:rsidP="0031104D">
      <w:pPr>
        <w:pStyle w:val="NormalWeb"/>
        <w:ind w:left="720"/>
      </w:pPr>
      <w:r w:rsidRPr="0031104D">
        <w:t>INSERT INTO PARTICIPATES_IN (</w:t>
      </w:r>
      <w:proofErr w:type="spellStart"/>
      <w:r w:rsidRPr="0031104D">
        <w:t>Person_ID</w:t>
      </w:r>
      <w:proofErr w:type="spellEnd"/>
      <w:r w:rsidRPr="0031104D">
        <w:t xml:space="preserve">, </w:t>
      </w:r>
      <w:proofErr w:type="spellStart"/>
      <w:r w:rsidRPr="0031104D">
        <w:t>Project_ID</w:t>
      </w:r>
      <w:proofErr w:type="spellEnd"/>
      <w:r w:rsidRPr="0031104D">
        <w:t xml:space="preserve">, Role, </w:t>
      </w:r>
      <w:proofErr w:type="spellStart"/>
      <w:r w:rsidRPr="0031104D">
        <w:t>Join_Date</w:t>
      </w:r>
      <w:proofErr w:type="spellEnd"/>
      <w:r w:rsidRPr="0031104D">
        <w:t>) VALUES</w:t>
      </w:r>
    </w:p>
    <w:p w14:paraId="7D245D36" w14:textId="3008DC18" w:rsidR="0031104D" w:rsidRPr="0031104D" w:rsidRDefault="0031104D" w:rsidP="0031104D">
      <w:pPr>
        <w:pStyle w:val="NormalWeb"/>
        <w:ind w:left="720"/>
      </w:pPr>
      <w:r w:rsidRPr="0031104D">
        <w:t>('P001', 'PRJ001', 'LEADER',</w:t>
      </w:r>
      <w:r w:rsidR="00113119">
        <w:t xml:space="preserve"> </w:t>
      </w:r>
      <w:r w:rsidRPr="0031104D">
        <w:t>'2025-09-01'),</w:t>
      </w:r>
    </w:p>
    <w:p w14:paraId="7718E2EA" w14:textId="77777777" w:rsidR="0031104D" w:rsidRPr="0031104D" w:rsidRDefault="0031104D" w:rsidP="0031104D">
      <w:pPr>
        <w:pStyle w:val="NormalWeb"/>
        <w:ind w:left="720"/>
      </w:pPr>
      <w:r w:rsidRPr="0031104D">
        <w:t>('P007', 'PRJ001', 'STUDENT_ASSISTANT', '2025-09-15'),</w:t>
      </w:r>
    </w:p>
    <w:p w14:paraId="10C6266B" w14:textId="1250DCB8" w:rsidR="0031104D" w:rsidRPr="0031104D" w:rsidRDefault="0031104D" w:rsidP="0031104D">
      <w:pPr>
        <w:pStyle w:val="NormalWeb"/>
        <w:ind w:left="720"/>
      </w:pPr>
      <w:r w:rsidRPr="0031104D">
        <w:t>('P008', 'PRJ001', 'RESEARCHER',</w:t>
      </w:r>
      <w:r w:rsidR="00113119">
        <w:t xml:space="preserve"> </w:t>
      </w:r>
      <w:r w:rsidRPr="0031104D">
        <w:t>'2025-09-15'),</w:t>
      </w:r>
    </w:p>
    <w:p w14:paraId="1CBC90A5" w14:textId="77777777" w:rsidR="0031104D" w:rsidRPr="0031104D" w:rsidRDefault="0031104D" w:rsidP="0031104D">
      <w:pPr>
        <w:pStyle w:val="NormalWeb"/>
        <w:ind w:left="720"/>
      </w:pPr>
      <w:r w:rsidRPr="0031104D">
        <w:t>('P005', 'PRJ001', 'TECHNICAL_SUPPORT', '2025-10-01'),</w:t>
      </w:r>
    </w:p>
    <w:p w14:paraId="0905BF25" w14:textId="423DF59A" w:rsidR="0031104D" w:rsidRPr="0031104D" w:rsidRDefault="0031104D" w:rsidP="0031104D">
      <w:pPr>
        <w:pStyle w:val="NormalWeb"/>
        <w:ind w:left="720"/>
      </w:pPr>
      <w:r w:rsidRPr="0031104D">
        <w:t>('P002', 'PRJ002', 'LEADER',</w:t>
      </w:r>
      <w:r w:rsidR="00113119">
        <w:t xml:space="preserve"> </w:t>
      </w:r>
      <w:r w:rsidRPr="0031104D">
        <w:t>'2025-03-01'),</w:t>
      </w:r>
    </w:p>
    <w:p w14:paraId="3C82A092" w14:textId="31627FF1" w:rsidR="0031104D" w:rsidRPr="0031104D" w:rsidRDefault="0031104D" w:rsidP="0031104D">
      <w:pPr>
        <w:pStyle w:val="NormalWeb"/>
        <w:ind w:left="720"/>
      </w:pPr>
      <w:r w:rsidRPr="0031104D">
        <w:t>('P009', 'PRJ002', 'RESEARCHER',</w:t>
      </w:r>
      <w:r w:rsidR="00113119">
        <w:t xml:space="preserve"> </w:t>
      </w:r>
      <w:r w:rsidRPr="0031104D">
        <w:t>'2025-03-10'),</w:t>
      </w:r>
    </w:p>
    <w:p w14:paraId="7A56C85E" w14:textId="77777777" w:rsidR="0031104D" w:rsidRPr="0031104D" w:rsidRDefault="0031104D" w:rsidP="0031104D">
      <w:pPr>
        <w:pStyle w:val="NormalWeb"/>
        <w:ind w:left="720"/>
      </w:pPr>
      <w:r w:rsidRPr="0031104D">
        <w:t>('P010', 'PRJ002', 'STUDENT_ASSISTANT', '2025-03-10'),</w:t>
      </w:r>
    </w:p>
    <w:p w14:paraId="6E51BB5A" w14:textId="77777777" w:rsidR="0031104D" w:rsidRPr="0031104D" w:rsidRDefault="0031104D" w:rsidP="0031104D">
      <w:pPr>
        <w:pStyle w:val="NormalWeb"/>
        <w:ind w:left="720"/>
      </w:pPr>
      <w:r w:rsidRPr="0031104D">
        <w:t>('P006', 'PRJ002', 'TECHNICAL_SUPPORT', '2025-03-15'),</w:t>
      </w:r>
    </w:p>
    <w:p w14:paraId="508D599D" w14:textId="5703912A" w:rsidR="0031104D" w:rsidRPr="0031104D" w:rsidRDefault="0031104D" w:rsidP="0031104D">
      <w:pPr>
        <w:pStyle w:val="NormalWeb"/>
        <w:ind w:left="720"/>
      </w:pPr>
      <w:r w:rsidRPr="0031104D">
        <w:t>('P003', 'PRJ003', 'LEADER',</w:t>
      </w:r>
      <w:r w:rsidR="00113119">
        <w:t xml:space="preserve"> </w:t>
      </w:r>
      <w:r w:rsidRPr="0031104D">
        <w:t>'2026-01-15'),</w:t>
      </w:r>
    </w:p>
    <w:p w14:paraId="59B3C7DB" w14:textId="77777777" w:rsidR="0031104D" w:rsidRPr="0031104D" w:rsidRDefault="0031104D" w:rsidP="0031104D">
      <w:pPr>
        <w:pStyle w:val="NormalWeb"/>
        <w:ind w:left="720"/>
      </w:pPr>
      <w:r w:rsidRPr="0031104D">
        <w:t>('P009', 'PRJ003', 'STUDENT_ASSISTANT', '2026-02-01'),</w:t>
      </w:r>
    </w:p>
    <w:p w14:paraId="61070502" w14:textId="77777777" w:rsidR="0031104D" w:rsidRPr="0031104D" w:rsidRDefault="0031104D" w:rsidP="0031104D">
      <w:pPr>
        <w:pStyle w:val="NormalWeb"/>
        <w:ind w:left="720"/>
      </w:pPr>
      <w:r w:rsidRPr="0031104D">
        <w:t>('P011', 'PRJ003', 'STUDENT_ASSISTANT', '2026-02-01'),</w:t>
      </w:r>
    </w:p>
    <w:p w14:paraId="6557FF82" w14:textId="6F538D19" w:rsidR="0031104D" w:rsidRPr="0031104D" w:rsidRDefault="0031104D" w:rsidP="0031104D">
      <w:pPr>
        <w:pStyle w:val="NormalWeb"/>
        <w:ind w:left="720"/>
      </w:pPr>
      <w:r w:rsidRPr="0031104D">
        <w:lastRenderedPageBreak/>
        <w:t>('P001', 'PRJ004', 'LEADER',</w:t>
      </w:r>
      <w:r w:rsidR="00113119">
        <w:t xml:space="preserve"> </w:t>
      </w:r>
      <w:r w:rsidRPr="0031104D">
        <w:t>'2026-03-01'),</w:t>
      </w:r>
    </w:p>
    <w:p w14:paraId="7BF1F9A3" w14:textId="4893729B" w:rsidR="0031104D" w:rsidRPr="0031104D" w:rsidRDefault="0031104D" w:rsidP="0031104D">
      <w:pPr>
        <w:pStyle w:val="NormalWeb"/>
        <w:ind w:left="720"/>
      </w:pPr>
      <w:r w:rsidRPr="0031104D">
        <w:t>('P012', 'PRJ004', 'RESEARCHER',</w:t>
      </w:r>
      <w:r w:rsidR="00113119">
        <w:t xml:space="preserve"> </w:t>
      </w:r>
      <w:r w:rsidRPr="0031104D">
        <w:t>'2026-03-10'),</w:t>
      </w:r>
    </w:p>
    <w:p w14:paraId="0D02D323" w14:textId="379E75D1" w:rsidR="0031104D" w:rsidRPr="0031104D" w:rsidRDefault="0031104D" w:rsidP="0031104D">
      <w:pPr>
        <w:pStyle w:val="NormalWeb"/>
        <w:ind w:left="720"/>
      </w:pPr>
      <w:r w:rsidRPr="0031104D">
        <w:t>('P002', 'PRJ005', 'LEADER',</w:t>
      </w:r>
      <w:r w:rsidR="00113119">
        <w:t xml:space="preserve"> </w:t>
      </w:r>
      <w:r w:rsidRPr="0031104D">
        <w:t>'2025-06-01'),</w:t>
      </w:r>
    </w:p>
    <w:p w14:paraId="406A8F00" w14:textId="77777777" w:rsidR="0031104D" w:rsidRPr="0031104D" w:rsidRDefault="0031104D" w:rsidP="0031104D">
      <w:pPr>
        <w:pStyle w:val="NormalWeb"/>
        <w:ind w:left="720"/>
      </w:pPr>
      <w:r w:rsidRPr="0031104D">
        <w:t>('P013', 'PRJ005', 'STUDENT_ASSISTANT', '2025-06-10'),</w:t>
      </w:r>
    </w:p>
    <w:p w14:paraId="52FCD00F" w14:textId="77777777" w:rsidR="0031104D" w:rsidRPr="0031104D" w:rsidRDefault="0031104D" w:rsidP="0031104D">
      <w:pPr>
        <w:pStyle w:val="NormalWeb"/>
        <w:ind w:left="720"/>
      </w:pPr>
      <w:r w:rsidRPr="0031104D">
        <w:t>('P007', 'PRJ005', 'STUDENT_ASSISTANT', '2025-06-10');</w:t>
      </w:r>
    </w:p>
    <w:p w14:paraId="47C6C037" w14:textId="77777777" w:rsidR="0031104D" w:rsidRPr="0031104D" w:rsidRDefault="0031104D" w:rsidP="0031104D">
      <w:pPr>
        <w:pStyle w:val="NormalWeb"/>
        <w:ind w:left="720"/>
      </w:pPr>
    </w:p>
    <w:p w14:paraId="2EC8E5FB" w14:textId="45397681" w:rsidR="0031104D" w:rsidRPr="0031104D" w:rsidRDefault="00113119" w:rsidP="0031104D">
      <w:pPr>
        <w:pStyle w:val="NormalWeb"/>
        <w:ind w:left="720"/>
        <w:rPr>
          <w:i/>
          <w:iCs/>
        </w:rPr>
      </w:pPr>
      <w:r w:rsidRPr="00113119">
        <w:rPr>
          <w:i/>
          <w:iCs/>
        </w:rPr>
        <w:t xml:space="preserve"> -</w:t>
      </w:r>
      <w:r w:rsidR="0031104D" w:rsidRPr="0031104D">
        <w:rPr>
          <w:i/>
          <w:iCs/>
        </w:rPr>
        <w:t xml:space="preserve"> 10. BORROWS</w:t>
      </w:r>
    </w:p>
    <w:p w14:paraId="6C2BAC84" w14:textId="77777777" w:rsidR="0031104D" w:rsidRPr="0031104D" w:rsidRDefault="0031104D" w:rsidP="0031104D">
      <w:pPr>
        <w:pStyle w:val="NormalWeb"/>
        <w:ind w:left="720"/>
      </w:pPr>
      <w:r w:rsidRPr="0031104D">
        <w:t>INSERT INTO BORROWS (</w:t>
      </w:r>
      <w:proofErr w:type="spellStart"/>
      <w:r w:rsidRPr="0031104D">
        <w:t>Person_ID</w:t>
      </w:r>
      <w:proofErr w:type="spellEnd"/>
      <w:r w:rsidRPr="0031104D">
        <w:t xml:space="preserve">, </w:t>
      </w:r>
      <w:proofErr w:type="spellStart"/>
      <w:r w:rsidRPr="0031104D">
        <w:t>Equipment_ID</w:t>
      </w:r>
      <w:proofErr w:type="spellEnd"/>
      <w:r w:rsidRPr="0031104D">
        <w:t xml:space="preserve">, </w:t>
      </w:r>
      <w:proofErr w:type="spellStart"/>
      <w:proofErr w:type="gramStart"/>
      <w:r w:rsidRPr="0031104D">
        <w:t>Borrow</w:t>
      </w:r>
      <w:proofErr w:type="gramEnd"/>
      <w:r w:rsidRPr="0031104D">
        <w:t>_Date</w:t>
      </w:r>
      <w:proofErr w:type="spellEnd"/>
      <w:r w:rsidRPr="0031104D">
        <w:t xml:space="preserve">, </w:t>
      </w:r>
      <w:proofErr w:type="spellStart"/>
      <w:r w:rsidRPr="0031104D">
        <w:t>Expected_Return_Date</w:t>
      </w:r>
      <w:proofErr w:type="spellEnd"/>
      <w:r w:rsidRPr="0031104D">
        <w:t xml:space="preserve">, </w:t>
      </w:r>
      <w:proofErr w:type="spellStart"/>
      <w:r w:rsidRPr="0031104D">
        <w:t>Actual_Return_Date</w:t>
      </w:r>
      <w:proofErr w:type="spellEnd"/>
      <w:r w:rsidRPr="0031104D">
        <w:t>,</w:t>
      </w:r>
    </w:p>
    <w:p w14:paraId="62863817" w14:textId="790CC7C6" w:rsidR="0031104D" w:rsidRPr="0031104D" w:rsidRDefault="00113119" w:rsidP="0031104D">
      <w:pPr>
        <w:pStyle w:val="NormalWeb"/>
        <w:ind w:left="720"/>
      </w:pPr>
      <w:r>
        <w:t xml:space="preserve">  </w:t>
      </w:r>
      <w:r w:rsidR="0031104D" w:rsidRPr="0031104D">
        <w:t xml:space="preserve"> </w:t>
      </w:r>
      <w:proofErr w:type="spellStart"/>
      <w:r w:rsidR="0031104D" w:rsidRPr="0031104D">
        <w:t>Borrow_Status</w:t>
      </w:r>
      <w:proofErr w:type="spellEnd"/>
      <w:r w:rsidR="0031104D" w:rsidRPr="0031104D">
        <w:t xml:space="preserve">, </w:t>
      </w:r>
      <w:proofErr w:type="spellStart"/>
      <w:r w:rsidR="0031104D" w:rsidRPr="0031104D">
        <w:t>Return_Condition</w:t>
      </w:r>
      <w:proofErr w:type="spellEnd"/>
      <w:r w:rsidR="0031104D" w:rsidRPr="0031104D">
        <w:t>) VALUES</w:t>
      </w:r>
    </w:p>
    <w:p w14:paraId="5222B92C" w14:textId="77777777" w:rsidR="0031104D" w:rsidRPr="0031104D" w:rsidRDefault="0031104D" w:rsidP="0031104D">
      <w:pPr>
        <w:pStyle w:val="NormalWeb"/>
        <w:ind w:left="720"/>
      </w:pPr>
      <w:r w:rsidRPr="0031104D">
        <w:t>('P010', 'EQ003', '2026-04-10', '2026-04-17', '2026-04-16', 'RETURNED', 'GOOD'),</w:t>
      </w:r>
    </w:p>
    <w:p w14:paraId="1926BFA1" w14:textId="77777777" w:rsidR="0031104D" w:rsidRPr="0031104D" w:rsidRDefault="0031104D" w:rsidP="0031104D">
      <w:pPr>
        <w:pStyle w:val="NormalWeb"/>
        <w:ind w:left="720"/>
      </w:pPr>
      <w:r w:rsidRPr="0031104D">
        <w:t>('P003', 'EQ010', '2026-05-04', '2026-05-18', '2026-05-17', 'RETURNED', 'GOOD'),</w:t>
      </w:r>
    </w:p>
    <w:p w14:paraId="7E923384" w14:textId="3E369154" w:rsidR="0031104D" w:rsidRPr="0031104D" w:rsidRDefault="0031104D" w:rsidP="0031104D">
      <w:pPr>
        <w:pStyle w:val="NormalWeb"/>
        <w:ind w:left="720"/>
      </w:pPr>
      <w:r w:rsidRPr="0031104D">
        <w:t xml:space="preserve">('P016', 'EQ014', '2026-06-10', '2026-06-17', </w:t>
      </w:r>
      <w:proofErr w:type="gramStart"/>
      <w:r w:rsidRPr="0031104D">
        <w:t>NULL,</w:t>
      </w:r>
      <w:r w:rsidR="00113119">
        <w:t xml:space="preserve"> </w:t>
      </w:r>
      <w:r w:rsidRPr="0031104D">
        <w:t xml:space="preserve"> '</w:t>
      </w:r>
      <w:proofErr w:type="gramEnd"/>
      <w:r w:rsidRPr="0031104D">
        <w:t>LOST',</w:t>
      </w:r>
      <w:r w:rsidR="00113119">
        <w:t xml:space="preserve"> </w:t>
      </w:r>
      <w:r w:rsidRPr="0031104D">
        <w:t>'LOST'),</w:t>
      </w:r>
    </w:p>
    <w:p w14:paraId="49CF395A" w14:textId="77777777" w:rsidR="0031104D" w:rsidRPr="0031104D" w:rsidRDefault="0031104D" w:rsidP="0031104D">
      <w:pPr>
        <w:pStyle w:val="NormalWeb"/>
        <w:ind w:left="720"/>
      </w:pPr>
      <w:r w:rsidRPr="0031104D">
        <w:t>('P009', 'EQ009', '2026-06-20', '2026-06-27', '2026-06-26', 'RETURNED', 'GOOD'),</w:t>
      </w:r>
    </w:p>
    <w:p w14:paraId="2DD808D7" w14:textId="77777777" w:rsidR="0031104D" w:rsidRPr="0031104D" w:rsidRDefault="0031104D" w:rsidP="0031104D">
      <w:pPr>
        <w:pStyle w:val="NormalWeb"/>
        <w:ind w:left="720"/>
      </w:pPr>
      <w:r w:rsidRPr="0031104D">
        <w:t>('P001', 'EQ007', '2026-07-12', '2026-07-19', '2026-07-19', 'RETURNED', 'GOOD'),</w:t>
      </w:r>
    </w:p>
    <w:p w14:paraId="53D7DD19" w14:textId="77777777" w:rsidR="0031104D" w:rsidRPr="0031104D" w:rsidRDefault="0031104D" w:rsidP="0031104D">
      <w:pPr>
        <w:pStyle w:val="NormalWeb"/>
        <w:ind w:left="720"/>
      </w:pPr>
      <w:r w:rsidRPr="0031104D">
        <w:t>('P008', 'EQ001', '2026-07-01', '2026-07-08', '2026-07-08', 'RETURNED', 'GOOD'),</w:t>
      </w:r>
    </w:p>
    <w:p w14:paraId="1B49DC61" w14:textId="77777777" w:rsidR="0031104D" w:rsidRPr="0031104D" w:rsidRDefault="0031104D" w:rsidP="0031104D">
      <w:pPr>
        <w:pStyle w:val="NormalWeb"/>
        <w:ind w:left="720"/>
      </w:pPr>
      <w:r w:rsidRPr="0031104D">
        <w:t>('P014', 'EQ001', '2026-08-01', '2026-08-08', '2026-08-12', 'RETURNED', 'GOOD'),</w:t>
      </w:r>
    </w:p>
    <w:p w14:paraId="7B9835F9" w14:textId="77777777" w:rsidR="0031104D" w:rsidRPr="0031104D" w:rsidRDefault="0031104D" w:rsidP="0031104D">
      <w:pPr>
        <w:pStyle w:val="NormalWeb"/>
        <w:ind w:left="720"/>
      </w:pPr>
      <w:r w:rsidRPr="0031104D">
        <w:t>('P008', 'EQ004', '2026-08-10', '2026-08-17', '2026-08-17', 'RETURNED', 'GOOD'),</w:t>
      </w:r>
    </w:p>
    <w:p w14:paraId="195B8F44" w14:textId="77777777" w:rsidR="0031104D" w:rsidRPr="0031104D" w:rsidRDefault="0031104D" w:rsidP="0031104D">
      <w:pPr>
        <w:pStyle w:val="NormalWeb"/>
        <w:ind w:left="720"/>
      </w:pPr>
      <w:r w:rsidRPr="0031104D">
        <w:t>('P010', 'EQ014', '2026-05-20', '2026-05-27', '2026-05-27', 'RETURNED', 'DAMAGED'),</w:t>
      </w:r>
    </w:p>
    <w:p w14:paraId="6893D647" w14:textId="77777777" w:rsidR="0031104D" w:rsidRPr="0031104D" w:rsidRDefault="0031104D" w:rsidP="0031104D">
      <w:pPr>
        <w:pStyle w:val="NormalWeb"/>
        <w:ind w:left="720"/>
      </w:pPr>
      <w:r w:rsidRPr="0031104D">
        <w:t>('P007', 'EQ001', '2026-09-01', '2026-09-08', '2026-09-07', 'RETURNED', 'GOOD'),</w:t>
      </w:r>
    </w:p>
    <w:p w14:paraId="0A9052F0" w14:textId="77777777" w:rsidR="0031104D" w:rsidRPr="0031104D" w:rsidRDefault="0031104D" w:rsidP="0031104D">
      <w:pPr>
        <w:pStyle w:val="NormalWeb"/>
        <w:ind w:left="720"/>
      </w:pPr>
      <w:r w:rsidRPr="0031104D">
        <w:t>('P008', 'EQ002', '2026-09-03', '2026-09-10', '2026-09-10', 'RETURNED', 'GOOD'),</w:t>
      </w:r>
    </w:p>
    <w:p w14:paraId="5DCA7F4D" w14:textId="77777777" w:rsidR="0031104D" w:rsidRPr="0031104D" w:rsidRDefault="0031104D" w:rsidP="0031104D">
      <w:pPr>
        <w:pStyle w:val="NormalWeb"/>
        <w:ind w:left="720"/>
      </w:pPr>
      <w:r w:rsidRPr="0031104D">
        <w:t>('P007', 'EQ004', '2026-09-05', '2026-09-12', '2026-09-12', 'RETURNED', 'GOOD'),</w:t>
      </w:r>
    </w:p>
    <w:p w14:paraId="3C829D11" w14:textId="77777777" w:rsidR="0031104D" w:rsidRPr="0031104D" w:rsidRDefault="0031104D" w:rsidP="0031104D">
      <w:pPr>
        <w:pStyle w:val="NormalWeb"/>
        <w:ind w:left="720"/>
      </w:pPr>
      <w:r w:rsidRPr="0031104D">
        <w:t>('P009', 'EQ011', '2026-09-10', '2026-09-17', '2026-09-20', 'RETURNED', 'GOOD'),</w:t>
      </w:r>
    </w:p>
    <w:p w14:paraId="79D064D2" w14:textId="77777777" w:rsidR="0031104D" w:rsidRPr="0031104D" w:rsidRDefault="0031104D" w:rsidP="0031104D">
      <w:pPr>
        <w:pStyle w:val="NormalWeb"/>
        <w:ind w:left="720"/>
      </w:pPr>
      <w:r w:rsidRPr="0031104D">
        <w:t>('P013', 'EQ006', '2026-09-14', '2026-09-21', '2026-09-21', 'RETURNED', 'GOOD'),</w:t>
      </w:r>
    </w:p>
    <w:p w14:paraId="4AB8CFB7" w14:textId="65270B88" w:rsidR="0031104D" w:rsidRPr="0031104D" w:rsidRDefault="0031104D" w:rsidP="0031104D">
      <w:pPr>
        <w:pStyle w:val="NormalWeb"/>
        <w:ind w:left="720"/>
      </w:pPr>
      <w:r w:rsidRPr="0031104D">
        <w:lastRenderedPageBreak/>
        <w:t xml:space="preserve">('P007', 'EQ001', '2026-09-20', '2026-09-27', </w:t>
      </w:r>
      <w:proofErr w:type="gramStart"/>
      <w:r w:rsidRPr="0031104D">
        <w:t>NULL,</w:t>
      </w:r>
      <w:r w:rsidR="00113119">
        <w:t xml:space="preserve"> </w:t>
      </w:r>
      <w:r w:rsidRPr="0031104D">
        <w:t xml:space="preserve"> '</w:t>
      </w:r>
      <w:proofErr w:type="gramEnd"/>
      <w:r w:rsidRPr="0031104D">
        <w:t>OVERDUE',</w:t>
      </w:r>
      <w:r w:rsidR="00113119">
        <w:t xml:space="preserve"> </w:t>
      </w:r>
      <w:r w:rsidRPr="0031104D">
        <w:t>NULL),</w:t>
      </w:r>
    </w:p>
    <w:p w14:paraId="2F056A09" w14:textId="5C014E68" w:rsidR="0031104D" w:rsidRPr="0031104D" w:rsidRDefault="0031104D" w:rsidP="0031104D">
      <w:pPr>
        <w:pStyle w:val="NormalWeb"/>
        <w:ind w:left="720"/>
      </w:pPr>
      <w:r w:rsidRPr="0031104D">
        <w:t xml:space="preserve">('P012', 'EQ002', '2026-10-01', '2026-10-08', </w:t>
      </w:r>
      <w:proofErr w:type="gramStart"/>
      <w:r w:rsidRPr="0031104D">
        <w:t>NULL,</w:t>
      </w:r>
      <w:r w:rsidR="00113119">
        <w:t xml:space="preserve"> </w:t>
      </w:r>
      <w:r w:rsidRPr="0031104D">
        <w:t xml:space="preserve"> '</w:t>
      </w:r>
      <w:proofErr w:type="gramEnd"/>
      <w:r w:rsidRPr="0031104D">
        <w:t>BORROWED', NULL),</w:t>
      </w:r>
    </w:p>
    <w:p w14:paraId="7DC1AAD7" w14:textId="144702A6" w:rsidR="0031104D" w:rsidRPr="0031104D" w:rsidRDefault="0031104D" w:rsidP="0031104D">
      <w:pPr>
        <w:pStyle w:val="NormalWeb"/>
        <w:ind w:left="720"/>
      </w:pPr>
      <w:r w:rsidRPr="0031104D">
        <w:t xml:space="preserve">('P013', 'EQ005', '2026-10-03', '2026-10-10', </w:t>
      </w:r>
      <w:proofErr w:type="gramStart"/>
      <w:r w:rsidRPr="0031104D">
        <w:t>NULL,</w:t>
      </w:r>
      <w:r w:rsidR="00113119">
        <w:t xml:space="preserve"> </w:t>
      </w:r>
      <w:r w:rsidRPr="0031104D">
        <w:t xml:space="preserve"> '</w:t>
      </w:r>
      <w:proofErr w:type="gramEnd"/>
      <w:r w:rsidRPr="0031104D">
        <w:t>BORROWED', NULL);</w:t>
      </w:r>
    </w:p>
    <w:p w14:paraId="09C3F691" w14:textId="77777777" w:rsidR="0031104D" w:rsidRPr="0031104D" w:rsidRDefault="0031104D" w:rsidP="0031104D">
      <w:pPr>
        <w:pStyle w:val="NormalWeb"/>
        <w:ind w:left="720"/>
      </w:pPr>
    </w:p>
    <w:p w14:paraId="3DD6C0EA" w14:textId="0D5E01C3" w:rsidR="0031104D" w:rsidRPr="0031104D" w:rsidRDefault="00113119" w:rsidP="0031104D">
      <w:pPr>
        <w:pStyle w:val="NormalWeb"/>
        <w:ind w:left="720"/>
        <w:rPr>
          <w:i/>
          <w:iCs/>
        </w:rPr>
      </w:pPr>
      <w:r w:rsidRPr="00113119">
        <w:rPr>
          <w:i/>
          <w:iCs/>
        </w:rPr>
        <w:t xml:space="preserve"> -</w:t>
      </w:r>
      <w:r w:rsidR="0031104D" w:rsidRPr="0031104D">
        <w:rPr>
          <w:i/>
          <w:iCs/>
        </w:rPr>
        <w:t xml:space="preserve"> 11. RESERVES_EQUIPMENT</w:t>
      </w:r>
    </w:p>
    <w:p w14:paraId="72B3993C" w14:textId="77777777" w:rsidR="0031104D" w:rsidRPr="0031104D" w:rsidRDefault="0031104D" w:rsidP="0031104D">
      <w:pPr>
        <w:pStyle w:val="NormalWeb"/>
        <w:ind w:left="720"/>
      </w:pPr>
      <w:r w:rsidRPr="0031104D">
        <w:t>INSERT INTO RESERVES_EQUIPMENT (</w:t>
      </w:r>
      <w:proofErr w:type="spellStart"/>
      <w:r w:rsidRPr="0031104D">
        <w:t>Person_ID</w:t>
      </w:r>
      <w:proofErr w:type="spellEnd"/>
      <w:r w:rsidRPr="0031104D">
        <w:t xml:space="preserve">, </w:t>
      </w:r>
      <w:proofErr w:type="spellStart"/>
      <w:r w:rsidRPr="0031104D">
        <w:t>Equipment_ID</w:t>
      </w:r>
      <w:proofErr w:type="spellEnd"/>
      <w:r w:rsidRPr="0031104D">
        <w:t xml:space="preserve">, </w:t>
      </w:r>
      <w:proofErr w:type="spellStart"/>
      <w:r w:rsidRPr="0031104D">
        <w:t>Start_Time</w:t>
      </w:r>
      <w:proofErr w:type="spellEnd"/>
      <w:r w:rsidRPr="0031104D">
        <w:t xml:space="preserve">, </w:t>
      </w:r>
      <w:proofErr w:type="spellStart"/>
      <w:r w:rsidRPr="0031104D">
        <w:t>End_Time</w:t>
      </w:r>
      <w:proofErr w:type="spellEnd"/>
      <w:r w:rsidRPr="0031104D">
        <w:t xml:space="preserve">, </w:t>
      </w:r>
      <w:proofErr w:type="spellStart"/>
      <w:r w:rsidRPr="0031104D">
        <w:t>Reservation_Status</w:t>
      </w:r>
      <w:proofErr w:type="spellEnd"/>
      <w:r w:rsidRPr="0031104D">
        <w:t>) VALUES</w:t>
      </w:r>
    </w:p>
    <w:p w14:paraId="6F0A96E5" w14:textId="77777777" w:rsidR="0031104D" w:rsidRPr="0031104D" w:rsidRDefault="0031104D" w:rsidP="0031104D">
      <w:pPr>
        <w:pStyle w:val="NormalWeb"/>
        <w:ind w:left="720"/>
      </w:pPr>
      <w:r w:rsidRPr="0031104D">
        <w:t>('P010', 'EQ001', '2026-09-25 09:00:00', '2026-09-25 11:00:00', 'COMPLETED'),</w:t>
      </w:r>
    </w:p>
    <w:p w14:paraId="044BB207" w14:textId="77777777" w:rsidR="0031104D" w:rsidRPr="0031104D" w:rsidRDefault="0031104D" w:rsidP="0031104D">
      <w:pPr>
        <w:pStyle w:val="NormalWeb"/>
        <w:ind w:left="720"/>
      </w:pPr>
      <w:r w:rsidRPr="0031104D">
        <w:t>('P011', 'EQ002', '2026-09-28 13:00:00', '2026-09-28 15:00:00', 'CANCELLED'),</w:t>
      </w:r>
    </w:p>
    <w:p w14:paraId="66F95A22" w14:textId="77777777" w:rsidR="0031104D" w:rsidRPr="0031104D" w:rsidRDefault="0031104D" w:rsidP="0031104D">
      <w:pPr>
        <w:pStyle w:val="NormalWeb"/>
        <w:ind w:left="720"/>
      </w:pPr>
      <w:r w:rsidRPr="0031104D">
        <w:t>('P008', 'EQ005', '2026-10-10 09:00:00', '2026-10-10 12:00:00', 'APPROVED'),</w:t>
      </w:r>
    </w:p>
    <w:p w14:paraId="0703AEE9" w14:textId="77777777" w:rsidR="0031104D" w:rsidRPr="0031104D" w:rsidRDefault="0031104D" w:rsidP="0031104D">
      <w:pPr>
        <w:pStyle w:val="NormalWeb"/>
        <w:ind w:left="720"/>
      </w:pPr>
      <w:r w:rsidRPr="0031104D">
        <w:t>('P016', 'EQ005', '2026-10-10 10:00:00', '2026-10-10 11:00:00', 'CANCELLED'),</w:t>
      </w:r>
    </w:p>
    <w:p w14:paraId="3359CAFB" w14:textId="77777777" w:rsidR="0031104D" w:rsidRPr="0031104D" w:rsidRDefault="0031104D" w:rsidP="0031104D">
      <w:pPr>
        <w:pStyle w:val="NormalWeb"/>
        <w:ind w:left="720"/>
      </w:pPr>
      <w:r w:rsidRPr="0031104D">
        <w:t>('P012', 'EQ005', '2026-10-10 13:00:00', '2026-10-10 16:00:00', 'APPROVED'),</w:t>
      </w:r>
    </w:p>
    <w:p w14:paraId="16CCCAB7" w14:textId="77777777" w:rsidR="0031104D" w:rsidRPr="0031104D" w:rsidRDefault="0031104D" w:rsidP="0031104D">
      <w:pPr>
        <w:pStyle w:val="NormalWeb"/>
        <w:ind w:left="720"/>
      </w:pPr>
      <w:r w:rsidRPr="0031104D">
        <w:t>('P007', 'EQ007', '2026-10-12 08:00:00', '2026-10-12 11:00:00', 'APPROVED'),</w:t>
      </w:r>
    </w:p>
    <w:p w14:paraId="4989858D" w14:textId="77777777" w:rsidR="0031104D" w:rsidRPr="0031104D" w:rsidRDefault="0031104D" w:rsidP="0031104D">
      <w:pPr>
        <w:pStyle w:val="NormalWeb"/>
        <w:ind w:left="720"/>
      </w:pPr>
      <w:r w:rsidRPr="0031104D">
        <w:t>('P013', 'EQ006', '2026-10-13 14:00:00', '2026-10-13 17:00:00', 'PENDING'),</w:t>
      </w:r>
    </w:p>
    <w:p w14:paraId="3BD55F78" w14:textId="77777777" w:rsidR="0031104D" w:rsidRPr="0031104D" w:rsidRDefault="0031104D" w:rsidP="0031104D">
      <w:pPr>
        <w:pStyle w:val="NormalWeb"/>
        <w:ind w:left="720"/>
      </w:pPr>
      <w:r w:rsidRPr="0031104D">
        <w:t>('P009', 'EQ010', '2026-10-14 09:00:00', '2026-10-14 15:00:00', 'APPROVED'),</w:t>
      </w:r>
    </w:p>
    <w:p w14:paraId="03BC51FE" w14:textId="77777777" w:rsidR="0031104D" w:rsidRPr="0031104D" w:rsidRDefault="0031104D" w:rsidP="0031104D">
      <w:pPr>
        <w:pStyle w:val="NormalWeb"/>
        <w:ind w:left="720"/>
      </w:pPr>
      <w:r w:rsidRPr="0031104D">
        <w:t>('P007', 'EQ001', '2026-10-15 09:00:00', '2026-10-15 12:00:00', 'APPROVED'),</w:t>
      </w:r>
    </w:p>
    <w:p w14:paraId="6AA2371E" w14:textId="77777777" w:rsidR="0031104D" w:rsidRPr="0031104D" w:rsidRDefault="0031104D" w:rsidP="0031104D">
      <w:pPr>
        <w:pStyle w:val="NormalWeb"/>
        <w:ind w:left="720"/>
      </w:pPr>
      <w:r w:rsidRPr="0031104D">
        <w:t>('P014', 'EQ011', '2026-10-16 08:00:00', '2026-10-16 10:00:00', 'PENDING'),</w:t>
      </w:r>
    </w:p>
    <w:p w14:paraId="6C295C6D" w14:textId="77777777" w:rsidR="0031104D" w:rsidRPr="0031104D" w:rsidRDefault="0031104D" w:rsidP="0031104D">
      <w:pPr>
        <w:pStyle w:val="NormalWeb"/>
        <w:ind w:left="720"/>
      </w:pPr>
      <w:r w:rsidRPr="0031104D">
        <w:t>('P008', 'EQ004', '2026-10-18 13:00:00', '2026-10-18 16:00:00', 'PENDING'),</w:t>
      </w:r>
    </w:p>
    <w:p w14:paraId="09CBBC55" w14:textId="77777777" w:rsidR="0031104D" w:rsidRPr="0031104D" w:rsidRDefault="0031104D" w:rsidP="0031104D">
      <w:pPr>
        <w:pStyle w:val="NormalWeb"/>
        <w:ind w:left="720"/>
      </w:pPr>
      <w:r w:rsidRPr="0031104D">
        <w:t>('P003', 'EQ009', '2026-10-20 09:00:00', '2026-10-20 12:00:00', 'APPROVED');</w:t>
      </w:r>
    </w:p>
    <w:p w14:paraId="6804D0BC" w14:textId="77777777" w:rsidR="0031104D" w:rsidRPr="0031104D" w:rsidRDefault="0031104D" w:rsidP="0031104D">
      <w:pPr>
        <w:pStyle w:val="NormalWeb"/>
        <w:ind w:left="720"/>
      </w:pPr>
    </w:p>
    <w:p w14:paraId="1BC89D8E" w14:textId="5A42F36E" w:rsidR="0031104D" w:rsidRPr="0031104D" w:rsidRDefault="00113119" w:rsidP="0031104D">
      <w:pPr>
        <w:pStyle w:val="NormalWeb"/>
        <w:ind w:left="720"/>
        <w:rPr>
          <w:i/>
          <w:iCs/>
        </w:rPr>
      </w:pPr>
      <w:r w:rsidRPr="00113119">
        <w:rPr>
          <w:i/>
          <w:iCs/>
        </w:rPr>
        <w:t xml:space="preserve"> -</w:t>
      </w:r>
      <w:r w:rsidR="0031104D" w:rsidRPr="0031104D">
        <w:rPr>
          <w:i/>
          <w:iCs/>
        </w:rPr>
        <w:t xml:space="preserve"> 12. RESERVES_WORKSTATION</w:t>
      </w:r>
    </w:p>
    <w:p w14:paraId="7A512195" w14:textId="77777777" w:rsidR="0031104D" w:rsidRPr="0031104D" w:rsidRDefault="0031104D" w:rsidP="0031104D">
      <w:pPr>
        <w:pStyle w:val="NormalWeb"/>
        <w:ind w:left="720"/>
      </w:pPr>
      <w:r w:rsidRPr="0031104D">
        <w:t>INSERT INTO RESERVES_WORKSTATION (</w:t>
      </w:r>
      <w:proofErr w:type="spellStart"/>
      <w:r w:rsidRPr="0031104D">
        <w:t>Person_ID</w:t>
      </w:r>
      <w:proofErr w:type="spellEnd"/>
      <w:r w:rsidRPr="0031104D">
        <w:t xml:space="preserve">, </w:t>
      </w:r>
      <w:proofErr w:type="spellStart"/>
      <w:r w:rsidRPr="0031104D">
        <w:t>Workstation_ID</w:t>
      </w:r>
      <w:proofErr w:type="spellEnd"/>
      <w:r w:rsidRPr="0031104D">
        <w:t xml:space="preserve">, </w:t>
      </w:r>
      <w:proofErr w:type="spellStart"/>
      <w:r w:rsidRPr="0031104D">
        <w:t>Start_Time</w:t>
      </w:r>
      <w:proofErr w:type="spellEnd"/>
      <w:r w:rsidRPr="0031104D">
        <w:t xml:space="preserve">, </w:t>
      </w:r>
      <w:proofErr w:type="spellStart"/>
      <w:r w:rsidRPr="0031104D">
        <w:t>End_Time</w:t>
      </w:r>
      <w:proofErr w:type="spellEnd"/>
      <w:r w:rsidRPr="0031104D">
        <w:t xml:space="preserve">, </w:t>
      </w:r>
      <w:proofErr w:type="spellStart"/>
      <w:r w:rsidRPr="0031104D">
        <w:t>Reservation_Status</w:t>
      </w:r>
      <w:proofErr w:type="spellEnd"/>
      <w:r w:rsidRPr="0031104D">
        <w:t>) VALUES</w:t>
      </w:r>
    </w:p>
    <w:p w14:paraId="15823888" w14:textId="77777777" w:rsidR="0031104D" w:rsidRPr="0031104D" w:rsidRDefault="0031104D" w:rsidP="0031104D">
      <w:pPr>
        <w:pStyle w:val="NormalWeb"/>
        <w:ind w:left="720"/>
      </w:pPr>
      <w:r w:rsidRPr="0031104D">
        <w:t>('P010', 'WS004', '2026-09-26 09:00:00', '2026-09-26 12:00:00', 'COMPLETED'),</w:t>
      </w:r>
    </w:p>
    <w:p w14:paraId="3FBF865C" w14:textId="77777777" w:rsidR="0031104D" w:rsidRPr="0031104D" w:rsidRDefault="0031104D" w:rsidP="0031104D">
      <w:pPr>
        <w:pStyle w:val="NormalWeb"/>
        <w:ind w:left="720"/>
      </w:pPr>
      <w:r w:rsidRPr="0031104D">
        <w:lastRenderedPageBreak/>
        <w:t>('P007', 'WS001', '2026-10-09 08:00:00', '2026-10-09 11:00:00', 'APPROVED'),</w:t>
      </w:r>
    </w:p>
    <w:p w14:paraId="31923FCE" w14:textId="77777777" w:rsidR="0031104D" w:rsidRPr="0031104D" w:rsidRDefault="0031104D" w:rsidP="0031104D">
      <w:pPr>
        <w:pStyle w:val="NormalWeb"/>
        <w:ind w:left="720"/>
      </w:pPr>
      <w:r w:rsidRPr="0031104D">
        <w:t>('P008', 'WS001', '2026-10-09 13:00:00', '2026-10-09 16:00:00', 'APPROVED'),</w:t>
      </w:r>
    </w:p>
    <w:p w14:paraId="52A68725" w14:textId="77777777" w:rsidR="0031104D" w:rsidRPr="0031104D" w:rsidRDefault="0031104D" w:rsidP="0031104D">
      <w:pPr>
        <w:pStyle w:val="NormalWeb"/>
        <w:ind w:left="720"/>
      </w:pPr>
      <w:r w:rsidRPr="0031104D">
        <w:t>('P012', 'WS002', '2026-10-11 09:00:00', '2026-10-11 11:00:00', 'CANCELLED'),</w:t>
      </w:r>
    </w:p>
    <w:p w14:paraId="599B70F4" w14:textId="77777777" w:rsidR="0031104D" w:rsidRPr="0031104D" w:rsidRDefault="0031104D" w:rsidP="0031104D">
      <w:pPr>
        <w:pStyle w:val="NormalWeb"/>
        <w:ind w:left="720"/>
      </w:pPr>
      <w:r w:rsidRPr="0031104D">
        <w:t>('P013', 'WS006', '2026-10-13 14:00:00', '2026-10-13 17:00:00', 'PENDING'),</w:t>
      </w:r>
    </w:p>
    <w:p w14:paraId="3B492AAA" w14:textId="77777777" w:rsidR="0031104D" w:rsidRPr="0031104D" w:rsidRDefault="0031104D" w:rsidP="0031104D">
      <w:pPr>
        <w:pStyle w:val="NormalWeb"/>
        <w:ind w:left="720"/>
      </w:pPr>
      <w:r w:rsidRPr="0031104D">
        <w:t>('P009', 'WS008', '2026-10-14 09:00:00', '2026-10-14 15:00:00', 'APPROVED'),</w:t>
      </w:r>
    </w:p>
    <w:p w14:paraId="00F6966D" w14:textId="77777777" w:rsidR="0031104D" w:rsidRPr="0031104D" w:rsidRDefault="0031104D" w:rsidP="0031104D">
      <w:pPr>
        <w:pStyle w:val="NormalWeb"/>
        <w:ind w:left="720"/>
      </w:pPr>
      <w:r w:rsidRPr="0031104D">
        <w:t>('P014', 'WS007', '2026-10-16 08:00:00', '2026-10-16 10:00:00', 'PENDING');</w:t>
      </w:r>
    </w:p>
    <w:p w14:paraId="0EF57ED6" w14:textId="77777777" w:rsidR="0031104D" w:rsidRPr="0031104D" w:rsidRDefault="0031104D" w:rsidP="0031104D">
      <w:pPr>
        <w:pStyle w:val="NormalWeb"/>
        <w:ind w:left="720"/>
      </w:pPr>
    </w:p>
    <w:p w14:paraId="7B0F83CC" w14:textId="67A89ECF" w:rsidR="0031104D" w:rsidRPr="0031104D" w:rsidRDefault="00113119" w:rsidP="0031104D">
      <w:pPr>
        <w:pStyle w:val="NormalWeb"/>
        <w:ind w:left="720"/>
        <w:rPr>
          <w:i/>
          <w:iCs/>
        </w:rPr>
      </w:pPr>
      <w:r w:rsidRPr="00113119">
        <w:rPr>
          <w:i/>
          <w:iCs/>
        </w:rPr>
        <w:t xml:space="preserve"> -</w:t>
      </w:r>
      <w:r w:rsidR="0031104D" w:rsidRPr="0031104D">
        <w:rPr>
          <w:i/>
          <w:iCs/>
        </w:rPr>
        <w:t xml:space="preserve"> 13. ACCESS_LOG</w:t>
      </w:r>
    </w:p>
    <w:p w14:paraId="1D402D53" w14:textId="77777777" w:rsidR="0031104D" w:rsidRPr="0031104D" w:rsidRDefault="0031104D" w:rsidP="0031104D">
      <w:pPr>
        <w:pStyle w:val="NormalWeb"/>
        <w:ind w:left="720"/>
      </w:pPr>
      <w:r w:rsidRPr="0031104D">
        <w:t>INSERT INTO ACCESS_LOG (</w:t>
      </w:r>
      <w:proofErr w:type="spellStart"/>
      <w:r w:rsidRPr="0031104D">
        <w:t>Access_Log_ID</w:t>
      </w:r>
      <w:proofErr w:type="spellEnd"/>
      <w:r w:rsidRPr="0031104D">
        <w:t xml:space="preserve">, </w:t>
      </w:r>
      <w:proofErr w:type="spellStart"/>
      <w:r w:rsidRPr="0031104D">
        <w:t>Access_Time</w:t>
      </w:r>
      <w:proofErr w:type="spellEnd"/>
      <w:r w:rsidRPr="0031104D">
        <w:t xml:space="preserve">, Action, Access_Result, </w:t>
      </w:r>
      <w:proofErr w:type="spellStart"/>
      <w:r w:rsidRPr="0031104D">
        <w:t>Denial_Reason</w:t>
      </w:r>
      <w:proofErr w:type="spellEnd"/>
      <w:r w:rsidRPr="0031104D">
        <w:t xml:space="preserve">, </w:t>
      </w:r>
      <w:proofErr w:type="spellStart"/>
      <w:r w:rsidRPr="0031104D">
        <w:t>Person_ID</w:t>
      </w:r>
      <w:proofErr w:type="spellEnd"/>
      <w:r w:rsidRPr="0031104D">
        <w:t xml:space="preserve">, </w:t>
      </w:r>
      <w:proofErr w:type="spellStart"/>
      <w:r w:rsidRPr="0031104D">
        <w:t>Equipment_ID</w:t>
      </w:r>
      <w:proofErr w:type="spellEnd"/>
      <w:r w:rsidRPr="0031104D">
        <w:t>) VALUES</w:t>
      </w:r>
    </w:p>
    <w:p w14:paraId="42177CEE" w14:textId="101EDE79" w:rsidR="0031104D" w:rsidRPr="0031104D" w:rsidRDefault="0031104D" w:rsidP="0031104D">
      <w:pPr>
        <w:pStyle w:val="NormalWeb"/>
        <w:ind w:left="720"/>
      </w:pPr>
      <w:r w:rsidRPr="0031104D">
        <w:t>('AL001', '2026-09-05 08:30:00', 'BORROW',</w:t>
      </w:r>
      <w:r w:rsidR="00113119">
        <w:t xml:space="preserve"> </w:t>
      </w:r>
      <w:r w:rsidRPr="0031104D">
        <w:t>'GRANTED', NULL, 'P007', 'EQ004'),</w:t>
      </w:r>
    </w:p>
    <w:p w14:paraId="1A207DA5" w14:textId="1D226239" w:rsidR="0031104D" w:rsidRPr="0031104D" w:rsidRDefault="0031104D" w:rsidP="0031104D">
      <w:pPr>
        <w:pStyle w:val="NormalWeb"/>
        <w:ind w:left="720"/>
      </w:pPr>
      <w:r w:rsidRPr="0031104D">
        <w:t>('AL002', '2026-09-12 16:00:00', 'RETURN',</w:t>
      </w:r>
      <w:r w:rsidR="00113119">
        <w:t xml:space="preserve"> </w:t>
      </w:r>
      <w:r w:rsidRPr="0031104D">
        <w:t>'GRANTED', NULL, 'P007', 'EQ004'),</w:t>
      </w:r>
    </w:p>
    <w:p w14:paraId="6B80EBD8" w14:textId="7B523DFB" w:rsidR="0031104D" w:rsidRPr="0031104D" w:rsidRDefault="0031104D" w:rsidP="0031104D">
      <w:pPr>
        <w:pStyle w:val="NormalWeb"/>
        <w:ind w:left="720"/>
      </w:pPr>
      <w:r w:rsidRPr="0031104D">
        <w:t>('AL003', '2026-09-14 10:00:00', 'BORROW',</w:t>
      </w:r>
      <w:r w:rsidR="00113119">
        <w:t xml:space="preserve"> </w:t>
      </w:r>
      <w:r w:rsidRPr="0031104D">
        <w:t>'GRANTED', NULL, 'P013', 'EQ006'),</w:t>
      </w:r>
    </w:p>
    <w:p w14:paraId="4BE4B38E" w14:textId="0A58C3AF" w:rsidR="0031104D" w:rsidRPr="0031104D" w:rsidRDefault="0031104D" w:rsidP="0031104D">
      <w:pPr>
        <w:pStyle w:val="NormalWeb"/>
        <w:ind w:left="720"/>
      </w:pPr>
      <w:r w:rsidRPr="0031104D">
        <w:t>('AL004', '2026-09-15 10:30:00', 'USE',</w:t>
      </w:r>
      <w:r w:rsidR="00113119">
        <w:t xml:space="preserve"> </w:t>
      </w:r>
      <w:r w:rsidRPr="0031104D">
        <w:t>'DENIED',</w:t>
      </w:r>
      <w:r w:rsidR="00113119">
        <w:t xml:space="preserve"> </w:t>
      </w:r>
      <w:r w:rsidRPr="0031104D">
        <w:t>'No active LASER_SAFETY certification', 'P010', 'EQ006'),</w:t>
      </w:r>
    </w:p>
    <w:p w14:paraId="1FC9329E" w14:textId="63A17D0C" w:rsidR="0031104D" w:rsidRPr="0031104D" w:rsidRDefault="0031104D" w:rsidP="0031104D">
      <w:pPr>
        <w:pStyle w:val="NormalWeb"/>
        <w:ind w:left="720"/>
      </w:pPr>
      <w:r w:rsidRPr="0031104D">
        <w:t>('AL005', '2026-09-16 14:00:00', 'USE',</w:t>
      </w:r>
      <w:r w:rsidR="00113119">
        <w:t xml:space="preserve"> </w:t>
      </w:r>
      <w:r w:rsidRPr="0031104D">
        <w:t>'DENIED',</w:t>
      </w:r>
      <w:r w:rsidR="00113119">
        <w:t xml:space="preserve"> </w:t>
      </w:r>
      <w:r w:rsidRPr="0031104D">
        <w:t>'LASER_SAFETY certification is SUSPENDED', 'P011', 'EQ007'),</w:t>
      </w:r>
    </w:p>
    <w:p w14:paraId="04A79DAF" w14:textId="5709F08E" w:rsidR="0031104D" w:rsidRPr="0031104D" w:rsidRDefault="0031104D" w:rsidP="0031104D">
      <w:pPr>
        <w:pStyle w:val="NormalWeb"/>
        <w:ind w:left="720"/>
      </w:pPr>
      <w:r w:rsidRPr="0031104D">
        <w:t>('AL006', '2026-09-18 09:45:00', 'USE',</w:t>
      </w:r>
      <w:r w:rsidR="00113119">
        <w:t xml:space="preserve"> </w:t>
      </w:r>
      <w:r w:rsidRPr="0031104D">
        <w:t>'DENIED',</w:t>
      </w:r>
      <w:r w:rsidR="00113119">
        <w:t xml:space="preserve"> </w:t>
      </w:r>
      <w:r w:rsidRPr="0031104D">
        <w:t>'No active RADIATION_SAFETY certification', 'P012', 'EQ009'),</w:t>
      </w:r>
    </w:p>
    <w:p w14:paraId="2D590496" w14:textId="6BA8065F" w:rsidR="0031104D" w:rsidRPr="0031104D" w:rsidRDefault="0031104D" w:rsidP="0031104D">
      <w:pPr>
        <w:pStyle w:val="NormalWeb"/>
        <w:ind w:left="720"/>
      </w:pPr>
      <w:r w:rsidRPr="0031104D">
        <w:t>('AL007', '2026-09-20 08:55:00', 'BORROW',</w:t>
      </w:r>
      <w:r w:rsidR="00113119">
        <w:t xml:space="preserve"> </w:t>
      </w:r>
      <w:r w:rsidRPr="0031104D">
        <w:t>'GRANTED', NULL, 'P007', 'EQ001'),</w:t>
      </w:r>
    </w:p>
    <w:p w14:paraId="4B11C94E" w14:textId="440A9868" w:rsidR="0031104D" w:rsidRPr="0031104D" w:rsidRDefault="0031104D" w:rsidP="0031104D">
      <w:pPr>
        <w:pStyle w:val="NormalWeb"/>
        <w:ind w:left="720"/>
      </w:pPr>
      <w:r w:rsidRPr="0031104D">
        <w:t>('AL008', '2026-09-22 11:00:00', 'USE',</w:t>
      </w:r>
      <w:r w:rsidR="00113119">
        <w:t xml:space="preserve"> </w:t>
      </w:r>
      <w:r w:rsidRPr="0031104D">
        <w:t>'GRANTED', NULL, 'P009', 'EQ009'),</w:t>
      </w:r>
    </w:p>
    <w:p w14:paraId="046494E0" w14:textId="55EEF43D" w:rsidR="0031104D" w:rsidRPr="0031104D" w:rsidRDefault="0031104D" w:rsidP="0031104D">
      <w:pPr>
        <w:pStyle w:val="NormalWeb"/>
        <w:ind w:left="720"/>
      </w:pPr>
      <w:r w:rsidRPr="0031104D">
        <w:t>('AL009', '2026-09-25 09:05:00', 'USE',</w:t>
      </w:r>
      <w:r w:rsidR="00113119">
        <w:t xml:space="preserve"> </w:t>
      </w:r>
      <w:r w:rsidRPr="0031104D">
        <w:t>'GRANTED', NULL, 'P010', 'EQ001'),</w:t>
      </w:r>
    </w:p>
    <w:p w14:paraId="21AFF931" w14:textId="27C705E9" w:rsidR="0031104D" w:rsidRPr="0031104D" w:rsidRDefault="0031104D" w:rsidP="0031104D">
      <w:pPr>
        <w:pStyle w:val="NormalWeb"/>
        <w:ind w:left="720"/>
      </w:pPr>
      <w:r w:rsidRPr="0031104D">
        <w:t>('AL010', '2026-09-28 11:15:00', 'USE',</w:t>
      </w:r>
      <w:r w:rsidR="00113119">
        <w:t xml:space="preserve"> </w:t>
      </w:r>
      <w:r w:rsidRPr="0031104D">
        <w:t>'GRANTED', NULL, 'P003', 'EQ010'),</w:t>
      </w:r>
    </w:p>
    <w:p w14:paraId="76F79FE5" w14:textId="332CE92D" w:rsidR="0031104D" w:rsidRPr="0031104D" w:rsidRDefault="0031104D" w:rsidP="0031104D">
      <w:pPr>
        <w:pStyle w:val="NormalWeb"/>
        <w:ind w:left="720"/>
      </w:pPr>
      <w:r w:rsidRPr="0031104D">
        <w:t>('AL011', '2026-10-01 10:00:00', 'BORROW',</w:t>
      </w:r>
      <w:r w:rsidR="00113119">
        <w:t xml:space="preserve"> </w:t>
      </w:r>
      <w:r w:rsidRPr="0031104D">
        <w:t>'GRANTED', NULL, 'P012', 'EQ002'),</w:t>
      </w:r>
    </w:p>
    <w:p w14:paraId="14BDFEE4" w14:textId="7557E0CE" w:rsidR="0031104D" w:rsidRPr="0031104D" w:rsidRDefault="0031104D" w:rsidP="0031104D">
      <w:pPr>
        <w:pStyle w:val="NormalWeb"/>
        <w:ind w:left="720"/>
      </w:pPr>
      <w:r w:rsidRPr="0031104D">
        <w:t>('AL012', '2026-10-02 15:20:00', 'USE',</w:t>
      </w:r>
      <w:r w:rsidR="00113119">
        <w:t xml:space="preserve"> </w:t>
      </w:r>
      <w:r w:rsidRPr="0031104D">
        <w:t>'DENIED',</w:t>
      </w:r>
      <w:r w:rsidR="00113119">
        <w:t xml:space="preserve"> </w:t>
      </w:r>
      <w:r w:rsidRPr="0031104D">
        <w:t>'No active RADIATION_SAFETY certification', 'P008', 'EQ010'),</w:t>
      </w:r>
    </w:p>
    <w:p w14:paraId="57E83D7B" w14:textId="66EFFAF3" w:rsidR="0031104D" w:rsidRPr="0031104D" w:rsidRDefault="0031104D" w:rsidP="0031104D">
      <w:pPr>
        <w:pStyle w:val="NormalWeb"/>
        <w:ind w:left="720"/>
      </w:pPr>
      <w:r w:rsidRPr="0031104D">
        <w:lastRenderedPageBreak/>
        <w:t>('AL013', '2026-10-03 09:10:00', 'BORROW',</w:t>
      </w:r>
      <w:r w:rsidR="00113119">
        <w:t xml:space="preserve"> </w:t>
      </w:r>
      <w:r w:rsidRPr="0031104D">
        <w:t>'GRANTED', NULL, 'P013', 'EQ005'),</w:t>
      </w:r>
    </w:p>
    <w:p w14:paraId="038B6A8F" w14:textId="1E7A3FC3" w:rsidR="0031104D" w:rsidRPr="0031104D" w:rsidRDefault="0031104D" w:rsidP="0031104D">
      <w:pPr>
        <w:pStyle w:val="NormalWeb"/>
        <w:ind w:left="720"/>
      </w:pPr>
      <w:r w:rsidRPr="0031104D">
        <w:t>('AL014', '2026-10-04 13:40:00', 'USE',</w:t>
      </w:r>
      <w:r w:rsidR="00113119">
        <w:t xml:space="preserve"> </w:t>
      </w:r>
      <w:r w:rsidRPr="0031104D">
        <w:t>'DENIED',</w:t>
      </w:r>
      <w:r w:rsidR="00113119">
        <w:t xml:space="preserve"> </w:t>
      </w:r>
      <w:r w:rsidRPr="0031104D">
        <w:t>'No active HIGH_VOLTAGE_SAFETY certification', 'P011', 'EQ004'),</w:t>
      </w:r>
    </w:p>
    <w:p w14:paraId="16839F62" w14:textId="6F35B3A4" w:rsidR="0031104D" w:rsidRPr="0031104D" w:rsidRDefault="0031104D" w:rsidP="0031104D">
      <w:pPr>
        <w:pStyle w:val="NormalWeb"/>
        <w:ind w:left="720"/>
      </w:pPr>
      <w:r w:rsidRPr="0031104D">
        <w:t>('AL015', '2026-10-05 09:00:00', 'RESERVE', 'DENIED',</w:t>
      </w:r>
      <w:r w:rsidR="00113119">
        <w:t xml:space="preserve"> </w:t>
      </w:r>
      <w:r w:rsidRPr="0031104D">
        <w:t>'Equipment is UNDER_MAINTENANCE', 'P008', 'EQ003'),</w:t>
      </w:r>
    </w:p>
    <w:p w14:paraId="085CE0BA" w14:textId="656F1ED7" w:rsidR="0031104D" w:rsidRPr="0031104D" w:rsidRDefault="0031104D" w:rsidP="0031104D">
      <w:pPr>
        <w:pStyle w:val="NormalWeb"/>
        <w:ind w:left="720"/>
      </w:pPr>
      <w:r w:rsidRPr="0031104D">
        <w:t>('AL016', '2026-10-06 10:10:00', 'USE',</w:t>
      </w:r>
      <w:r w:rsidR="00113119">
        <w:t xml:space="preserve"> </w:t>
      </w:r>
      <w:r w:rsidRPr="0031104D">
        <w:t>'DENIED',</w:t>
      </w:r>
      <w:r w:rsidR="00113119">
        <w:t xml:space="preserve"> </w:t>
      </w:r>
      <w:r w:rsidRPr="0031104D">
        <w:t>'Equipment is BROKEN', 'P016', 'EQ008');</w:t>
      </w:r>
    </w:p>
    <w:sectPr w:rsidR="0031104D" w:rsidRPr="0031104D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AC8B5" w14:textId="77777777" w:rsidR="001F55A6" w:rsidRDefault="001F55A6">
      <w:pPr>
        <w:spacing w:line="240" w:lineRule="auto"/>
      </w:pPr>
      <w:r>
        <w:separator/>
      </w:r>
    </w:p>
  </w:endnote>
  <w:endnote w:type="continuationSeparator" w:id="0">
    <w:p w14:paraId="14E885EA" w14:textId="77777777" w:rsidR="001F55A6" w:rsidRDefault="001F55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57E2" w14:textId="1D825DEE" w:rsidR="00DF3A60" w:rsidRPr="00DE37AB" w:rsidRDefault="00113119">
    <w:pPr>
      <w:pStyle w:val="Footer"/>
      <w:jc w:val="center"/>
      <w:rPr>
        <w:lang w:val="vi-VN"/>
      </w:rPr>
    </w:pPr>
    <w:r>
      <w:rPr>
        <w:sz w:val="18"/>
      </w:rPr>
      <w:t xml:space="preserve"> </w:t>
    </w:r>
    <w:proofErr w:type="spellStart"/>
    <w:proofErr w:type="gramStart"/>
    <w:r>
      <w:rPr>
        <w:sz w:val="18"/>
      </w:rPr>
      <w:t>student.ptithcm</w:t>
    </w:r>
    <w:proofErr w:type="spellEnd"/>
    <w:proofErr w:type="gramEnd"/>
    <w:r w:rsidR="00000000">
      <w:rPr>
        <w:sz w:val="18"/>
      </w:rPr>
      <w:t xml:space="preserve"> </w:t>
    </w:r>
    <w:r w:rsidR="00DE37AB" w:rsidRPr="00DE37AB">
      <w:rPr>
        <w:sz w:val="18"/>
      </w:rPr>
      <w:t>University Research &amp; Lab Asset Tracker</w:t>
    </w:r>
    <w:r w:rsidR="00DE37AB">
      <w:rPr>
        <w:sz w:val="18"/>
        <w:lang w:val="vi-VN"/>
      </w:rPr>
      <w:t xml:space="preserve"> </w:t>
    </w:r>
    <w:r w:rsidR="00DE37AB" w:rsidRPr="00DE37AB">
      <w:rPr>
        <w:sz w:val="18"/>
      </w:rPr>
      <w:t>| Phase 3 – Weeks 9-10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7968E" w14:textId="77777777" w:rsidR="001F55A6" w:rsidRDefault="001F55A6">
      <w:pPr>
        <w:spacing w:after="0"/>
      </w:pPr>
      <w:r>
        <w:separator/>
      </w:r>
    </w:p>
  </w:footnote>
  <w:footnote w:type="continuationSeparator" w:id="0">
    <w:p w14:paraId="38F94C9D" w14:textId="77777777" w:rsidR="001F55A6" w:rsidRDefault="001F55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4471845"/>
    <w:multiLevelType w:val="multilevel"/>
    <w:tmpl w:val="E0AA5C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A140C68"/>
    <w:multiLevelType w:val="hybridMultilevel"/>
    <w:tmpl w:val="21FC35B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A8A61D0"/>
    <w:multiLevelType w:val="multilevel"/>
    <w:tmpl w:val="8A0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E0F4B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3C76127"/>
    <w:multiLevelType w:val="multilevel"/>
    <w:tmpl w:val="BFE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32C71"/>
    <w:multiLevelType w:val="multilevel"/>
    <w:tmpl w:val="3C2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0535E"/>
    <w:multiLevelType w:val="multilevel"/>
    <w:tmpl w:val="E8D2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752591">
    <w:abstractNumId w:val="5"/>
  </w:num>
  <w:num w:numId="2" w16cid:durableId="1312563341">
    <w:abstractNumId w:val="3"/>
  </w:num>
  <w:num w:numId="3" w16cid:durableId="1009478585">
    <w:abstractNumId w:val="2"/>
  </w:num>
  <w:num w:numId="4" w16cid:durableId="6562321">
    <w:abstractNumId w:val="4"/>
  </w:num>
  <w:num w:numId="5" w16cid:durableId="727729372">
    <w:abstractNumId w:val="1"/>
  </w:num>
  <w:num w:numId="6" w16cid:durableId="592128813">
    <w:abstractNumId w:val="0"/>
  </w:num>
  <w:num w:numId="7" w16cid:durableId="738136645">
    <w:abstractNumId w:val="11"/>
  </w:num>
  <w:num w:numId="8" w16cid:durableId="477654737">
    <w:abstractNumId w:val="8"/>
  </w:num>
  <w:num w:numId="9" w16cid:durableId="1796827629">
    <w:abstractNumId w:val="10"/>
  </w:num>
  <w:num w:numId="10" w16cid:durableId="1021593485">
    <w:abstractNumId w:val="12"/>
  </w:num>
  <w:num w:numId="11" w16cid:durableId="1578440215">
    <w:abstractNumId w:val="6"/>
  </w:num>
  <w:num w:numId="12" w16cid:durableId="1586039019">
    <w:abstractNumId w:val="9"/>
  </w:num>
  <w:num w:numId="13" w16cid:durableId="18947281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119"/>
    <w:rsid w:val="0015074B"/>
    <w:rsid w:val="001A61EE"/>
    <w:rsid w:val="001F55A6"/>
    <w:rsid w:val="0029639D"/>
    <w:rsid w:val="002C2708"/>
    <w:rsid w:val="0031104D"/>
    <w:rsid w:val="00326F90"/>
    <w:rsid w:val="007968A5"/>
    <w:rsid w:val="007C3CAC"/>
    <w:rsid w:val="00921E56"/>
    <w:rsid w:val="00AA1D8D"/>
    <w:rsid w:val="00B47730"/>
    <w:rsid w:val="00CB0664"/>
    <w:rsid w:val="00DB7F59"/>
    <w:rsid w:val="00DE37AB"/>
    <w:rsid w:val="00DF3A60"/>
    <w:rsid w:val="00ED3B61"/>
    <w:rsid w:val="00FB6151"/>
    <w:rsid w:val="00FC693F"/>
    <w:rsid w:val="15A83398"/>
    <w:rsid w:val="2D5E7971"/>
    <w:rsid w:val="3BBD1E1E"/>
    <w:rsid w:val="4DD06251"/>
    <w:rsid w:val="6DC82C1D"/>
    <w:rsid w:val="7BAC1394"/>
    <w:rsid w:val="7ECA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33F9AF6D"/>
  <w14:defaultImageDpi w14:val="300"/>
  <w15:docId w15:val="{4F6AE07F-DFC2-45F4-9E39-B5E8ECCAF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</w:pPr>
    <w:rPr>
      <w:rFonts w:eastAsia="Times New Roman" w:cstheme="minorBid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</w:style>
  <w:style w:type="paragraph" w:styleId="BodyText2">
    <w:name w:val="Body Text 2"/>
    <w:basedOn w:val="Normal"/>
    <w:link w:val="BodyText2Char"/>
    <w:uiPriority w:val="99"/>
    <w:unhideWhenUsed/>
    <w:qFormat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b/>
      <w:bCs/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="Times New Roman" w:eastAsiaTheme="majorEastAsia" w:hAnsi="Times New Roman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CaptionVN">
    <w:name w:val="Caption VN"/>
    <w:qFormat/>
    <w:pPr>
      <w:spacing w:after="200" w:line="276" w:lineRule="auto"/>
      <w:jc w:val="center"/>
    </w:pPr>
    <w:rPr>
      <w:rFonts w:eastAsia="Times New Roman" w:cstheme="minorBidi"/>
      <w:i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2C2708"/>
    <w:pPr>
      <w:spacing w:before="100" w:beforeAutospacing="1" w:after="100" w:afterAutospacing="1" w:line="240" w:lineRule="auto"/>
    </w:pPr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43</Pages>
  <Words>9158</Words>
  <Characters>52202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Tri Nhan</cp:lastModifiedBy>
  <cp:revision>3</cp:revision>
  <dcterms:created xsi:type="dcterms:W3CDTF">2013-12-23T23:15:00Z</dcterms:created>
  <dcterms:modified xsi:type="dcterms:W3CDTF">2026-10-08T02:40:00Z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eyJoZGlkIjoiYWNiNWE2ODU4MTNkNjFiYWZjMDIyMjRjYjM5Y2E4MzciLCJ1c2VySWQiOiIxMzc0Mzk5ODk1NDQ2In0=</vt:lpwstr>
  </property>
  <property fmtid="{D5CDD505-2E9C-101B-9397-08002B2CF9AE}" pid="3" name="KSOProductBuildVer">
    <vt:lpwstr>1033-12.1.0.28485</vt:lpwstr>
  </property>
  <property fmtid="{D5CDD505-2E9C-101B-9397-08002B2CF9AE}" pid="4" name="ICV">
    <vt:lpwstr>1535E8592AD5404DADD800E6E7CE4438_12</vt:lpwstr>
  </property>
</Properties>
</file>